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8A79E">
      <w:pPr>
        <w:pStyle w:val="2"/>
        <w:spacing w:after="0" w:line="362" w:lineRule="exact"/>
        <w:ind w:left="1" w:right="555"/>
        <w:jc w:val="center"/>
        <w:rPr>
          <w:rFonts w:ascii="Arial"/>
        </w:rPr>
      </w:pPr>
      <w:r>
        <w:rPr>
          <w:rFonts w:ascii="Arial"/>
          <w:color w:val="133B57"/>
        </w:rPr>
        <w:t>SIMATS</w:t>
      </w:r>
      <w:r>
        <w:rPr>
          <w:rFonts w:ascii="Arial"/>
          <w:color w:val="133B57"/>
          <w:spacing w:val="-12"/>
        </w:rPr>
        <w:t xml:space="preserve"> </w:t>
      </w:r>
      <w:r>
        <w:rPr>
          <w:rFonts w:ascii="Arial"/>
          <w:color w:val="133B57"/>
          <w:spacing w:val="-2"/>
        </w:rPr>
        <w:t>ENGINEERING</w:t>
      </w:r>
    </w:p>
    <w:p w14:paraId="6B55BECC">
      <w:pPr>
        <w:spacing w:before="254"/>
        <w:ind w:left="4" w:right="555" w:firstLine="0"/>
        <w:jc w:val="center"/>
        <w:rPr>
          <w:rFonts w:ascii="Arial"/>
          <w:b/>
          <w:sz w:val="23"/>
        </w:rPr>
      </w:pPr>
      <w:r>
        <w:rPr>
          <w:rFonts w:ascii="Arial"/>
          <w:b/>
          <w:color w:val="2A6BAF"/>
          <w:sz w:val="23"/>
        </w:rPr>
        <w:t>Department</w:t>
      </w:r>
      <w:r>
        <w:rPr>
          <w:rFonts w:ascii="Arial"/>
          <w:b/>
          <w:color w:val="2A6BAF"/>
          <w:spacing w:val="-1"/>
          <w:sz w:val="23"/>
        </w:rPr>
        <w:t xml:space="preserve"> </w:t>
      </w:r>
      <w:r>
        <w:rPr>
          <w:rFonts w:ascii="Arial"/>
          <w:b/>
          <w:color w:val="2A6BAF"/>
          <w:sz w:val="23"/>
        </w:rPr>
        <w:t>of</w:t>
      </w:r>
      <w:r>
        <w:rPr>
          <w:rFonts w:ascii="Arial"/>
          <w:b/>
          <w:color w:val="2A6BAF"/>
          <w:spacing w:val="-4"/>
          <w:sz w:val="23"/>
        </w:rPr>
        <w:t xml:space="preserve"> </w:t>
      </w:r>
      <w:r>
        <w:rPr>
          <w:rFonts w:ascii="Arial"/>
          <w:b/>
          <w:color w:val="2A6BAF"/>
          <w:sz w:val="23"/>
        </w:rPr>
        <w:t>Computer</w:t>
      </w:r>
      <w:r>
        <w:rPr>
          <w:rFonts w:ascii="Arial"/>
          <w:b/>
          <w:color w:val="2A6BAF"/>
          <w:spacing w:val="-1"/>
          <w:sz w:val="23"/>
        </w:rPr>
        <w:t xml:space="preserve"> </w:t>
      </w:r>
      <w:r>
        <w:rPr>
          <w:rFonts w:ascii="Arial"/>
          <w:b/>
          <w:color w:val="2A6BAF"/>
          <w:sz w:val="23"/>
        </w:rPr>
        <w:t>Science</w:t>
      </w:r>
      <w:r>
        <w:rPr>
          <w:rFonts w:ascii="Arial"/>
          <w:b/>
          <w:color w:val="2A6BAF"/>
          <w:spacing w:val="-2"/>
          <w:sz w:val="23"/>
        </w:rPr>
        <w:t xml:space="preserve"> </w:t>
      </w:r>
      <w:r>
        <w:rPr>
          <w:rFonts w:ascii="Arial"/>
          <w:b/>
          <w:color w:val="2A6BAF"/>
          <w:sz w:val="23"/>
        </w:rPr>
        <w:t>and</w:t>
      </w:r>
      <w:r>
        <w:rPr>
          <w:rFonts w:ascii="Arial"/>
          <w:b/>
          <w:color w:val="2A6BAF"/>
          <w:spacing w:val="-2"/>
          <w:sz w:val="23"/>
        </w:rPr>
        <w:t xml:space="preserve"> Engineering</w:t>
      </w:r>
    </w:p>
    <w:p w14:paraId="7B168621">
      <w:pPr>
        <w:pStyle w:val="10"/>
      </w:pPr>
      <w:r>
        <w:rPr>
          <w:color w:val="133B57"/>
        </w:rPr>
        <w:t>CSA15</w:t>
      </w:r>
      <w:r>
        <w:rPr>
          <w:color w:val="133B57"/>
          <w:spacing w:val="-4"/>
        </w:rPr>
        <w:t xml:space="preserve"> </w:t>
      </w:r>
      <w:r>
        <w:rPr>
          <w:color w:val="133B57"/>
        </w:rPr>
        <w:t>Cloud</w:t>
      </w:r>
      <w:r>
        <w:rPr>
          <w:color w:val="133B57"/>
          <w:spacing w:val="-3"/>
        </w:rPr>
        <w:t xml:space="preserve"> </w:t>
      </w:r>
      <w:r>
        <w:rPr>
          <w:color w:val="133B57"/>
        </w:rPr>
        <w:t>Computing</w:t>
      </w:r>
      <w:r>
        <w:rPr>
          <w:color w:val="133B57"/>
          <w:spacing w:val="-4"/>
        </w:rPr>
        <w:t xml:space="preserve"> </w:t>
      </w:r>
      <w:r>
        <w:rPr>
          <w:color w:val="133B57"/>
        </w:rPr>
        <w:t>and</w:t>
      </w:r>
      <w:r>
        <w:rPr>
          <w:color w:val="133B57"/>
          <w:spacing w:val="-4"/>
        </w:rPr>
        <w:t xml:space="preserve"> </w:t>
      </w:r>
      <w:r>
        <w:rPr>
          <w:color w:val="133B57"/>
        </w:rPr>
        <w:t>Big</w:t>
      </w:r>
      <w:r>
        <w:rPr>
          <w:color w:val="133B57"/>
          <w:spacing w:val="-2"/>
        </w:rPr>
        <w:t xml:space="preserve"> </w:t>
      </w:r>
      <w:r>
        <w:rPr>
          <w:color w:val="133B57"/>
        </w:rPr>
        <w:t>Data</w:t>
      </w:r>
      <w:r>
        <w:rPr>
          <w:color w:val="133B57"/>
          <w:spacing w:val="-1"/>
        </w:rPr>
        <w:t xml:space="preserve"> </w:t>
      </w:r>
      <w:r>
        <w:rPr>
          <w:color w:val="133B57"/>
          <w:spacing w:val="-2"/>
        </w:rPr>
        <w:t>Analytics</w:t>
      </w:r>
    </w:p>
    <w:p w14:paraId="41DB0B2C">
      <w:pPr>
        <w:spacing w:before="263"/>
        <w:ind w:left="0" w:right="555" w:firstLine="0"/>
        <w:jc w:val="center"/>
        <w:rPr>
          <w:rFonts w:ascii="Arial"/>
          <w:b/>
          <w:sz w:val="28"/>
        </w:rPr>
      </w:pPr>
      <w:r>
        <w:rPr>
          <w:rFonts w:ascii="Arial"/>
          <w:b/>
          <w:color w:val="2A6BAF"/>
          <w:sz w:val="28"/>
        </w:rPr>
        <w:t>CO3</w:t>
      </w:r>
      <w:r>
        <w:rPr>
          <w:rFonts w:ascii="Arial"/>
          <w:b/>
          <w:color w:val="2A6BAF"/>
          <w:spacing w:val="-9"/>
          <w:sz w:val="28"/>
        </w:rPr>
        <w:t xml:space="preserve"> </w:t>
      </w:r>
      <w:r>
        <w:rPr>
          <w:rFonts w:ascii="Arial"/>
          <w:b/>
          <w:color w:val="2A6BAF"/>
          <w:sz w:val="28"/>
        </w:rPr>
        <w:t>AT1</w:t>
      </w:r>
      <w:r>
        <w:rPr>
          <w:rFonts w:ascii="Arial"/>
          <w:b/>
          <w:color w:val="2A6BAF"/>
          <w:spacing w:val="-4"/>
          <w:sz w:val="28"/>
        </w:rPr>
        <w:t xml:space="preserve"> </w:t>
      </w:r>
      <w:r>
        <w:rPr>
          <w:rFonts w:ascii="Arial"/>
          <w:b/>
          <w:color w:val="2A6BAF"/>
          <w:sz w:val="28"/>
        </w:rPr>
        <w:t>-</w:t>
      </w:r>
      <w:r>
        <w:rPr>
          <w:rFonts w:ascii="Arial"/>
          <w:b/>
          <w:color w:val="2A6BAF"/>
          <w:spacing w:val="-4"/>
          <w:sz w:val="28"/>
        </w:rPr>
        <w:t xml:space="preserve"> </w:t>
      </w:r>
      <w:r>
        <w:rPr>
          <w:rFonts w:ascii="Arial"/>
          <w:b/>
          <w:color w:val="2A6BAF"/>
          <w:sz w:val="28"/>
        </w:rPr>
        <w:t>Guided</w:t>
      </w:r>
      <w:r>
        <w:rPr>
          <w:rFonts w:ascii="Arial"/>
          <w:b/>
          <w:color w:val="2A6BAF"/>
          <w:spacing w:val="-8"/>
          <w:sz w:val="28"/>
        </w:rPr>
        <w:t xml:space="preserve"> </w:t>
      </w:r>
      <w:r>
        <w:rPr>
          <w:rFonts w:ascii="Arial"/>
          <w:b/>
          <w:color w:val="2A6BAF"/>
          <w:sz w:val="28"/>
        </w:rPr>
        <w:t>Cloud</w:t>
      </w:r>
      <w:r>
        <w:rPr>
          <w:rFonts w:ascii="Arial"/>
          <w:b/>
          <w:color w:val="2A6BAF"/>
          <w:spacing w:val="-5"/>
          <w:sz w:val="28"/>
        </w:rPr>
        <w:t xml:space="preserve"> </w:t>
      </w:r>
      <w:r>
        <w:rPr>
          <w:rFonts w:ascii="Arial"/>
          <w:b/>
          <w:color w:val="2A6BAF"/>
          <w:sz w:val="28"/>
        </w:rPr>
        <w:t>Access</w:t>
      </w:r>
      <w:r>
        <w:rPr>
          <w:rFonts w:ascii="Arial"/>
          <w:b/>
          <w:color w:val="2A6BAF"/>
          <w:spacing w:val="-4"/>
          <w:sz w:val="28"/>
        </w:rPr>
        <w:t xml:space="preserve"> </w:t>
      </w:r>
      <w:r>
        <w:rPr>
          <w:rFonts w:ascii="Arial"/>
          <w:b/>
          <w:color w:val="2A6BAF"/>
          <w:sz w:val="28"/>
        </w:rPr>
        <w:t>Experiments</w:t>
      </w:r>
      <w:r>
        <w:rPr>
          <w:rFonts w:ascii="Arial"/>
          <w:b/>
          <w:color w:val="2A6BAF"/>
          <w:spacing w:val="-8"/>
          <w:sz w:val="28"/>
        </w:rPr>
        <w:t xml:space="preserve"> </w:t>
      </w:r>
      <w:r>
        <w:rPr>
          <w:rFonts w:ascii="Arial"/>
          <w:b/>
          <w:color w:val="2A6BAF"/>
          <w:spacing w:val="-2"/>
          <w:sz w:val="28"/>
        </w:rPr>
        <w:t>Workbook</w:t>
      </w:r>
    </w:p>
    <w:p w14:paraId="5DECCF69">
      <w:pPr>
        <w:pStyle w:val="7"/>
        <w:spacing w:before="17"/>
        <w:rPr>
          <w:rFonts w:ascii="Arial"/>
          <w:b/>
          <w:sz w:val="20"/>
        </w:rPr>
      </w:pP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0F62EDD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438AB1C1">
            <w:pPr>
              <w:pStyle w:val="13"/>
              <w:spacing w:before="31"/>
              <w:ind w:left="0"/>
              <w:rPr>
                <w:rFonts w:ascii="Arial"/>
                <w:b/>
                <w:sz w:val="19"/>
              </w:rPr>
            </w:pPr>
          </w:p>
          <w:p w14:paraId="4D9B2370">
            <w:pPr>
              <w:pStyle w:val="13"/>
              <w:ind w:left="120"/>
              <w:rPr>
                <w:rFonts w:ascii="Arial MT"/>
                <w:sz w:val="19"/>
              </w:rPr>
            </w:pPr>
            <w:r>
              <w:rPr>
                <w:rFonts w:ascii="Arial MT"/>
                <w:color w:val="2C3747"/>
                <w:sz w:val="19"/>
              </w:rPr>
              <w:t>Course</w:t>
            </w:r>
            <w:r>
              <w:rPr>
                <w:rFonts w:ascii="Arial MT"/>
                <w:color w:val="2C3747"/>
                <w:spacing w:val="-4"/>
                <w:sz w:val="19"/>
              </w:rPr>
              <w:t xml:space="preserve"> </w:t>
            </w:r>
            <w:r>
              <w:rPr>
                <w:rFonts w:ascii="Arial MT"/>
                <w:color w:val="2C3747"/>
                <w:spacing w:val="-2"/>
                <w:sz w:val="19"/>
              </w:rPr>
              <w:t>Outcome</w:t>
            </w:r>
          </w:p>
        </w:tc>
        <w:tc>
          <w:tcPr>
            <w:tcW w:w="5132" w:type="dxa"/>
          </w:tcPr>
          <w:p w14:paraId="2891FF8A">
            <w:pPr>
              <w:pStyle w:val="13"/>
              <w:spacing w:line="276" w:lineRule="auto"/>
              <w:rPr>
                <w:rFonts w:ascii="Arial MT"/>
                <w:sz w:val="19"/>
              </w:rPr>
            </w:pPr>
            <w:r>
              <w:rPr>
                <w:rFonts w:ascii="Arial MT"/>
                <w:color w:val="2C3747"/>
                <w:sz w:val="19"/>
              </w:rPr>
              <w:t>CO3 - Implement cloud-based solutions using cloud storage,</w:t>
            </w:r>
            <w:r>
              <w:rPr>
                <w:rFonts w:ascii="Arial MT"/>
                <w:color w:val="2C3747"/>
                <w:spacing w:val="-13"/>
                <w:sz w:val="19"/>
              </w:rPr>
              <w:t xml:space="preserve"> </w:t>
            </w:r>
            <w:r>
              <w:rPr>
                <w:rFonts w:ascii="Arial MT"/>
                <w:color w:val="2C3747"/>
                <w:sz w:val="19"/>
              </w:rPr>
              <w:t>web</w:t>
            </w:r>
            <w:r>
              <w:rPr>
                <w:rFonts w:ascii="Arial MT"/>
                <w:color w:val="2C3747"/>
                <w:spacing w:val="-10"/>
                <w:sz w:val="19"/>
              </w:rPr>
              <w:t xml:space="preserve"> </w:t>
            </w:r>
            <w:r>
              <w:rPr>
                <w:rFonts w:ascii="Arial MT"/>
                <w:color w:val="2C3747"/>
                <w:sz w:val="19"/>
              </w:rPr>
              <w:t>APIs,</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platform</w:t>
            </w:r>
            <w:r>
              <w:rPr>
                <w:rFonts w:ascii="Arial MT"/>
                <w:color w:val="2C3747"/>
                <w:spacing w:val="-10"/>
                <w:sz w:val="19"/>
              </w:rPr>
              <w:t xml:space="preserve"> </w:t>
            </w:r>
            <w:r>
              <w:rPr>
                <w:rFonts w:ascii="Arial MT"/>
                <w:color w:val="2C3747"/>
                <w:sz w:val="19"/>
              </w:rPr>
              <w:t>services</w:t>
            </w:r>
            <w:r>
              <w:rPr>
                <w:rFonts w:ascii="Arial MT"/>
                <w:color w:val="2C3747"/>
                <w:spacing w:val="-12"/>
                <w:sz w:val="19"/>
              </w:rPr>
              <w:t xml:space="preserve"> </w:t>
            </w:r>
            <w:r>
              <w:rPr>
                <w:rFonts w:ascii="Arial MT"/>
                <w:color w:val="2C3747"/>
                <w:sz w:val="19"/>
              </w:rPr>
              <w:t>for</w:t>
            </w:r>
            <w:r>
              <w:rPr>
                <w:rFonts w:ascii="Arial MT"/>
                <w:color w:val="2C3747"/>
                <w:spacing w:val="-14"/>
                <w:sz w:val="19"/>
              </w:rPr>
              <w:t xml:space="preserve"> </w:t>
            </w:r>
            <w:r>
              <w:rPr>
                <w:rFonts w:ascii="Arial MT"/>
                <w:color w:val="2C3747"/>
                <w:sz w:val="19"/>
              </w:rPr>
              <w:t xml:space="preserve">real-world </w:t>
            </w:r>
            <w:r>
              <w:rPr>
                <w:rFonts w:ascii="Arial MT"/>
                <w:color w:val="2C3747"/>
                <w:spacing w:val="-2"/>
                <w:sz w:val="19"/>
              </w:rPr>
              <w:t>applications.</w:t>
            </w:r>
          </w:p>
        </w:tc>
      </w:tr>
      <w:tr w14:paraId="7772C40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05" w:hRule="atLeast"/>
        </w:trPr>
        <w:tc>
          <w:tcPr>
            <w:tcW w:w="5132" w:type="dxa"/>
          </w:tcPr>
          <w:p w14:paraId="35909BE7">
            <w:pPr>
              <w:pStyle w:val="13"/>
              <w:spacing w:before="157"/>
              <w:ind w:left="0"/>
              <w:rPr>
                <w:rFonts w:ascii="Arial"/>
                <w:b/>
                <w:sz w:val="19"/>
              </w:rPr>
            </w:pPr>
          </w:p>
          <w:p w14:paraId="2AA6BF2B">
            <w:pPr>
              <w:pStyle w:val="13"/>
              <w:ind w:left="120"/>
              <w:rPr>
                <w:rFonts w:ascii="Arial MT"/>
                <w:sz w:val="19"/>
              </w:rPr>
            </w:pPr>
            <w:r>
              <w:rPr>
                <w:rFonts w:ascii="Arial MT"/>
                <w:color w:val="2C3747"/>
                <w:sz w:val="19"/>
              </w:rPr>
              <w:t>Unit</w:t>
            </w:r>
            <w:r>
              <w:rPr>
                <w:rFonts w:ascii="Arial MT"/>
                <w:color w:val="2C3747"/>
                <w:spacing w:val="-2"/>
                <w:sz w:val="19"/>
              </w:rPr>
              <w:t xml:space="preserve"> Alignment</w:t>
            </w:r>
          </w:p>
        </w:tc>
        <w:tc>
          <w:tcPr>
            <w:tcW w:w="5132" w:type="dxa"/>
          </w:tcPr>
          <w:p w14:paraId="55A586AA">
            <w:pPr>
              <w:pStyle w:val="13"/>
              <w:spacing w:line="276" w:lineRule="auto"/>
              <w:ind w:right="456"/>
              <w:rPr>
                <w:rFonts w:ascii="Arial MT"/>
                <w:sz w:val="19"/>
              </w:rPr>
            </w:pPr>
            <w:r>
              <w:rPr>
                <w:rFonts w:ascii="Arial MT"/>
                <w:color w:val="2C3747"/>
                <w:sz w:val="19"/>
              </w:rPr>
              <w:t>Unit</w:t>
            </w:r>
            <w:r>
              <w:rPr>
                <w:rFonts w:ascii="Arial MT"/>
                <w:color w:val="2C3747"/>
                <w:spacing w:val="-12"/>
                <w:sz w:val="19"/>
              </w:rPr>
              <w:t xml:space="preserve"> </w:t>
            </w:r>
            <w:r>
              <w:rPr>
                <w:rFonts w:ascii="Arial MT"/>
                <w:color w:val="2C3747"/>
                <w:sz w:val="19"/>
              </w:rPr>
              <w:t>3</w:t>
            </w:r>
            <w:r>
              <w:rPr>
                <w:rFonts w:ascii="Arial MT"/>
                <w:color w:val="2C3747"/>
                <w:spacing w:val="-7"/>
                <w:sz w:val="19"/>
              </w:rPr>
              <w:t xml:space="preserve"> </w:t>
            </w:r>
            <w:r>
              <w:rPr>
                <w:rFonts w:ascii="Arial MT"/>
                <w:color w:val="2C3747"/>
                <w:sz w:val="19"/>
              </w:rPr>
              <w:t>-</w:t>
            </w:r>
            <w:r>
              <w:rPr>
                <w:rFonts w:ascii="Arial MT"/>
                <w:color w:val="2C3747"/>
                <w:spacing w:val="-10"/>
                <w:sz w:val="19"/>
              </w:rPr>
              <w:t xml:space="preserve"> </w:t>
            </w:r>
            <w:r>
              <w:rPr>
                <w:rFonts w:ascii="Arial MT"/>
                <w:color w:val="2C3747"/>
                <w:sz w:val="19"/>
              </w:rPr>
              <w:t>Access</w:t>
            </w:r>
            <w:r>
              <w:rPr>
                <w:rFonts w:ascii="Arial MT"/>
                <w:color w:val="2C3747"/>
                <w:spacing w:val="-11"/>
                <w:sz w:val="19"/>
              </w:rPr>
              <w:t xml:space="preserve"> </w:t>
            </w:r>
            <w:r>
              <w:rPr>
                <w:rFonts w:ascii="Arial MT"/>
                <w:color w:val="2C3747"/>
                <w:sz w:val="19"/>
              </w:rPr>
              <w:t>to</w:t>
            </w:r>
            <w:r>
              <w:rPr>
                <w:rFonts w:ascii="Arial MT"/>
                <w:color w:val="2C3747"/>
                <w:spacing w:val="-9"/>
                <w:sz w:val="19"/>
              </w:rPr>
              <w:t xml:space="preserve"> </w:t>
            </w:r>
            <w:r>
              <w:rPr>
                <w:rFonts w:ascii="Arial MT"/>
                <w:color w:val="2C3747"/>
                <w:sz w:val="19"/>
              </w:rPr>
              <w:t>Cloud:</w:t>
            </w:r>
            <w:r>
              <w:rPr>
                <w:rFonts w:ascii="Arial MT"/>
                <w:color w:val="2C3747"/>
                <w:spacing w:val="-12"/>
                <w:sz w:val="19"/>
              </w:rPr>
              <w:t xml:space="preserve"> </w:t>
            </w:r>
            <w:r>
              <w:rPr>
                <w:rFonts w:ascii="Arial MT"/>
                <w:color w:val="2C3747"/>
                <w:sz w:val="19"/>
              </w:rPr>
              <w:t>cloud</w:t>
            </w:r>
            <w:r>
              <w:rPr>
                <w:rFonts w:ascii="Arial MT"/>
                <w:color w:val="2C3747"/>
                <w:spacing w:val="-9"/>
                <w:sz w:val="19"/>
              </w:rPr>
              <w:t xml:space="preserve"> </w:t>
            </w:r>
            <w:r>
              <w:rPr>
                <w:rFonts w:ascii="Arial MT"/>
                <w:color w:val="2C3747"/>
                <w:sz w:val="19"/>
              </w:rPr>
              <w:t>access,</w:t>
            </w:r>
            <w:r>
              <w:rPr>
                <w:rFonts w:ascii="Arial MT"/>
                <w:color w:val="2C3747"/>
                <w:spacing w:val="-9"/>
                <w:sz w:val="19"/>
              </w:rPr>
              <w:t xml:space="preserve"> </w:t>
            </w:r>
            <w:r>
              <w:rPr>
                <w:rFonts w:ascii="Arial MT"/>
                <w:color w:val="2C3747"/>
                <w:sz w:val="19"/>
              </w:rPr>
              <w:t>platforms,</w:t>
            </w:r>
            <w:r>
              <w:rPr>
                <w:rFonts w:ascii="Arial MT"/>
                <w:color w:val="2C3747"/>
                <w:spacing w:val="-9"/>
                <w:sz w:val="19"/>
              </w:rPr>
              <w:t xml:space="preserve"> </w:t>
            </w:r>
            <w:r>
              <w:rPr>
                <w:rFonts w:ascii="Arial MT"/>
                <w:color w:val="2C3747"/>
                <w:sz w:val="19"/>
              </w:rPr>
              <w:t xml:space="preserve">web applications, APIs, storage models, SAN, serverless, edge/fog, collaboration, security and development </w:t>
            </w:r>
            <w:r>
              <w:rPr>
                <w:rFonts w:ascii="Arial MT"/>
                <w:color w:val="2C3747"/>
                <w:spacing w:val="-2"/>
                <w:sz w:val="19"/>
              </w:rPr>
              <w:t>workflow.</w:t>
            </w:r>
          </w:p>
        </w:tc>
      </w:tr>
      <w:tr w14:paraId="6318655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59412737">
            <w:pPr>
              <w:pStyle w:val="13"/>
              <w:ind w:left="120"/>
              <w:rPr>
                <w:rFonts w:ascii="Arial MT"/>
                <w:sz w:val="19"/>
              </w:rPr>
            </w:pPr>
            <w:r>
              <w:rPr>
                <w:rFonts w:ascii="Arial MT"/>
                <w:color w:val="2C3747"/>
                <w:spacing w:val="-2"/>
                <w:sz w:val="19"/>
              </w:rPr>
              <w:t>Faculty</w:t>
            </w:r>
          </w:p>
        </w:tc>
        <w:tc>
          <w:tcPr>
            <w:tcW w:w="5132" w:type="dxa"/>
          </w:tcPr>
          <w:p w14:paraId="473C71FB">
            <w:pPr>
              <w:pStyle w:val="13"/>
              <w:rPr>
                <w:rFonts w:ascii="Arial MT"/>
                <w:sz w:val="19"/>
              </w:rPr>
            </w:pPr>
            <w:r>
              <w:rPr>
                <w:rFonts w:ascii="Arial MT"/>
                <w:color w:val="2C3747"/>
                <w:sz w:val="19"/>
              </w:rPr>
              <w:t>Dr</w:t>
            </w:r>
            <w:r>
              <w:rPr>
                <w:rFonts w:ascii="Arial MT"/>
                <w:color w:val="2C3747"/>
                <w:spacing w:val="-4"/>
                <w:sz w:val="19"/>
              </w:rPr>
              <w:t xml:space="preserve"> </w:t>
            </w:r>
            <w:r>
              <w:rPr>
                <w:rFonts w:ascii="Arial MT"/>
                <w:color w:val="2C3747"/>
                <w:sz w:val="19"/>
              </w:rPr>
              <w:t>C.</w:t>
            </w:r>
            <w:r>
              <w:rPr>
                <w:rFonts w:ascii="Arial MT"/>
                <w:color w:val="2C3747"/>
                <w:spacing w:val="-1"/>
                <w:sz w:val="19"/>
              </w:rPr>
              <w:t xml:space="preserve"> </w:t>
            </w:r>
            <w:r>
              <w:rPr>
                <w:rFonts w:ascii="Arial MT"/>
                <w:color w:val="2C3747"/>
                <w:sz w:val="19"/>
              </w:rPr>
              <w:t>Rajesh</w:t>
            </w:r>
            <w:r>
              <w:rPr>
                <w:rFonts w:ascii="Arial MT"/>
                <w:color w:val="2C3747"/>
                <w:spacing w:val="-4"/>
                <w:sz w:val="19"/>
              </w:rPr>
              <w:t xml:space="preserve"> </w:t>
            </w:r>
            <w:r>
              <w:rPr>
                <w:rFonts w:ascii="Arial MT"/>
                <w:color w:val="2C3747"/>
                <w:sz w:val="19"/>
              </w:rPr>
              <w:t>Babu,</w:t>
            </w:r>
            <w:r>
              <w:rPr>
                <w:rFonts w:ascii="Arial MT"/>
                <w:color w:val="2C3747"/>
                <w:spacing w:val="-3"/>
                <w:sz w:val="19"/>
              </w:rPr>
              <w:t xml:space="preserve"> </w:t>
            </w:r>
            <w:r>
              <w:rPr>
                <w:rFonts w:ascii="Arial MT"/>
                <w:color w:val="2C3747"/>
                <w:sz w:val="19"/>
              </w:rPr>
              <w:t>Professor,</w:t>
            </w:r>
            <w:r>
              <w:rPr>
                <w:rFonts w:ascii="Arial MT"/>
                <w:color w:val="2C3747"/>
                <w:spacing w:val="-3"/>
                <w:sz w:val="19"/>
              </w:rPr>
              <w:t xml:space="preserve"> </w:t>
            </w:r>
            <w:r>
              <w:rPr>
                <w:rFonts w:ascii="Arial MT"/>
                <w:color w:val="2C3747"/>
                <w:sz w:val="19"/>
              </w:rPr>
              <w:t>Department</w:t>
            </w:r>
            <w:r>
              <w:rPr>
                <w:rFonts w:ascii="Arial MT"/>
                <w:color w:val="2C3747"/>
                <w:spacing w:val="-3"/>
                <w:sz w:val="19"/>
              </w:rPr>
              <w:t xml:space="preserve"> </w:t>
            </w:r>
            <w:r>
              <w:rPr>
                <w:rFonts w:ascii="Arial MT"/>
                <w:color w:val="2C3747"/>
                <w:sz w:val="19"/>
              </w:rPr>
              <w:t>of</w:t>
            </w:r>
            <w:r>
              <w:rPr>
                <w:rFonts w:ascii="Arial MT"/>
                <w:color w:val="2C3747"/>
                <w:spacing w:val="-2"/>
                <w:sz w:val="19"/>
              </w:rPr>
              <w:t xml:space="preserve"> </w:t>
            </w:r>
            <w:r>
              <w:rPr>
                <w:rFonts w:ascii="Arial MT"/>
                <w:color w:val="2C3747"/>
                <w:spacing w:val="-5"/>
                <w:sz w:val="19"/>
              </w:rPr>
              <w:t>CSE</w:t>
            </w:r>
          </w:p>
        </w:tc>
      </w:tr>
      <w:tr w14:paraId="60310257">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1F77C7F7">
            <w:pPr>
              <w:pStyle w:val="13"/>
              <w:ind w:left="120"/>
              <w:rPr>
                <w:rFonts w:ascii="Arial MT"/>
                <w:sz w:val="19"/>
              </w:rPr>
            </w:pPr>
            <w:r>
              <w:rPr>
                <w:rFonts w:ascii="Arial MT"/>
                <w:color w:val="2C3747"/>
                <w:sz w:val="19"/>
              </w:rPr>
              <w:t>Employee</w:t>
            </w:r>
            <w:r>
              <w:rPr>
                <w:rFonts w:ascii="Arial MT"/>
                <w:color w:val="2C3747"/>
                <w:spacing w:val="-6"/>
                <w:sz w:val="19"/>
              </w:rPr>
              <w:t xml:space="preserve"> </w:t>
            </w:r>
            <w:r>
              <w:rPr>
                <w:rFonts w:ascii="Arial MT"/>
                <w:color w:val="2C3747"/>
                <w:spacing w:val="-5"/>
                <w:sz w:val="19"/>
              </w:rPr>
              <w:t>ID</w:t>
            </w:r>
          </w:p>
        </w:tc>
        <w:tc>
          <w:tcPr>
            <w:tcW w:w="5132" w:type="dxa"/>
          </w:tcPr>
          <w:p w14:paraId="7E9AA730">
            <w:pPr>
              <w:pStyle w:val="13"/>
              <w:rPr>
                <w:rFonts w:ascii="Arial MT"/>
                <w:sz w:val="19"/>
              </w:rPr>
            </w:pPr>
            <w:r>
              <w:rPr>
                <w:rFonts w:ascii="Arial MT"/>
                <w:color w:val="2C3747"/>
                <w:spacing w:val="-2"/>
                <w:sz w:val="19"/>
              </w:rPr>
              <w:t>SSETSCS415</w:t>
            </w:r>
          </w:p>
        </w:tc>
      </w:tr>
      <w:tr w14:paraId="6E6443E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33543CF9">
            <w:pPr>
              <w:pStyle w:val="13"/>
              <w:spacing w:before="124"/>
              <w:ind w:left="120"/>
              <w:rPr>
                <w:rFonts w:ascii="Arial MT"/>
                <w:sz w:val="19"/>
              </w:rPr>
            </w:pPr>
            <w:r>
              <w:rPr>
                <w:rFonts w:ascii="Arial MT"/>
                <w:color w:val="2C3747"/>
                <w:sz w:val="19"/>
              </w:rPr>
              <w:t>Submission</w:t>
            </w:r>
            <w:r>
              <w:rPr>
                <w:rFonts w:ascii="Arial MT"/>
                <w:color w:val="2C3747"/>
                <w:spacing w:val="-7"/>
                <w:sz w:val="19"/>
              </w:rPr>
              <w:t xml:space="preserve"> </w:t>
            </w:r>
            <w:r>
              <w:rPr>
                <w:rFonts w:ascii="Arial MT"/>
                <w:color w:val="2C3747"/>
                <w:spacing w:val="-4"/>
                <w:sz w:val="19"/>
              </w:rPr>
              <w:t>Mode</w:t>
            </w:r>
          </w:p>
        </w:tc>
        <w:tc>
          <w:tcPr>
            <w:tcW w:w="5132" w:type="dxa"/>
          </w:tcPr>
          <w:p w14:paraId="7B579F06">
            <w:pPr>
              <w:pStyle w:val="13"/>
              <w:spacing w:line="276" w:lineRule="auto"/>
              <w:rPr>
                <w:rFonts w:ascii="Arial MT"/>
                <w:sz w:val="19"/>
              </w:rPr>
            </w:pPr>
            <w:r>
              <w:rPr>
                <w:rFonts w:ascii="Arial MT"/>
                <w:color w:val="2C3747"/>
                <w:sz w:val="19"/>
              </w:rPr>
              <w:t>Individual</w:t>
            </w:r>
            <w:r>
              <w:rPr>
                <w:rFonts w:ascii="Arial MT"/>
                <w:color w:val="2C3747"/>
                <w:spacing w:val="-14"/>
                <w:sz w:val="19"/>
              </w:rPr>
              <w:t xml:space="preserve"> </w:t>
            </w:r>
            <w:r>
              <w:rPr>
                <w:rFonts w:ascii="Arial MT"/>
                <w:color w:val="2C3747"/>
                <w:sz w:val="19"/>
              </w:rPr>
              <w:t>PDF</w:t>
            </w:r>
            <w:r>
              <w:rPr>
                <w:rFonts w:ascii="Arial MT"/>
                <w:color w:val="2C3747"/>
                <w:spacing w:val="-13"/>
                <w:sz w:val="19"/>
              </w:rPr>
              <w:t xml:space="preserve"> </w:t>
            </w:r>
            <w:r>
              <w:rPr>
                <w:rFonts w:ascii="Arial MT"/>
                <w:color w:val="2C3747"/>
                <w:sz w:val="19"/>
              </w:rPr>
              <w:t>evidence</w:t>
            </w:r>
            <w:r>
              <w:rPr>
                <w:rFonts w:ascii="Arial MT"/>
                <w:color w:val="2C3747"/>
                <w:spacing w:val="-13"/>
                <w:sz w:val="19"/>
              </w:rPr>
              <w:t xml:space="preserve"> </w:t>
            </w:r>
            <w:r>
              <w:rPr>
                <w:rFonts w:ascii="Arial MT"/>
                <w:color w:val="2C3747"/>
                <w:sz w:val="19"/>
              </w:rPr>
              <w:t>through</w:t>
            </w:r>
            <w:r>
              <w:rPr>
                <w:rFonts w:ascii="Arial MT"/>
                <w:color w:val="2C3747"/>
                <w:spacing w:val="-13"/>
                <w:sz w:val="19"/>
              </w:rPr>
              <w:t xml:space="preserve"> </w:t>
            </w:r>
            <w:r>
              <w:rPr>
                <w:rFonts w:ascii="Arial MT"/>
                <w:color w:val="2C3747"/>
                <w:sz w:val="19"/>
              </w:rPr>
              <w:t>Google</w:t>
            </w:r>
            <w:r>
              <w:rPr>
                <w:rFonts w:ascii="Arial MT"/>
                <w:color w:val="2C3747"/>
                <w:spacing w:val="-13"/>
                <w:sz w:val="19"/>
              </w:rPr>
              <w:t xml:space="preserve"> </w:t>
            </w:r>
            <w:r>
              <w:rPr>
                <w:rFonts w:ascii="Arial MT"/>
                <w:color w:val="2C3747"/>
                <w:sz w:val="19"/>
              </w:rPr>
              <w:t>Classroom</w:t>
            </w:r>
            <w:r>
              <w:rPr>
                <w:rFonts w:ascii="Arial MT"/>
                <w:color w:val="2C3747"/>
                <w:spacing w:val="-14"/>
                <w:sz w:val="19"/>
              </w:rPr>
              <w:t xml:space="preserve"> </w:t>
            </w:r>
            <w:r>
              <w:rPr>
                <w:rFonts w:ascii="Arial MT"/>
                <w:color w:val="2C3747"/>
                <w:sz w:val="19"/>
              </w:rPr>
              <w:t>and GitHub repository link.</w:t>
            </w:r>
          </w:p>
        </w:tc>
      </w:tr>
    </w:tbl>
    <w:p w14:paraId="4CCFA747">
      <w:pPr>
        <w:pStyle w:val="7"/>
        <w:rPr>
          <w:rFonts w:ascii="Arial"/>
          <w:b/>
          <w:sz w:val="28"/>
        </w:rPr>
      </w:pPr>
    </w:p>
    <w:p w14:paraId="142D00CE">
      <w:pPr>
        <w:pStyle w:val="7"/>
        <w:spacing w:before="99"/>
        <w:rPr>
          <w:rFonts w:ascii="Arial"/>
          <w:b/>
          <w:sz w:val="28"/>
        </w:rPr>
      </w:pPr>
    </w:p>
    <w:p w14:paraId="7FE4362D">
      <w:pPr>
        <w:pStyle w:val="2"/>
        <w:spacing w:after="52"/>
      </w:pPr>
      <w:r>
        <w:rPr>
          <w:color w:val="133B57"/>
        </w:rPr>
        <w:t>How</w:t>
      </w:r>
      <w:r>
        <w:rPr>
          <w:color w:val="133B57"/>
          <w:spacing w:val="-9"/>
        </w:rPr>
        <w:t xml:space="preserve"> </w:t>
      </w:r>
      <w:r>
        <w:rPr>
          <w:color w:val="133B57"/>
        </w:rPr>
        <w:t>This</w:t>
      </w:r>
      <w:r>
        <w:rPr>
          <w:color w:val="133B57"/>
          <w:spacing w:val="-6"/>
        </w:rPr>
        <w:t xml:space="preserve"> </w:t>
      </w:r>
      <w:r>
        <w:rPr>
          <w:color w:val="133B57"/>
        </w:rPr>
        <w:t>Workbook</w:t>
      </w:r>
      <w:r>
        <w:rPr>
          <w:color w:val="133B57"/>
          <w:spacing w:val="-8"/>
        </w:rPr>
        <w:t xml:space="preserve"> </w:t>
      </w:r>
      <w:r>
        <w:rPr>
          <w:color w:val="133B57"/>
          <w:spacing w:val="-4"/>
        </w:rPr>
        <w:t>Works</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0546C9E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shd w:val="clear" w:color="auto" w:fill="E9F1F9"/>
          </w:tcPr>
          <w:p w14:paraId="6210FC47">
            <w:pPr>
              <w:pStyle w:val="13"/>
              <w:ind w:left="120"/>
              <w:rPr>
                <w:rFonts w:ascii="Arial"/>
                <w:b/>
                <w:sz w:val="19"/>
              </w:rPr>
            </w:pPr>
            <w:r>
              <w:rPr>
                <w:rFonts w:ascii="Arial"/>
                <w:b/>
                <w:color w:val="133B57"/>
                <w:spacing w:val="-2"/>
                <w:sz w:val="19"/>
              </w:rPr>
              <w:t>Stage</w:t>
            </w:r>
          </w:p>
        </w:tc>
        <w:tc>
          <w:tcPr>
            <w:tcW w:w="5132" w:type="dxa"/>
            <w:shd w:val="clear" w:color="auto" w:fill="E9F1F9"/>
          </w:tcPr>
          <w:p w14:paraId="1D8F4F19">
            <w:pPr>
              <w:pStyle w:val="13"/>
              <w:rPr>
                <w:rFonts w:ascii="Arial"/>
                <w:b/>
                <w:sz w:val="19"/>
              </w:rPr>
            </w:pPr>
            <w:r>
              <w:rPr>
                <w:rFonts w:ascii="Arial"/>
                <w:b/>
                <w:color w:val="133B57"/>
                <w:sz w:val="19"/>
              </w:rPr>
              <w:t>Student</w:t>
            </w:r>
            <w:r>
              <w:rPr>
                <w:rFonts w:ascii="Arial"/>
                <w:b/>
                <w:color w:val="133B57"/>
                <w:spacing w:val="-4"/>
                <w:sz w:val="19"/>
              </w:rPr>
              <w:t xml:space="preserve"> </w:t>
            </w:r>
            <w:r>
              <w:rPr>
                <w:rFonts w:ascii="Arial"/>
                <w:b/>
                <w:color w:val="133B57"/>
                <w:spacing w:val="-2"/>
                <w:sz w:val="19"/>
              </w:rPr>
              <w:t>Action</w:t>
            </w:r>
          </w:p>
        </w:tc>
      </w:tr>
      <w:tr w14:paraId="0A1B2AA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20150138">
            <w:pPr>
              <w:pStyle w:val="13"/>
              <w:spacing w:line="218" w:lineRule="exact"/>
              <w:ind w:left="120"/>
              <w:rPr>
                <w:rFonts w:ascii="Arial MT"/>
                <w:sz w:val="19"/>
              </w:rPr>
            </w:pPr>
            <w:r>
              <w:rPr>
                <w:rFonts w:ascii="Arial MT"/>
                <w:color w:val="2C3747"/>
                <w:spacing w:val="-2"/>
                <w:sz w:val="19"/>
              </w:rPr>
              <w:t>Learn</w:t>
            </w:r>
          </w:p>
        </w:tc>
        <w:tc>
          <w:tcPr>
            <w:tcW w:w="5132" w:type="dxa"/>
          </w:tcPr>
          <w:p w14:paraId="3D208DCF">
            <w:pPr>
              <w:pStyle w:val="13"/>
              <w:spacing w:line="218" w:lineRule="exact"/>
              <w:rPr>
                <w:rFonts w:ascii="Arial MT"/>
                <w:sz w:val="19"/>
              </w:rPr>
            </w:pPr>
            <w:r>
              <w:rPr>
                <w:rFonts w:ascii="Arial MT"/>
                <w:color w:val="2C3747"/>
                <w:sz w:val="19"/>
              </w:rPr>
              <w:t>Read</w:t>
            </w:r>
            <w:r>
              <w:rPr>
                <w:rFonts w:ascii="Arial MT"/>
                <w:color w:val="2C3747"/>
                <w:spacing w:val="-4"/>
                <w:sz w:val="19"/>
              </w:rPr>
              <w:t xml:space="preserve"> </w:t>
            </w:r>
            <w:r>
              <w:rPr>
                <w:rFonts w:ascii="Arial MT"/>
                <w:color w:val="2C3747"/>
                <w:sz w:val="19"/>
              </w:rPr>
              <w:t>the</w:t>
            </w:r>
            <w:r>
              <w:rPr>
                <w:rFonts w:ascii="Arial MT"/>
                <w:color w:val="2C3747"/>
                <w:spacing w:val="-4"/>
                <w:sz w:val="19"/>
              </w:rPr>
              <w:t xml:space="preserve"> </w:t>
            </w:r>
            <w:r>
              <w:rPr>
                <w:rFonts w:ascii="Arial MT"/>
                <w:color w:val="2C3747"/>
                <w:sz w:val="19"/>
              </w:rPr>
              <w:t>short</w:t>
            </w:r>
            <w:r>
              <w:rPr>
                <w:rFonts w:ascii="Arial MT"/>
                <w:color w:val="2C3747"/>
                <w:spacing w:val="-2"/>
                <w:sz w:val="19"/>
              </w:rPr>
              <w:t xml:space="preserve"> </w:t>
            </w:r>
            <w:r>
              <w:rPr>
                <w:rFonts w:ascii="Arial MT"/>
                <w:color w:val="2C3747"/>
                <w:sz w:val="19"/>
              </w:rPr>
              <w:t>technical</w:t>
            </w:r>
            <w:r>
              <w:rPr>
                <w:rFonts w:ascii="Arial MT"/>
                <w:color w:val="2C3747"/>
                <w:spacing w:val="-5"/>
                <w:sz w:val="19"/>
              </w:rPr>
              <w:t xml:space="preserve"> </w:t>
            </w:r>
            <w:r>
              <w:rPr>
                <w:rFonts w:ascii="Arial MT"/>
                <w:color w:val="2C3747"/>
                <w:sz w:val="19"/>
              </w:rPr>
              <w:t>note</w:t>
            </w:r>
            <w:r>
              <w:rPr>
                <w:rFonts w:ascii="Arial MT"/>
                <w:color w:val="2C3747"/>
                <w:spacing w:val="-1"/>
                <w:sz w:val="19"/>
              </w:rPr>
              <w:t xml:space="preserve"> </w:t>
            </w:r>
            <w:r>
              <w:rPr>
                <w:rFonts w:ascii="Arial MT"/>
                <w:color w:val="2C3747"/>
                <w:sz w:val="19"/>
              </w:rPr>
              <w:t>before</w:t>
            </w:r>
            <w:r>
              <w:rPr>
                <w:rFonts w:ascii="Arial MT"/>
                <w:color w:val="2C3747"/>
                <w:spacing w:val="-3"/>
                <w:sz w:val="19"/>
              </w:rPr>
              <w:t xml:space="preserve"> </w:t>
            </w:r>
            <w:r>
              <w:rPr>
                <w:rFonts w:ascii="Arial MT"/>
                <w:color w:val="2C3747"/>
                <w:sz w:val="19"/>
              </w:rPr>
              <w:t>touching</w:t>
            </w:r>
            <w:r>
              <w:rPr>
                <w:rFonts w:ascii="Arial MT"/>
                <w:color w:val="2C3747"/>
                <w:spacing w:val="-3"/>
                <w:sz w:val="19"/>
              </w:rPr>
              <w:t xml:space="preserve"> </w:t>
            </w:r>
            <w:r>
              <w:rPr>
                <w:rFonts w:ascii="Arial MT"/>
                <w:color w:val="2C3747"/>
                <w:sz w:val="19"/>
              </w:rPr>
              <w:t>the</w:t>
            </w:r>
            <w:r>
              <w:rPr>
                <w:rFonts w:ascii="Arial MT"/>
                <w:color w:val="2C3747"/>
                <w:spacing w:val="-5"/>
                <w:sz w:val="19"/>
              </w:rPr>
              <w:t xml:space="preserve"> </w:t>
            </w:r>
            <w:r>
              <w:rPr>
                <w:rFonts w:ascii="Arial MT"/>
                <w:color w:val="2C3747"/>
                <w:spacing w:val="-4"/>
                <w:sz w:val="19"/>
              </w:rPr>
              <w:t>tool.</w:t>
            </w:r>
          </w:p>
        </w:tc>
      </w:tr>
      <w:tr w14:paraId="52DD59E3">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665A0114">
            <w:pPr>
              <w:pStyle w:val="13"/>
              <w:spacing w:line="218" w:lineRule="exact"/>
              <w:ind w:left="120"/>
              <w:rPr>
                <w:rFonts w:ascii="Arial MT"/>
                <w:sz w:val="19"/>
              </w:rPr>
            </w:pPr>
            <w:r>
              <w:rPr>
                <w:rFonts w:ascii="Arial MT"/>
                <w:color w:val="2C3747"/>
                <w:spacing w:val="-5"/>
                <w:sz w:val="19"/>
              </w:rPr>
              <w:t>Do</w:t>
            </w:r>
          </w:p>
        </w:tc>
        <w:tc>
          <w:tcPr>
            <w:tcW w:w="5132" w:type="dxa"/>
          </w:tcPr>
          <w:p w14:paraId="47E3CF88">
            <w:pPr>
              <w:pStyle w:val="13"/>
              <w:spacing w:line="218" w:lineRule="exact"/>
              <w:rPr>
                <w:rFonts w:ascii="Arial MT"/>
                <w:sz w:val="19"/>
              </w:rPr>
            </w:pPr>
            <w:r>
              <w:rPr>
                <w:rFonts w:ascii="Arial MT"/>
                <w:color w:val="2C3747"/>
                <w:sz w:val="19"/>
              </w:rPr>
              <w:t>Perform</w:t>
            </w:r>
            <w:r>
              <w:rPr>
                <w:rFonts w:ascii="Arial MT"/>
                <w:color w:val="2C3747"/>
                <w:spacing w:val="-8"/>
                <w:sz w:val="19"/>
              </w:rPr>
              <w:t xml:space="preserve"> </w:t>
            </w:r>
            <w:r>
              <w:rPr>
                <w:rFonts w:ascii="Arial MT"/>
                <w:color w:val="2C3747"/>
                <w:sz w:val="19"/>
              </w:rPr>
              <w:t>the</w:t>
            </w:r>
            <w:r>
              <w:rPr>
                <w:rFonts w:ascii="Arial MT"/>
                <w:color w:val="2C3747"/>
                <w:spacing w:val="-4"/>
                <w:sz w:val="19"/>
              </w:rPr>
              <w:t xml:space="preserve"> </w:t>
            </w:r>
            <w:r>
              <w:rPr>
                <w:rFonts w:ascii="Arial MT"/>
                <w:color w:val="2C3747"/>
                <w:sz w:val="19"/>
              </w:rPr>
              <w:t>guided</w:t>
            </w:r>
            <w:r>
              <w:rPr>
                <w:rFonts w:ascii="Arial MT"/>
                <w:color w:val="2C3747"/>
                <w:spacing w:val="-4"/>
                <w:sz w:val="19"/>
              </w:rPr>
              <w:t xml:space="preserve"> </w:t>
            </w:r>
            <w:r>
              <w:rPr>
                <w:rFonts w:ascii="Arial MT"/>
                <w:color w:val="2C3747"/>
                <w:sz w:val="19"/>
              </w:rPr>
              <w:t>action</w:t>
            </w:r>
            <w:r>
              <w:rPr>
                <w:rFonts w:ascii="Arial MT"/>
                <w:color w:val="2C3747"/>
                <w:spacing w:val="-5"/>
                <w:sz w:val="19"/>
              </w:rPr>
              <w:t xml:space="preserve"> </w:t>
            </w:r>
            <w:r>
              <w:rPr>
                <w:rFonts w:ascii="Arial MT"/>
                <w:color w:val="2C3747"/>
                <w:sz w:val="19"/>
              </w:rPr>
              <w:t>using</w:t>
            </w:r>
            <w:r>
              <w:rPr>
                <w:rFonts w:ascii="Arial MT"/>
                <w:color w:val="2C3747"/>
                <w:spacing w:val="-4"/>
                <w:sz w:val="19"/>
              </w:rPr>
              <w:t xml:space="preserve"> </w:t>
            </w:r>
            <w:r>
              <w:rPr>
                <w:rFonts w:ascii="Arial MT"/>
                <w:color w:val="2C3747"/>
                <w:sz w:val="19"/>
              </w:rPr>
              <w:t>the</w:t>
            </w:r>
            <w:r>
              <w:rPr>
                <w:rFonts w:ascii="Arial MT"/>
                <w:color w:val="2C3747"/>
                <w:spacing w:val="-4"/>
                <w:sz w:val="19"/>
              </w:rPr>
              <w:t xml:space="preserve"> </w:t>
            </w:r>
            <w:r>
              <w:rPr>
                <w:rFonts w:ascii="Arial MT"/>
                <w:color w:val="2C3747"/>
                <w:sz w:val="19"/>
              </w:rPr>
              <w:t xml:space="preserve">recommended </w:t>
            </w:r>
            <w:r>
              <w:rPr>
                <w:rFonts w:ascii="Arial MT"/>
                <w:color w:val="2C3747"/>
                <w:spacing w:val="-4"/>
                <w:sz w:val="19"/>
              </w:rPr>
              <w:t>tool.</w:t>
            </w:r>
          </w:p>
        </w:tc>
      </w:tr>
      <w:tr w14:paraId="4BFAF3E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7CC71FC6">
            <w:pPr>
              <w:pStyle w:val="13"/>
              <w:spacing w:line="217" w:lineRule="exact"/>
              <w:ind w:left="120"/>
              <w:rPr>
                <w:rFonts w:ascii="Arial MT"/>
                <w:sz w:val="19"/>
              </w:rPr>
            </w:pPr>
            <w:r>
              <w:rPr>
                <w:rFonts w:ascii="Arial MT"/>
                <w:color w:val="2C3747"/>
                <w:spacing w:val="-2"/>
                <w:sz w:val="19"/>
              </w:rPr>
              <w:t>Observe</w:t>
            </w:r>
          </w:p>
        </w:tc>
        <w:tc>
          <w:tcPr>
            <w:tcW w:w="5132" w:type="dxa"/>
          </w:tcPr>
          <w:p w14:paraId="0938DA75">
            <w:pPr>
              <w:pStyle w:val="13"/>
              <w:spacing w:line="217" w:lineRule="exact"/>
              <w:rPr>
                <w:rFonts w:ascii="Arial MT"/>
                <w:sz w:val="19"/>
              </w:rPr>
            </w:pPr>
            <w:r>
              <w:rPr>
                <w:rFonts w:ascii="Arial MT"/>
                <w:color w:val="2C3747"/>
                <w:sz w:val="19"/>
              </w:rPr>
              <w:t>Check</w:t>
            </w:r>
            <w:r>
              <w:rPr>
                <w:rFonts w:ascii="Arial MT"/>
                <w:color w:val="2C3747"/>
                <w:spacing w:val="-6"/>
                <w:sz w:val="19"/>
              </w:rPr>
              <w:t xml:space="preserve"> </w:t>
            </w:r>
            <w:r>
              <w:rPr>
                <w:rFonts w:ascii="Arial MT"/>
                <w:color w:val="2C3747"/>
                <w:sz w:val="19"/>
              </w:rPr>
              <w:t>what</w:t>
            </w:r>
            <w:r>
              <w:rPr>
                <w:rFonts w:ascii="Arial MT"/>
                <w:color w:val="2C3747"/>
                <w:spacing w:val="-2"/>
                <w:sz w:val="19"/>
              </w:rPr>
              <w:t xml:space="preserve"> </w:t>
            </w:r>
            <w:r>
              <w:rPr>
                <w:rFonts w:ascii="Arial MT"/>
                <w:color w:val="2C3747"/>
                <w:sz w:val="19"/>
              </w:rPr>
              <w:t>changed</w:t>
            </w:r>
            <w:r>
              <w:rPr>
                <w:rFonts w:ascii="Arial MT"/>
                <w:color w:val="2C3747"/>
                <w:spacing w:val="-2"/>
                <w:sz w:val="19"/>
              </w:rPr>
              <w:t xml:space="preserve"> </w:t>
            </w:r>
            <w:r>
              <w:rPr>
                <w:rFonts w:ascii="Arial MT"/>
                <w:color w:val="2C3747"/>
                <w:sz w:val="19"/>
              </w:rPr>
              <w:t>on</w:t>
            </w:r>
            <w:r>
              <w:rPr>
                <w:rFonts w:ascii="Arial MT"/>
                <w:color w:val="2C3747"/>
                <w:spacing w:val="-3"/>
                <w:sz w:val="19"/>
              </w:rPr>
              <w:t xml:space="preserve"> </w:t>
            </w:r>
            <w:r>
              <w:rPr>
                <w:rFonts w:ascii="Arial MT"/>
                <w:color w:val="2C3747"/>
                <w:sz w:val="19"/>
              </w:rPr>
              <w:t>the</w:t>
            </w:r>
            <w:r>
              <w:rPr>
                <w:rFonts w:ascii="Arial MT"/>
                <w:color w:val="2C3747"/>
                <w:spacing w:val="-2"/>
                <w:sz w:val="19"/>
              </w:rPr>
              <w:t xml:space="preserve"> </w:t>
            </w:r>
            <w:r>
              <w:rPr>
                <w:rFonts w:ascii="Arial MT"/>
                <w:color w:val="2C3747"/>
                <w:sz w:val="19"/>
              </w:rPr>
              <w:t>screen</w:t>
            </w:r>
            <w:r>
              <w:rPr>
                <w:rFonts w:ascii="Arial MT"/>
                <w:color w:val="2C3747"/>
                <w:spacing w:val="-3"/>
                <w:sz w:val="19"/>
              </w:rPr>
              <w:t xml:space="preserve"> </w:t>
            </w:r>
            <w:r>
              <w:rPr>
                <w:rFonts w:ascii="Arial MT"/>
                <w:color w:val="2C3747"/>
                <w:sz w:val="19"/>
              </w:rPr>
              <w:t>or</w:t>
            </w:r>
            <w:r>
              <w:rPr>
                <w:rFonts w:ascii="Arial MT"/>
                <w:color w:val="2C3747"/>
                <w:spacing w:val="-2"/>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the</w:t>
            </w:r>
            <w:r>
              <w:rPr>
                <w:rFonts w:ascii="Arial MT"/>
                <w:color w:val="2C3747"/>
                <w:spacing w:val="-2"/>
                <w:sz w:val="19"/>
              </w:rPr>
              <w:t xml:space="preserve"> output.</w:t>
            </w:r>
          </w:p>
        </w:tc>
      </w:tr>
      <w:tr w14:paraId="0BDA58A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5132" w:type="dxa"/>
          </w:tcPr>
          <w:p w14:paraId="3BD3A18D">
            <w:pPr>
              <w:pStyle w:val="13"/>
              <w:spacing w:before="123"/>
              <w:ind w:left="120"/>
              <w:rPr>
                <w:rFonts w:ascii="Arial MT"/>
                <w:sz w:val="19"/>
              </w:rPr>
            </w:pPr>
            <w:r>
              <w:rPr>
                <w:rFonts w:ascii="Arial MT"/>
                <w:color w:val="2C3747"/>
                <w:spacing w:val="-2"/>
                <w:sz w:val="19"/>
              </w:rPr>
              <w:t>Record</w:t>
            </w:r>
          </w:p>
        </w:tc>
        <w:tc>
          <w:tcPr>
            <w:tcW w:w="5132" w:type="dxa"/>
          </w:tcPr>
          <w:p w14:paraId="009E1525">
            <w:pPr>
              <w:pStyle w:val="13"/>
              <w:spacing w:line="276" w:lineRule="auto"/>
              <w:rPr>
                <w:rFonts w:ascii="Arial MT"/>
                <w:sz w:val="19"/>
              </w:rPr>
            </w:pPr>
            <w:r>
              <w:rPr>
                <w:rFonts w:ascii="Arial MT"/>
                <w:color w:val="2C3747"/>
                <w:sz w:val="19"/>
              </w:rPr>
              <w:t>Paste</w:t>
            </w:r>
            <w:r>
              <w:rPr>
                <w:rFonts w:ascii="Arial MT"/>
                <w:color w:val="2C3747"/>
                <w:spacing w:val="-14"/>
                <w:sz w:val="19"/>
              </w:rPr>
              <w:t xml:space="preserve"> </w:t>
            </w:r>
            <w:r>
              <w:rPr>
                <w:rFonts w:ascii="Arial MT"/>
                <w:color w:val="2C3747"/>
                <w:sz w:val="19"/>
              </w:rPr>
              <w:t>screenshots,</w:t>
            </w:r>
            <w:r>
              <w:rPr>
                <w:rFonts w:ascii="Arial MT"/>
                <w:color w:val="2C3747"/>
                <w:spacing w:val="-13"/>
                <w:sz w:val="19"/>
              </w:rPr>
              <w:t xml:space="preserve"> </w:t>
            </w:r>
            <w:r>
              <w:rPr>
                <w:rFonts w:ascii="Arial MT"/>
                <w:color w:val="2C3747"/>
                <w:sz w:val="19"/>
              </w:rPr>
              <w:t>URLs,</w:t>
            </w:r>
            <w:r>
              <w:rPr>
                <w:rFonts w:ascii="Arial MT"/>
                <w:color w:val="2C3747"/>
                <w:spacing w:val="-13"/>
                <w:sz w:val="19"/>
              </w:rPr>
              <w:t xml:space="preserve"> </w:t>
            </w:r>
            <w:r>
              <w:rPr>
                <w:rFonts w:ascii="Arial MT"/>
                <w:color w:val="2C3747"/>
                <w:sz w:val="19"/>
              </w:rPr>
              <w:t>tables,</w:t>
            </w:r>
            <w:r>
              <w:rPr>
                <w:rFonts w:ascii="Arial MT"/>
                <w:color w:val="2C3747"/>
                <w:spacing w:val="-13"/>
                <w:sz w:val="19"/>
              </w:rPr>
              <w:t xml:space="preserve"> </w:t>
            </w:r>
            <w:r>
              <w:rPr>
                <w:rFonts w:ascii="Arial MT"/>
                <w:color w:val="2C3747"/>
                <w:sz w:val="19"/>
              </w:rPr>
              <w:t>command</w:t>
            </w:r>
            <w:r>
              <w:rPr>
                <w:rFonts w:ascii="Arial MT"/>
                <w:color w:val="2C3747"/>
                <w:spacing w:val="-13"/>
                <w:sz w:val="19"/>
              </w:rPr>
              <w:t xml:space="preserve"> </w:t>
            </w:r>
            <w:r>
              <w:rPr>
                <w:rFonts w:ascii="Arial MT"/>
                <w:color w:val="2C3747"/>
                <w:sz w:val="19"/>
              </w:rPr>
              <w:t>outputs</w:t>
            </w:r>
            <w:r>
              <w:rPr>
                <w:rFonts w:ascii="Arial MT"/>
                <w:color w:val="2C3747"/>
                <w:spacing w:val="-14"/>
                <w:sz w:val="19"/>
              </w:rPr>
              <w:t xml:space="preserve"> </w:t>
            </w:r>
            <w:r>
              <w:rPr>
                <w:rFonts w:ascii="Arial MT"/>
                <w:color w:val="2C3747"/>
                <w:sz w:val="19"/>
              </w:rPr>
              <w:t>or diagram references.</w:t>
            </w:r>
          </w:p>
        </w:tc>
      </w:tr>
      <w:tr w14:paraId="5C25A13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33E33DDF">
            <w:pPr>
              <w:pStyle w:val="13"/>
              <w:spacing w:line="218" w:lineRule="exact"/>
              <w:ind w:left="120"/>
              <w:rPr>
                <w:rFonts w:ascii="Arial MT"/>
                <w:sz w:val="19"/>
              </w:rPr>
            </w:pPr>
            <w:r>
              <w:rPr>
                <w:rFonts w:ascii="Arial MT"/>
                <w:color w:val="2C3747"/>
                <w:spacing w:val="-2"/>
                <w:sz w:val="19"/>
              </w:rPr>
              <w:t>Explain</w:t>
            </w:r>
          </w:p>
        </w:tc>
        <w:tc>
          <w:tcPr>
            <w:tcW w:w="5132" w:type="dxa"/>
          </w:tcPr>
          <w:p w14:paraId="6163490F">
            <w:pPr>
              <w:pStyle w:val="13"/>
              <w:spacing w:line="218" w:lineRule="exact"/>
              <w:rPr>
                <w:rFonts w:ascii="Arial MT"/>
                <w:sz w:val="19"/>
              </w:rPr>
            </w:pPr>
            <w:r>
              <w:rPr>
                <w:rFonts w:ascii="Arial MT"/>
                <w:color w:val="2C3747"/>
                <w:sz w:val="19"/>
              </w:rPr>
              <w:t>Write</w:t>
            </w:r>
            <w:r>
              <w:rPr>
                <w:rFonts w:ascii="Arial MT"/>
                <w:color w:val="2C3747"/>
                <w:spacing w:val="-4"/>
                <w:sz w:val="19"/>
              </w:rPr>
              <w:t xml:space="preserve"> </w:t>
            </w:r>
            <w:r>
              <w:rPr>
                <w:rFonts w:ascii="Arial MT"/>
                <w:color w:val="2C3747"/>
                <w:sz w:val="19"/>
              </w:rPr>
              <w:t>the</w:t>
            </w:r>
            <w:r>
              <w:rPr>
                <w:rFonts w:ascii="Arial MT"/>
                <w:color w:val="2C3747"/>
                <w:spacing w:val="-5"/>
                <w:sz w:val="19"/>
              </w:rPr>
              <w:t xml:space="preserve"> </w:t>
            </w:r>
            <w:r>
              <w:rPr>
                <w:rFonts w:ascii="Arial MT"/>
                <w:color w:val="2C3747"/>
                <w:sz w:val="19"/>
              </w:rPr>
              <w:t>technical</w:t>
            </w:r>
            <w:r>
              <w:rPr>
                <w:rFonts w:ascii="Arial MT"/>
                <w:color w:val="2C3747"/>
                <w:spacing w:val="-2"/>
                <w:sz w:val="19"/>
              </w:rPr>
              <w:t xml:space="preserve"> </w:t>
            </w:r>
            <w:r>
              <w:rPr>
                <w:rFonts w:ascii="Arial MT"/>
                <w:color w:val="2C3747"/>
                <w:sz w:val="19"/>
              </w:rPr>
              <w:t>reasoning</w:t>
            </w:r>
            <w:r>
              <w:rPr>
                <w:rFonts w:ascii="Arial MT"/>
                <w:color w:val="2C3747"/>
                <w:spacing w:val="-5"/>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your</w:t>
            </w:r>
            <w:r>
              <w:rPr>
                <w:rFonts w:ascii="Arial MT"/>
                <w:color w:val="2C3747"/>
                <w:spacing w:val="-2"/>
                <w:sz w:val="19"/>
              </w:rPr>
              <w:t xml:space="preserve"> </w:t>
            </w:r>
            <w:r>
              <w:rPr>
                <w:rFonts w:ascii="Arial MT"/>
                <w:color w:val="2C3747"/>
                <w:sz w:val="19"/>
              </w:rPr>
              <w:t xml:space="preserve">own </w:t>
            </w:r>
            <w:r>
              <w:rPr>
                <w:rFonts w:ascii="Arial MT"/>
                <w:color w:val="2C3747"/>
                <w:spacing w:val="-2"/>
                <w:sz w:val="19"/>
              </w:rPr>
              <w:t>words.</w:t>
            </w:r>
          </w:p>
        </w:tc>
      </w:tr>
      <w:tr w14:paraId="768137C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6C386964">
            <w:pPr>
              <w:pStyle w:val="13"/>
              <w:spacing w:before="123"/>
              <w:ind w:left="120"/>
              <w:rPr>
                <w:rFonts w:ascii="Arial MT"/>
                <w:sz w:val="19"/>
              </w:rPr>
            </w:pPr>
            <w:r>
              <w:rPr>
                <w:rFonts w:ascii="Arial MT"/>
                <w:color w:val="2C3747"/>
                <w:spacing w:val="-2"/>
                <w:sz w:val="19"/>
              </w:rPr>
              <w:t>Extend</w:t>
            </w:r>
          </w:p>
        </w:tc>
        <w:tc>
          <w:tcPr>
            <w:tcW w:w="5132" w:type="dxa"/>
          </w:tcPr>
          <w:p w14:paraId="764A2A72">
            <w:pPr>
              <w:pStyle w:val="13"/>
              <w:spacing w:line="276" w:lineRule="auto"/>
              <w:ind w:right="456"/>
              <w:rPr>
                <w:rFonts w:ascii="Arial MT"/>
                <w:sz w:val="19"/>
              </w:rPr>
            </w:pPr>
            <w:r>
              <w:rPr>
                <w:rFonts w:ascii="Arial MT"/>
                <w:color w:val="2C3747"/>
                <w:sz w:val="19"/>
              </w:rPr>
              <w:t>Apply</w:t>
            </w:r>
            <w:r>
              <w:rPr>
                <w:rFonts w:ascii="Arial MT"/>
                <w:color w:val="2C3747"/>
                <w:spacing w:val="-14"/>
                <w:sz w:val="19"/>
              </w:rPr>
              <w:t xml:space="preserve"> </w:t>
            </w:r>
            <w:r>
              <w:rPr>
                <w:rFonts w:ascii="Arial MT"/>
                <w:color w:val="2C3747"/>
                <w:sz w:val="19"/>
              </w:rPr>
              <w:t>the</w:t>
            </w:r>
            <w:r>
              <w:rPr>
                <w:rFonts w:ascii="Arial MT"/>
                <w:color w:val="2C3747"/>
                <w:spacing w:val="-10"/>
                <w:sz w:val="19"/>
              </w:rPr>
              <w:t xml:space="preserve"> </w:t>
            </w:r>
            <w:r>
              <w:rPr>
                <w:rFonts w:ascii="Arial MT"/>
                <w:color w:val="2C3747"/>
                <w:sz w:val="19"/>
              </w:rPr>
              <w:t>same</w:t>
            </w:r>
            <w:r>
              <w:rPr>
                <w:rFonts w:ascii="Arial MT"/>
                <w:color w:val="2C3747"/>
                <w:spacing w:val="-10"/>
                <w:sz w:val="19"/>
              </w:rPr>
              <w:t xml:space="preserve"> </w:t>
            </w:r>
            <w:r>
              <w:rPr>
                <w:rFonts w:ascii="Arial MT"/>
                <w:color w:val="2C3747"/>
                <w:sz w:val="19"/>
              </w:rPr>
              <w:t>concept</w:t>
            </w:r>
            <w:r>
              <w:rPr>
                <w:rFonts w:ascii="Arial MT"/>
                <w:color w:val="2C3747"/>
                <w:spacing w:val="-13"/>
                <w:sz w:val="19"/>
              </w:rPr>
              <w:t xml:space="preserve"> </w:t>
            </w:r>
            <w:r>
              <w:rPr>
                <w:rFonts w:ascii="Arial MT"/>
                <w:color w:val="2C3747"/>
                <w:sz w:val="19"/>
              </w:rPr>
              <w:t>to</w:t>
            </w:r>
            <w:r>
              <w:rPr>
                <w:rFonts w:ascii="Arial MT"/>
                <w:color w:val="2C3747"/>
                <w:spacing w:val="-13"/>
                <w:sz w:val="19"/>
              </w:rPr>
              <w:t xml:space="preserve"> </w:t>
            </w:r>
            <w:r>
              <w:rPr>
                <w:rFonts w:ascii="Arial MT"/>
                <w:color w:val="2C3747"/>
                <w:sz w:val="19"/>
              </w:rPr>
              <w:t>the</w:t>
            </w:r>
            <w:r>
              <w:rPr>
                <w:rFonts w:ascii="Arial MT"/>
                <w:color w:val="2C3747"/>
                <w:spacing w:val="-10"/>
                <w:sz w:val="19"/>
              </w:rPr>
              <w:t xml:space="preserve"> </w:t>
            </w:r>
            <w:r>
              <w:rPr>
                <w:rFonts w:ascii="Arial MT"/>
                <w:color w:val="2C3747"/>
                <w:sz w:val="19"/>
              </w:rPr>
              <w:t>capstone</w:t>
            </w:r>
            <w:r>
              <w:rPr>
                <w:rFonts w:ascii="Arial MT"/>
                <w:color w:val="2C3747"/>
                <w:spacing w:val="-13"/>
                <w:sz w:val="19"/>
              </w:rPr>
              <w:t xml:space="preserve"> </w:t>
            </w:r>
            <w:r>
              <w:rPr>
                <w:rFonts w:ascii="Arial MT"/>
                <w:color w:val="2C3747"/>
                <w:sz w:val="19"/>
              </w:rPr>
              <w:t>product continued from CO2 AT3.</w:t>
            </w:r>
          </w:p>
        </w:tc>
      </w:tr>
      <w:tr w14:paraId="737FF8E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5132" w:type="dxa"/>
          </w:tcPr>
          <w:p w14:paraId="240B46E7">
            <w:pPr>
              <w:pStyle w:val="13"/>
              <w:spacing w:before="124"/>
              <w:ind w:left="120"/>
              <w:rPr>
                <w:rFonts w:ascii="Arial MT"/>
                <w:sz w:val="19"/>
              </w:rPr>
            </w:pPr>
            <w:r>
              <w:rPr>
                <w:rFonts w:ascii="Arial MT"/>
                <w:color w:val="2C3747"/>
                <w:spacing w:val="-2"/>
                <w:sz w:val="19"/>
              </w:rPr>
              <w:t>Submit</w:t>
            </w:r>
          </w:p>
        </w:tc>
        <w:tc>
          <w:tcPr>
            <w:tcW w:w="5132" w:type="dxa"/>
          </w:tcPr>
          <w:p w14:paraId="2EE24155">
            <w:pPr>
              <w:pStyle w:val="13"/>
              <w:spacing w:line="273" w:lineRule="auto"/>
              <w:rPr>
                <w:rFonts w:ascii="Arial MT"/>
                <w:sz w:val="19"/>
              </w:rPr>
            </w:pPr>
            <w:r>
              <w:rPr>
                <w:rFonts w:ascii="Arial MT"/>
                <w:color w:val="2C3747"/>
                <w:sz w:val="19"/>
              </w:rPr>
              <w:t>Upload</w:t>
            </w:r>
            <w:r>
              <w:rPr>
                <w:rFonts w:ascii="Arial MT"/>
                <w:color w:val="2C3747"/>
                <w:spacing w:val="-13"/>
                <w:sz w:val="19"/>
              </w:rPr>
              <w:t xml:space="preserve"> </w:t>
            </w:r>
            <w:r>
              <w:rPr>
                <w:rFonts w:ascii="Arial MT"/>
                <w:color w:val="2C3747"/>
                <w:sz w:val="19"/>
              </w:rPr>
              <w:t>the</w:t>
            </w:r>
            <w:r>
              <w:rPr>
                <w:rFonts w:ascii="Arial MT"/>
                <w:color w:val="2C3747"/>
                <w:spacing w:val="-11"/>
                <w:sz w:val="19"/>
              </w:rPr>
              <w:t xml:space="preserve"> </w:t>
            </w:r>
            <w:r>
              <w:rPr>
                <w:rFonts w:ascii="Arial MT"/>
                <w:color w:val="2C3747"/>
                <w:sz w:val="19"/>
              </w:rPr>
              <w:t>completed</w:t>
            </w:r>
            <w:r>
              <w:rPr>
                <w:rFonts w:ascii="Arial MT"/>
                <w:color w:val="2C3747"/>
                <w:spacing w:val="-11"/>
                <w:sz w:val="19"/>
              </w:rPr>
              <w:t xml:space="preserve"> </w:t>
            </w:r>
            <w:r>
              <w:rPr>
                <w:rFonts w:ascii="Arial MT"/>
                <w:color w:val="2C3747"/>
                <w:sz w:val="19"/>
              </w:rPr>
              <w:t>evidence</w:t>
            </w:r>
            <w:r>
              <w:rPr>
                <w:rFonts w:ascii="Arial MT"/>
                <w:color w:val="2C3747"/>
                <w:spacing w:val="-13"/>
                <w:sz w:val="19"/>
              </w:rPr>
              <w:t xml:space="preserve"> </w:t>
            </w:r>
            <w:r>
              <w:rPr>
                <w:rFonts w:ascii="Arial MT"/>
                <w:color w:val="2C3747"/>
                <w:sz w:val="19"/>
              </w:rPr>
              <w:t>to</w:t>
            </w:r>
            <w:r>
              <w:rPr>
                <w:rFonts w:ascii="Arial MT"/>
                <w:color w:val="2C3747"/>
                <w:spacing w:val="-13"/>
                <w:sz w:val="19"/>
              </w:rPr>
              <w:t xml:space="preserve"> </w:t>
            </w:r>
            <w:r>
              <w:rPr>
                <w:rFonts w:ascii="Arial MT"/>
                <w:color w:val="2C3747"/>
                <w:sz w:val="19"/>
              </w:rPr>
              <w:t>GitHub</w:t>
            </w:r>
            <w:r>
              <w:rPr>
                <w:rFonts w:ascii="Arial MT"/>
                <w:color w:val="2C3747"/>
                <w:spacing w:val="-11"/>
                <w:sz w:val="19"/>
              </w:rPr>
              <w:t xml:space="preserve"> </w:t>
            </w:r>
            <w:r>
              <w:rPr>
                <w:rFonts w:ascii="Arial MT"/>
                <w:color w:val="2C3747"/>
                <w:sz w:val="19"/>
              </w:rPr>
              <w:t>and</w:t>
            </w:r>
            <w:r>
              <w:rPr>
                <w:rFonts w:ascii="Arial MT"/>
                <w:color w:val="2C3747"/>
                <w:spacing w:val="-11"/>
                <w:sz w:val="19"/>
              </w:rPr>
              <w:t xml:space="preserve"> </w:t>
            </w:r>
            <w:r>
              <w:rPr>
                <w:rFonts w:ascii="Arial MT"/>
                <w:color w:val="2C3747"/>
                <w:sz w:val="19"/>
              </w:rPr>
              <w:t xml:space="preserve">Google </w:t>
            </w:r>
            <w:r>
              <w:rPr>
                <w:rFonts w:ascii="Arial MT"/>
                <w:color w:val="2C3747"/>
                <w:spacing w:val="-2"/>
                <w:sz w:val="19"/>
              </w:rPr>
              <w:t>Classroom.</w:t>
            </w:r>
          </w:p>
        </w:tc>
      </w:tr>
    </w:tbl>
    <w:p w14:paraId="45FC6306">
      <w:pPr>
        <w:pStyle w:val="7"/>
        <w:spacing w:before="187"/>
        <w:rPr>
          <w:rFonts w:ascii="Calibri"/>
          <w:b/>
          <w:sz w:val="20"/>
        </w:rPr>
      </w:pPr>
      <w:r>
        <w:rPr>
          <w:rFonts w:ascii="Calibri"/>
          <w:b/>
          <w:sz w:val="20"/>
        </w:rPr>
        <mc:AlternateContent>
          <mc:Choice Requires="wps">
            <w:drawing>
              <wp:anchor distT="0" distB="0" distL="0" distR="0" simplePos="0" relativeHeight="251668480" behindDoc="1" locked="0" layoutInCell="1" allowOverlap="1">
                <wp:simplePos x="0" y="0"/>
                <wp:positionH relativeFrom="page">
                  <wp:posOffset>526415</wp:posOffset>
                </wp:positionH>
                <wp:positionV relativeFrom="paragraph">
                  <wp:posOffset>294005</wp:posOffset>
                </wp:positionV>
                <wp:extent cx="6518275" cy="631825"/>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518275" cy="631825"/>
                        </a:xfrm>
                        <a:prstGeom prst="rect">
                          <a:avLst/>
                        </a:prstGeom>
                        <a:solidFill>
                          <a:srgbClr val="F4F7FA"/>
                        </a:solidFill>
                        <a:ln w="9144">
                          <a:solidFill>
                            <a:srgbClr val="9CB5CC"/>
                          </a:solidFill>
                          <a:prstDash val="solid"/>
                        </a:ln>
                      </wps:spPr>
                      <wps:txbx>
                        <w:txbxContent>
                          <w:p w14:paraId="04AF36F2">
                            <w:pPr>
                              <w:spacing w:before="0" w:line="241" w:lineRule="exact"/>
                              <w:ind w:left="114" w:right="0" w:firstLine="0"/>
                              <w:jc w:val="left"/>
                              <w:rPr>
                                <w:rFonts w:ascii="Arial"/>
                                <w:b/>
                                <w:color w:val="000000"/>
                                <w:sz w:val="21"/>
                              </w:rPr>
                            </w:pPr>
                            <w:r>
                              <w:rPr>
                                <w:rFonts w:ascii="Arial"/>
                                <w:b/>
                                <w:color w:val="133B57"/>
                                <w:sz w:val="21"/>
                              </w:rPr>
                              <w:t>Important</w:t>
                            </w:r>
                            <w:r>
                              <w:rPr>
                                <w:rFonts w:ascii="Arial"/>
                                <w:b/>
                                <w:color w:val="133B57"/>
                                <w:spacing w:val="-9"/>
                                <w:sz w:val="21"/>
                              </w:rPr>
                              <w:t xml:space="preserve"> </w:t>
                            </w:r>
                            <w:r>
                              <w:rPr>
                                <w:rFonts w:ascii="Arial"/>
                                <w:b/>
                                <w:color w:val="133B57"/>
                                <w:sz w:val="21"/>
                              </w:rPr>
                              <w:t>Safety</w:t>
                            </w:r>
                            <w:r>
                              <w:rPr>
                                <w:rFonts w:ascii="Arial"/>
                                <w:b/>
                                <w:color w:val="133B57"/>
                                <w:spacing w:val="-6"/>
                                <w:sz w:val="21"/>
                              </w:rPr>
                              <w:t xml:space="preserve"> </w:t>
                            </w:r>
                            <w:r>
                              <w:rPr>
                                <w:rFonts w:ascii="Arial"/>
                                <w:b/>
                                <w:color w:val="133B57"/>
                                <w:spacing w:val="-4"/>
                                <w:sz w:val="21"/>
                              </w:rPr>
                              <w:t>Rule</w:t>
                            </w:r>
                          </w:p>
                          <w:p w14:paraId="750F0D49">
                            <w:pPr>
                              <w:pStyle w:val="7"/>
                              <w:spacing w:before="36" w:line="273" w:lineRule="auto"/>
                              <w:ind w:left="114" w:right="197"/>
                              <w:rPr>
                                <w:color w:val="000000"/>
                              </w:rPr>
                            </w:pPr>
                            <w:r>
                              <w:rPr>
                                <w:color w:val="2C3747"/>
                              </w:rPr>
                              <w:t>Screenshots</w:t>
                            </w:r>
                            <w:r>
                              <w:rPr>
                                <w:color w:val="2C3747"/>
                                <w:spacing w:val="-7"/>
                              </w:rPr>
                              <w:t xml:space="preserve"> </w:t>
                            </w:r>
                            <w:r>
                              <w:rPr>
                                <w:color w:val="2C3747"/>
                              </w:rPr>
                              <w:t>must</w:t>
                            </w:r>
                            <w:r>
                              <w:rPr>
                                <w:color w:val="2C3747"/>
                                <w:spacing w:val="-6"/>
                              </w:rPr>
                              <w:t xml:space="preserve"> </w:t>
                            </w:r>
                            <w:r>
                              <w:rPr>
                                <w:color w:val="2C3747"/>
                              </w:rPr>
                              <w:t>not</w:t>
                            </w:r>
                            <w:r>
                              <w:rPr>
                                <w:color w:val="2C3747"/>
                                <w:spacing w:val="-6"/>
                              </w:rPr>
                              <w:t xml:space="preserve"> </w:t>
                            </w:r>
                            <w:r>
                              <w:rPr>
                                <w:color w:val="2C3747"/>
                              </w:rPr>
                              <w:t>reveal</w:t>
                            </w:r>
                            <w:r>
                              <w:rPr>
                                <w:color w:val="2C3747"/>
                                <w:spacing w:val="-7"/>
                              </w:rPr>
                              <w:t xml:space="preserve"> </w:t>
                            </w:r>
                            <w:r>
                              <w:rPr>
                                <w:color w:val="2C3747"/>
                              </w:rPr>
                              <w:t>passwords,</w:t>
                            </w:r>
                            <w:r>
                              <w:rPr>
                                <w:color w:val="2C3747"/>
                                <w:spacing w:val="-8"/>
                              </w:rPr>
                              <w:t xml:space="preserve"> </w:t>
                            </w:r>
                            <w:r>
                              <w:rPr>
                                <w:color w:val="2C3747"/>
                              </w:rPr>
                              <w:t>private</w:t>
                            </w:r>
                            <w:r>
                              <w:rPr>
                                <w:color w:val="2C3747"/>
                                <w:spacing w:val="-4"/>
                              </w:rPr>
                              <w:t xml:space="preserve"> </w:t>
                            </w:r>
                            <w:r>
                              <w:rPr>
                                <w:color w:val="2C3747"/>
                              </w:rPr>
                              <w:t>keys,</w:t>
                            </w:r>
                            <w:r>
                              <w:rPr>
                                <w:color w:val="2C3747"/>
                                <w:spacing w:val="-8"/>
                              </w:rPr>
                              <w:t xml:space="preserve"> </w:t>
                            </w:r>
                            <w:r>
                              <w:rPr>
                                <w:color w:val="2C3747"/>
                              </w:rPr>
                              <w:t>API</w:t>
                            </w:r>
                            <w:r>
                              <w:rPr>
                                <w:color w:val="2C3747"/>
                                <w:spacing w:val="-6"/>
                              </w:rPr>
                              <w:t xml:space="preserve"> </w:t>
                            </w:r>
                            <w:r>
                              <w:rPr>
                                <w:color w:val="2C3747"/>
                              </w:rPr>
                              <w:t>tokens,</w:t>
                            </w:r>
                            <w:r>
                              <w:rPr>
                                <w:color w:val="2C3747"/>
                                <w:spacing w:val="-6"/>
                              </w:rPr>
                              <w:t xml:space="preserve"> </w:t>
                            </w:r>
                            <w:r>
                              <w:rPr>
                                <w:color w:val="2C3747"/>
                              </w:rPr>
                              <w:t>payment</w:t>
                            </w:r>
                            <w:r>
                              <w:rPr>
                                <w:color w:val="2C3747"/>
                                <w:spacing w:val="-6"/>
                              </w:rPr>
                              <w:t xml:space="preserve"> </w:t>
                            </w:r>
                            <w:r>
                              <w:rPr>
                                <w:color w:val="2C3747"/>
                              </w:rPr>
                              <w:t>details,</w:t>
                            </w:r>
                            <w:r>
                              <w:rPr>
                                <w:color w:val="2C3747"/>
                                <w:spacing w:val="-6"/>
                              </w:rPr>
                              <w:t xml:space="preserve"> </w:t>
                            </w:r>
                            <w:r>
                              <w:rPr>
                                <w:color w:val="2C3747"/>
                              </w:rPr>
                              <w:t>personal</w:t>
                            </w:r>
                            <w:r>
                              <w:rPr>
                                <w:color w:val="2C3747"/>
                                <w:spacing w:val="-7"/>
                              </w:rPr>
                              <w:t xml:space="preserve"> </w:t>
                            </w:r>
                            <w:r>
                              <w:rPr>
                                <w:color w:val="2C3747"/>
                              </w:rPr>
                              <w:t>account</w:t>
                            </w:r>
                            <w:r>
                              <w:rPr>
                                <w:color w:val="2C3747"/>
                                <w:spacing w:val="-8"/>
                              </w:rPr>
                              <w:t xml:space="preserve"> </w:t>
                            </w:r>
                            <w:r>
                              <w:rPr>
                                <w:color w:val="2C3747"/>
                              </w:rPr>
                              <w:t>recovery information or sensitive user data. Crop or mask sensitive values before submission.</w:t>
                            </w:r>
                          </w:p>
                        </w:txbxContent>
                      </wps:txbx>
                      <wps:bodyPr wrap="square" lIns="0" tIns="0" rIns="0" bIns="0" rtlCol="0">
                        <a:noAutofit/>
                      </wps:bodyPr>
                    </wps:wsp>
                  </a:graphicData>
                </a:graphic>
              </wp:anchor>
            </w:drawing>
          </mc:Choice>
          <mc:Fallback>
            <w:pict>
              <v:shape id="Textbox 3" o:spid="_x0000_s1026" o:spt="202" type="#_x0000_t202" style="position:absolute;left:0pt;margin-left:41.45pt;margin-top:23.15pt;height:49.75pt;width:513.25pt;mso-position-horizontal-relative:page;mso-wrap-distance-bottom:0pt;mso-wrap-distance-top:0pt;z-index:-251648000;mso-width-relative:page;mso-height-relative:page;" fillcolor="#F4F7FA" filled="t" stroked="t" coordsize="21600,21600" o:gfxdata="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t002gAAAAoBAAAPAAAAAAAAAAEAIAAAACIAAABkcnMvZG93bnJldi54bWxQSwECFAAU&#10;AAAACACHTuJAYTnSj+8BAAALBAAADgAAAAAAAAABACAAAAApAQAAZHJzL2Uyb0RvYy54bWxQSwUG&#10;AAAAAAYABgBZAQAAigUAAAAA&#10;">
                <v:fill on="t" focussize="0,0"/>
                <v:stroke weight="0.72pt" color="#9CB5CC" joinstyle="round"/>
                <v:imagedata o:title=""/>
                <o:lock v:ext="edit" aspectratio="f"/>
                <v:textbox inset="0mm,0mm,0mm,0mm">
                  <w:txbxContent>
                    <w:p w14:paraId="04AF36F2">
                      <w:pPr>
                        <w:spacing w:before="0" w:line="241" w:lineRule="exact"/>
                        <w:ind w:left="114" w:right="0" w:firstLine="0"/>
                        <w:jc w:val="left"/>
                        <w:rPr>
                          <w:rFonts w:ascii="Arial"/>
                          <w:b/>
                          <w:color w:val="000000"/>
                          <w:sz w:val="21"/>
                        </w:rPr>
                      </w:pPr>
                      <w:r>
                        <w:rPr>
                          <w:rFonts w:ascii="Arial"/>
                          <w:b/>
                          <w:color w:val="133B57"/>
                          <w:sz w:val="21"/>
                        </w:rPr>
                        <w:t>Important</w:t>
                      </w:r>
                      <w:r>
                        <w:rPr>
                          <w:rFonts w:ascii="Arial"/>
                          <w:b/>
                          <w:color w:val="133B57"/>
                          <w:spacing w:val="-9"/>
                          <w:sz w:val="21"/>
                        </w:rPr>
                        <w:t xml:space="preserve"> </w:t>
                      </w:r>
                      <w:r>
                        <w:rPr>
                          <w:rFonts w:ascii="Arial"/>
                          <w:b/>
                          <w:color w:val="133B57"/>
                          <w:sz w:val="21"/>
                        </w:rPr>
                        <w:t>Safety</w:t>
                      </w:r>
                      <w:r>
                        <w:rPr>
                          <w:rFonts w:ascii="Arial"/>
                          <w:b/>
                          <w:color w:val="133B57"/>
                          <w:spacing w:val="-6"/>
                          <w:sz w:val="21"/>
                        </w:rPr>
                        <w:t xml:space="preserve"> </w:t>
                      </w:r>
                      <w:r>
                        <w:rPr>
                          <w:rFonts w:ascii="Arial"/>
                          <w:b/>
                          <w:color w:val="133B57"/>
                          <w:spacing w:val="-4"/>
                          <w:sz w:val="21"/>
                        </w:rPr>
                        <w:t>Rule</w:t>
                      </w:r>
                    </w:p>
                    <w:p w14:paraId="750F0D49">
                      <w:pPr>
                        <w:pStyle w:val="7"/>
                        <w:spacing w:before="36" w:line="273" w:lineRule="auto"/>
                        <w:ind w:left="114" w:right="197"/>
                        <w:rPr>
                          <w:color w:val="000000"/>
                        </w:rPr>
                      </w:pPr>
                      <w:r>
                        <w:rPr>
                          <w:color w:val="2C3747"/>
                        </w:rPr>
                        <w:t>Screenshots</w:t>
                      </w:r>
                      <w:r>
                        <w:rPr>
                          <w:color w:val="2C3747"/>
                          <w:spacing w:val="-7"/>
                        </w:rPr>
                        <w:t xml:space="preserve"> </w:t>
                      </w:r>
                      <w:r>
                        <w:rPr>
                          <w:color w:val="2C3747"/>
                        </w:rPr>
                        <w:t>must</w:t>
                      </w:r>
                      <w:r>
                        <w:rPr>
                          <w:color w:val="2C3747"/>
                          <w:spacing w:val="-6"/>
                        </w:rPr>
                        <w:t xml:space="preserve"> </w:t>
                      </w:r>
                      <w:r>
                        <w:rPr>
                          <w:color w:val="2C3747"/>
                        </w:rPr>
                        <w:t>not</w:t>
                      </w:r>
                      <w:r>
                        <w:rPr>
                          <w:color w:val="2C3747"/>
                          <w:spacing w:val="-6"/>
                        </w:rPr>
                        <w:t xml:space="preserve"> </w:t>
                      </w:r>
                      <w:r>
                        <w:rPr>
                          <w:color w:val="2C3747"/>
                        </w:rPr>
                        <w:t>reveal</w:t>
                      </w:r>
                      <w:r>
                        <w:rPr>
                          <w:color w:val="2C3747"/>
                          <w:spacing w:val="-7"/>
                        </w:rPr>
                        <w:t xml:space="preserve"> </w:t>
                      </w:r>
                      <w:r>
                        <w:rPr>
                          <w:color w:val="2C3747"/>
                        </w:rPr>
                        <w:t>passwords,</w:t>
                      </w:r>
                      <w:r>
                        <w:rPr>
                          <w:color w:val="2C3747"/>
                          <w:spacing w:val="-8"/>
                        </w:rPr>
                        <w:t xml:space="preserve"> </w:t>
                      </w:r>
                      <w:r>
                        <w:rPr>
                          <w:color w:val="2C3747"/>
                        </w:rPr>
                        <w:t>private</w:t>
                      </w:r>
                      <w:r>
                        <w:rPr>
                          <w:color w:val="2C3747"/>
                          <w:spacing w:val="-4"/>
                        </w:rPr>
                        <w:t xml:space="preserve"> </w:t>
                      </w:r>
                      <w:r>
                        <w:rPr>
                          <w:color w:val="2C3747"/>
                        </w:rPr>
                        <w:t>keys,</w:t>
                      </w:r>
                      <w:r>
                        <w:rPr>
                          <w:color w:val="2C3747"/>
                          <w:spacing w:val="-8"/>
                        </w:rPr>
                        <w:t xml:space="preserve"> </w:t>
                      </w:r>
                      <w:r>
                        <w:rPr>
                          <w:color w:val="2C3747"/>
                        </w:rPr>
                        <w:t>API</w:t>
                      </w:r>
                      <w:r>
                        <w:rPr>
                          <w:color w:val="2C3747"/>
                          <w:spacing w:val="-6"/>
                        </w:rPr>
                        <w:t xml:space="preserve"> </w:t>
                      </w:r>
                      <w:r>
                        <w:rPr>
                          <w:color w:val="2C3747"/>
                        </w:rPr>
                        <w:t>tokens,</w:t>
                      </w:r>
                      <w:r>
                        <w:rPr>
                          <w:color w:val="2C3747"/>
                          <w:spacing w:val="-6"/>
                        </w:rPr>
                        <w:t xml:space="preserve"> </w:t>
                      </w:r>
                      <w:r>
                        <w:rPr>
                          <w:color w:val="2C3747"/>
                        </w:rPr>
                        <w:t>payment</w:t>
                      </w:r>
                      <w:r>
                        <w:rPr>
                          <w:color w:val="2C3747"/>
                          <w:spacing w:val="-6"/>
                        </w:rPr>
                        <w:t xml:space="preserve"> </w:t>
                      </w:r>
                      <w:r>
                        <w:rPr>
                          <w:color w:val="2C3747"/>
                        </w:rPr>
                        <w:t>details,</w:t>
                      </w:r>
                      <w:r>
                        <w:rPr>
                          <w:color w:val="2C3747"/>
                          <w:spacing w:val="-6"/>
                        </w:rPr>
                        <w:t xml:space="preserve"> </w:t>
                      </w:r>
                      <w:r>
                        <w:rPr>
                          <w:color w:val="2C3747"/>
                        </w:rPr>
                        <w:t>personal</w:t>
                      </w:r>
                      <w:r>
                        <w:rPr>
                          <w:color w:val="2C3747"/>
                          <w:spacing w:val="-7"/>
                        </w:rPr>
                        <w:t xml:space="preserve"> </w:t>
                      </w:r>
                      <w:r>
                        <w:rPr>
                          <w:color w:val="2C3747"/>
                        </w:rPr>
                        <w:t>account</w:t>
                      </w:r>
                      <w:r>
                        <w:rPr>
                          <w:color w:val="2C3747"/>
                          <w:spacing w:val="-8"/>
                        </w:rPr>
                        <w:t xml:space="preserve"> </w:t>
                      </w:r>
                      <w:r>
                        <w:rPr>
                          <w:color w:val="2C3747"/>
                        </w:rPr>
                        <w:t>recovery information or sensitive user data. Crop or mask sensitive values before submission.</w:t>
                      </w:r>
                    </w:p>
                  </w:txbxContent>
                </v:textbox>
                <w10:wrap type="topAndBottom"/>
              </v:shape>
            </w:pict>
          </mc:Fallback>
        </mc:AlternateContent>
      </w:r>
    </w:p>
    <w:p w14:paraId="633B9A3C">
      <w:pPr>
        <w:pStyle w:val="7"/>
        <w:spacing w:after="0"/>
        <w:rPr>
          <w:rFonts w:ascii="Calibri"/>
          <w:b/>
          <w:sz w:val="20"/>
        </w:rPr>
        <w:sectPr>
          <w:headerReference r:id="rId5" w:type="default"/>
          <w:footerReference r:id="rId6" w:type="default"/>
          <w:type w:val="continuous"/>
          <w:pgSz w:w="11900" w:h="16820"/>
          <w:pgMar w:top="1100" w:right="0" w:bottom="880" w:left="566" w:header="720" w:footer="687" w:gutter="0"/>
          <w:pgNumType w:start="1"/>
          <w:cols w:space="720" w:num="1"/>
        </w:sectPr>
      </w:pPr>
    </w:p>
    <w:p w14:paraId="18D2BF7C">
      <w:pPr>
        <w:pStyle w:val="2"/>
        <w:spacing w:after="53" w:line="385" w:lineRule="exact"/>
      </w:pPr>
      <w:r>
        <w:rPr>
          <w:color w:val="133B57"/>
        </w:rPr>
        <w:t>Student</w:t>
      </w:r>
      <w:r>
        <w:rPr>
          <w:color w:val="133B57"/>
          <w:spacing w:val="-9"/>
        </w:rPr>
        <w:t xml:space="preserve"> </w:t>
      </w:r>
      <w:r>
        <w:rPr>
          <w:color w:val="133B57"/>
        </w:rPr>
        <w:t>and</w:t>
      </w:r>
      <w:r>
        <w:rPr>
          <w:color w:val="133B57"/>
          <w:spacing w:val="-9"/>
        </w:rPr>
        <w:t xml:space="preserve"> </w:t>
      </w:r>
      <w:r>
        <w:rPr>
          <w:color w:val="133B57"/>
        </w:rPr>
        <w:t>Faculty</w:t>
      </w:r>
      <w:r>
        <w:rPr>
          <w:color w:val="133B57"/>
          <w:spacing w:val="-11"/>
        </w:rPr>
        <w:t xml:space="preserve"> </w:t>
      </w:r>
      <w:r>
        <w:rPr>
          <w:color w:val="133B57"/>
          <w:spacing w:val="-2"/>
        </w:rPr>
        <w:t>Details</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2566"/>
        <w:gridCol w:w="2566"/>
        <w:gridCol w:w="2566"/>
        <w:gridCol w:w="1085"/>
        <w:gridCol w:w="1084"/>
        <w:gridCol w:w="397"/>
      </w:tblGrid>
      <w:tr w14:paraId="631119C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251" w:hRule="atLeast"/>
        </w:trPr>
        <w:tc>
          <w:tcPr>
            <w:tcW w:w="2566" w:type="dxa"/>
            <w:tcBorders>
              <w:bottom w:val="single" w:color="B6C6D4" w:sz="12" w:space="0"/>
            </w:tcBorders>
            <w:shd w:val="clear" w:color="auto" w:fill="F4F7FA"/>
          </w:tcPr>
          <w:p w14:paraId="49EF38E1">
            <w:pPr>
              <w:pStyle w:val="13"/>
              <w:spacing w:line="218" w:lineRule="exact"/>
              <w:rPr>
                <w:rFonts w:ascii="Arial"/>
                <w:b/>
                <w:sz w:val="19"/>
              </w:rPr>
            </w:pPr>
            <w:r>
              <w:rPr>
                <w:rFonts w:ascii="Arial"/>
                <w:b/>
                <w:color w:val="133B57"/>
                <w:sz w:val="19"/>
              </w:rPr>
              <w:t>Student</w:t>
            </w:r>
            <w:r>
              <w:rPr>
                <w:rFonts w:ascii="Arial"/>
                <w:b/>
                <w:color w:val="133B57"/>
                <w:spacing w:val="-4"/>
                <w:sz w:val="19"/>
              </w:rPr>
              <w:t xml:space="preserve"> Name</w:t>
            </w:r>
          </w:p>
        </w:tc>
        <w:tc>
          <w:tcPr>
            <w:tcW w:w="2566" w:type="dxa"/>
            <w:tcBorders>
              <w:bottom w:val="single" w:color="B6C6D4" w:sz="12" w:space="0"/>
            </w:tcBorders>
          </w:tcPr>
          <w:p w14:paraId="15DFD41D">
            <w:pPr>
              <w:pStyle w:val="13"/>
              <w:rPr>
                <w:rFonts w:hint="default" w:ascii="Times New Roman"/>
                <w:b w:val="0"/>
                <w:bCs/>
                <w:sz w:val="18"/>
                <w:lang w:val="en-US"/>
              </w:rPr>
            </w:pPr>
            <w:r>
              <w:rPr>
                <w:rFonts w:hint="default" w:ascii="Times New Roman"/>
                <w:b w:val="0"/>
                <w:bCs/>
                <w:sz w:val="18"/>
                <w:lang w:val="en-US"/>
              </w:rPr>
              <w:t>K.Varshini</w:t>
            </w:r>
          </w:p>
        </w:tc>
        <w:tc>
          <w:tcPr>
            <w:tcW w:w="2566" w:type="dxa"/>
            <w:tcBorders>
              <w:bottom w:val="single" w:color="B6C6D4" w:sz="12" w:space="0"/>
            </w:tcBorders>
            <w:shd w:val="clear" w:color="auto" w:fill="F4F7FA"/>
          </w:tcPr>
          <w:p w14:paraId="336A312C">
            <w:pPr>
              <w:pStyle w:val="13"/>
              <w:spacing w:line="218" w:lineRule="exact"/>
              <w:ind w:left="122"/>
              <w:rPr>
                <w:rFonts w:ascii="Arial"/>
                <w:b/>
                <w:bCs w:val="0"/>
                <w:sz w:val="19"/>
              </w:rPr>
            </w:pPr>
            <w:r>
              <w:rPr>
                <w:rFonts w:ascii="Arial"/>
                <w:b/>
                <w:bCs w:val="0"/>
                <w:color w:val="133B57"/>
                <w:sz w:val="19"/>
              </w:rPr>
              <w:t>Register</w:t>
            </w:r>
            <w:r>
              <w:rPr>
                <w:rFonts w:ascii="Arial"/>
                <w:b/>
                <w:bCs w:val="0"/>
                <w:color w:val="133B57"/>
                <w:spacing w:val="-4"/>
                <w:sz w:val="19"/>
              </w:rPr>
              <w:t xml:space="preserve"> </w:t>
            </w:r>
            <w:r>
              <w:rPr>
                <w:rFonts w:ascii="Arial"/>
                <w:b/>
                <w:bCs w:val="0"/>
                <w:color w:val="133B57"/>
                <w:spacing w:val="-2"/>
                <w:sz w:val="19"/>
              </w:rPr>
              <w:t>Number</w:t>
            </w:r>
          </w:p>
        </w:tc>
        <w:tc>
          <w:tcPr>
            <w:tcW w:w="2566" w:type="dxa"/>
            <w:gridSpan w:val="3"/>
            <w:tcBorders>
              <w:bottom w:val="single" w:color="B6C6D4" w:sz="12" w:space="0"/>
            </w:tcBorders>
          </w:tcPr>
          <w:p w14:paraId="2DA02C12">
            <w:pPr>
              <w:pStyle w:val="13"/>
              <w:ind w:left="15"/>
              <w:jc w:val="both"/>
              <w:rPr>
                <w:rFonts w:hint="default" w:ascii="Times New Roman"/>
                <w:b w:val="0"/>
                <w:bCs/>
                <w:sz w:val="18"/>
                <w:lang w:val="en-US"/>
              </w:rPr>
            </w:pPr>
            <w:r>
              <w:rPr>
                <w:rFonts w:hint="default" w:ascii="Times New Roman"/>
                <w:b w:val="0"/>
                <w:bCs/>
                <w:sz w:val="18"/>
                <w:lang w:val="en-US"/>
              </w:rPr>
              <w:t>192472358</w:t>
            </w:r>
          </w:p>
        </w:tc>
      </w:tr>
      <w:tr w14:paraId="6814ED0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2566" w:type="dxa"/>
            <w:tcBorders>
              <w:top w:val="single" w:color="B6C6D4" w:sz="12" w:space="0"/>
            </w:tcBorders>
            <w:shd w:val="clear" w:color="auto" w:fill="F4F7FA"/>
          </w:tcPr>
          <w:p w14:paraId="1C5A6CA6">
            <w:pPr>
              <w:pStyle w:val="13"/>
              <w:spacing w:line="207" w:lineRule="exact"/>
              <w:rPr>
                <w:rFonts w:ascii="Arial"/>
                <w:b/>
                <w:sz w:val="19"/>
              </w:rPr>
            </w:pPr>
            <w:r>
              <w:rPr>
                <w:rFonts w:ascii="Arial"/>
                <w:b/>
                <w:color w:val="133B57"/>
                <w:sz w:val="19"/>
              </w:rPr>
              <w:t>Class</w:t>
            </w:r>
            <w:r>
              <w:rPr>
                <w:rFonts w:ascii="Arial"/>
                <w:b/>
                <w:color w:val="133B57"/>
                <w:spacing w:val="-3"/>
                <w:sz w:val="19"/>
              </w:rPr>
              <w:t xml:space="preserve"> </w:t>
            </w:r>
            <w:r>
              <w:rPr>
                <w:rFonts w:ascii="Arial"/>
                <w:b/>
                <w:color w:val="133B57"/>
                <w:sz w:val="19"/>
              </w:rPr>
              <w:t>/</w:t>
            </w:r>
            <w:r>
              <w:rPr>
                <w:rFonts w:ascii="Arial"/>
                <w:b/>
                <w:color w:val="133B57"/>
                <w:spacing w:val="-1"/>
                <w:sz w:val="19"/>
              </w:rPr>
              <w:t xml:space="preserve"> </w:t>
            </w:r>
            <w:r>
              <w:rPr>
                <w:rFonts w:ascii="Arial"/>
                <w:b/>
                <w:color w:val="133B57"/>
                <w:spacing w:val="-2"/>
                <w:sz w:val="19"/>
              </w:rPr>
              <w:t>Section</w:t>
            </w:r>
          </w:p>
        </w:tc>
        <w:tc>
          <w:tcPr>
            <w:tcW w:w="2566" w:type="dxa"/>
            <w:tcBorders>
              <w:top w:val="single" w:color="B6C6D4" w:sz="12" w:space="0"/>
            </w:tcBorders>
          </w:tcPr>
          <w:p w14:paraId="6B6918DF">
            <w:pPr>
              <w:pStyle w:val="13"/>
              <w:spacing w:line="206" w:lineRule="exact"/>
              <w:ind w:left="5"/>
              <w:rPr>
                <w:rFonts w:ascii="Times New Roman"/>
                <w:sz w:val="18"/>
              </w:rPr>
            </w:pPr>
            <w:r>
              <w:rPr>
                <w:rFonts w:ascii="Times New Roman"/>
                <w:spacing w:val="-2"/>
                <w:sz w:val="18"/>
              </w:rPr>
              <w:t>CSE-</w:t>
            </w:r>
            <w:r>
              <w:rPr>
                <w:rFonts w:ascii="Times New Roman"/>
                <w:spacing w:val="-5"/>
                <w:sz w:val="18"/>
              </w:rPr>
              <w:t>AI</w:t>
            </w:r>
          </w:p>
        </w:tc>
        <w:tc>
          <w:tcPr>
            <w:tcW w:w="2566" w:type="dxa"/>
            <w:tcBorders>
              <w:top w:val="single" w:color="B6C6D4" w:sz="12" w:space="0"/>
            </w:tcBorders>
            <w:shd w:val="clear" w:color="auto" w:fill="F4F7FA"/>
          </w:tcPr>
          <w:p w14:paraId="7CFFFC04">
            <w:pPr>
              <w:pStyle w:val="13"/>
              <w:spacing w:line="207" w:lineRule="exact"/>
              <w:ind w:left="122"/>
              <w:rPr>
                <w:rFonts w:ascii="Arial"/>
                <w:b/>
                <w:bCs w:val="0"/>
                <w:sz w:val="19"/>
              </w:rPr>
            </w:pPr>
            <w:r>
              <w:rPr>
                <w:rFonts w:ascii="Arial"/>
                <w:b/>
                <w:bCs w:val="0"/>
                <w:color w:val="133B57"/>
                <w:spacing w:val="-4"/>
                <w:sz w:val="19"/>
              </w:rPr>
              <w:t>Slot</w:t>
            </w:r>
          </w:p>
        </w:tc>
        <w:tc>
          <w:tcPr>
            <w:tcW w:w="2566" w:type="dxa"/>
            <w:gridSpan w:val="3"/>
            <w:tcBorders>
              <w:top w:val="single" w:color="B6C6D4" w:sz="12" w:space="0"/>
            </w:tcBorders>
          </w:tcPr>
          <w:p w14:paraId="4740C5B0">
            <w:pPr>
              <w:pStyle w:val="13"/>
              <w:spacing w:line="207" w:lineRule="exact"/>
              <w:ind w:left="119"/>
              <w:rPr>
                <w:rFonts w:ascii="Arial MT"/>
                <w:sz w:val="19"/>
              </w:rPr>
            </w:pPr>
            <w:r>
              <w:rPr>
                <w:rFonts w:ascii="Arial MT"/>
                <w:color w:val="2C3747"/>
                <w:spacing w:val="-10"/>
                <w:sz w:val="19"/>
              </w:rPr>
              <w:t>B</w:t>
            </w:r>
          </w:p>
        </w:tc>
      </w:tr>
      <w:tr w14:paraId="21EEE00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2566" w:type="dxa"/>
            <w:shd w:val="clear" w:color="auto" w:fill="F4F7FA"/>
          </w:tcPr>
          <w:p w14:paraId="4423CB86">
            <w:pPr>
              <w:pStyle w:val="13"/>
              <w:spacing w:before="118"/>
              <w:rPr>
                <w:rFonts w:ascii="Arial"/>
                <w:b/>
                <w:sz w:val="19"/>
              </w:rPr>
            </w:pPr>
            <w:r>
              <w:rPr>
                <w:rFonts w:ascii="Arial"/>
                <w:b/>
                <w:color w:val="133B57"/>
                <w:spacing w:val="-2"/>
                <w:sz w:val="19"/>
              </w:rPr>
              <w:t>Course</w:t>
            </w:r>
          </w:p>
        </w:tc>
        <w:tc>
          <w:tcPr>
            <w:tcW w:w="2566" w:type="dxa"/>
          </w:tcPr>
          <w:p w14:paraId="47BC3ED1">
            <w:pPr>
              <w:pStyle w:val="13"/>
              <w:spacing w:before="1" w:line="273" w:lineRule="auto"/>
              <w:ind w:left="120" w:right="74"/>
              <w:rPr>
                <w:rFonts w:ascii="Arial MT"/>
                <w:sz w:val="19"/>
              </w:rPr>
            </w:pPr>
            <w:r>
              <w:rPr>
                <w:rFonts w:ascii="Arial MT"/>
                <w:color w:val="2C3747"/>
                <w:spacing w:val="-2"/>
                <w:sz w:val="19"/>
              </w:rPr>
              <w:t>CSA15</w:t>
            </w:r>
            <w:r>
              <w:rPr>
                <w:rFonts w:ascii="Arial MT"/>
                <w:color w:val="2C3747"/>
                <w:spacing w:val="-14"/>
                <w:sz w:val="19"/>
              </w:rPr>
              <w:t xml:space="preserve"> </w:t>
            </w:r>
            <w:r>
              <w:rPr>
                <w:rFonts w:ascii="Arial MT"/>
                <w:color w:val="2C3747"/>
                <w:spacing w:val="-2"/>
                <w:sz w:val="19"/>
              </w:rPr>
              <w:t>Cloud</w:t>
            </w:r>
            <w:r>
              <w:rPr>
                <w:rFonts w:ascii="Arial MT"/>
                <w:color w:val="2C3747"/>
                <w:spacing w:val="-11"/>
                <w:sz w:val="19"/>
              </w:rPr>
              <w:t xml:space="preserve"> </w:t>
            </w:r>
            <w:r>
              <w:rPr>
                <w:rFonts w:ascii="Arial MT"/>
                <w:color w:val="2C3747"/>
                <w:spacing w:val="-2"/>
                <w:sz w:val="19"/>
              </w:rPr>
              <w:t xml:space="preserve">Computing </w:t>
            </w:r>
            <w:r>
              <w:rPr>
                <w:rFonts w:ascii="Arial MT"/>
                <w:color w:val="2C3747"/>
                <w:sz w:val="19"/>
              </w:rPr>
              <w:t>and Big Data Analytics</w:t>
            </w:r>
          </w:p>
        </w:tc>
        <w:tc>
          <w:tcPr>
            <w:tcW w:w="2566" w:type="dxa"/>
            <w:shd w:val="clear" w:color="auto" w:fill="F4F7FA"/>
          </w:tcPr>
          <w:p w14:paraId="12327A0A">
            <w:pPr>
              <w:pStyle w:val="13"/>
              <w:spacing w:before="118"/>
              <w:ind w:left="122"/>
              <w:rPr>
                <w:rFonts w:ascii="Arial"/>
                <w:b/>
                <w:bCs w:val="0"/>
                <w:sz w:val="19"/>
              </w:rPr>
            </w:pPr>
            <w:r>
              <w:rPr>
                <w:rFonts w:ascii="Arial"/>
                <w:b/>
                <w:bCs w:val="0"/>
                <w:color w:val="133B57"/>
                <w:spacing w:val="-2"/>
                <w:sz w:val="19"/>
              </w:rPr>
              <w:t>Assessment</w:t>
            </w:r>
          </w:p>
        </w:tc>
        <w:tc>
          <w:tcPr>
            <w:tcW w:w="2566" w:type="dxa"/>
            <w:gridSpan w:val="3"/>
          </w:tcPr>
          <w:p w14:paraId="1667CD70">
            <w:pPr>
              <w:pStyle w:val="13"/>
              <w:spacing w:before="118"/>
              <w:ind w:left="119"/>
              <w:rPr>
                <w:rFonts w:ascii="Arial MT"/>
                <w:sz w:val="19"/>
              </w:rPr>
            </w:pPr>
            <w:r>
              <w:rPr>
                <w:rFonts w:ascii="Arial MT"/>
                <w:color w:val="2C3747"/>
                <w:sz w:val="19"/>
              </w:rPr>
              <w:t>CO3</w:t>
            </w:r>
            <w:r>
              <w:rPr>
                <w:rFonts w:ascii="Arial MT"/>
                <w:color w:val="2C3747"/>
                <w:spacing w:val="-1"/>
                <w:sz w:val="19"/>
              </w:rPr>
              <w:t xml:space="preserve"> </w:t>
            </w:r>
            <w:r>
              <w:rPr>
                <w:rFonts w:ascii="Arial MT"/>
                <w:color w:val="2C3747"/>
                <w:spacing w:val="-5"/>
                <w:sz w:val="19"/>
              </w:rPr>
              <w:t>AT1</w:t>
            </w:r>
          </w:p>
        </w:tc>
      </w:tr>
      <w:tr w14:paraId="430D8B1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32" w:hRule="atLeast"/>
        </w:trPr>
        <w:tc>
          <w:tcPr>
            <w:tcW w:w="2566" w:type="dxa"/>
            <w:shd w:val="clear" w:color="auto" w:fill="F4F7FA"/>
          </w:tcPr>
          <w:p w14:paraId="04D852BC">
            <w:pPr>
              <w:pStyle w:val="13"/>
              <w:spacing w:line="208" w:lineRule="exact"/>
              <w:rPr>
                <w:rFonts w:ascii="Arial"/>
                <w:b/>
                <w:sz w:val="19"/>
              </w:rPr>
            </w:pPr>
            <w:r>
              <w:rPr>
                <w:rFonts w:ascii="Arial"/>
                <w:b/>
                <w:color w:val="133B57"/>
                <w:sz w:val="19"/>
              </w:rPr>
              <w:t>Capstone</w:t>
            </w:r>
            <w:r>
              <w:rPr>
                <w:rFonts w:ascii="Arial"/>
                <w:b/>
                <w:color w:val="133B57"/>
                <w:spacing w:val="-3"/>
                <w:sz w:val="19"/>
              </w:rPr>
              <w:t xml:space="preserve"> </w:t>
            </w:r>
            <w:r>
              <w:rPr>
                <w:rFonts w:ascii="Arial"/>
                <w:b/>
                <w:color w:val="133B57"/>
                <w:spacing w:val="-2"/>
                <w:sz w:val="19"/>
              </w:rPr>
              <w:t>Title</w:t>
            </w:r>
          </w:p>
        </w:tc>
        <w:tc>
          <w:tcPr>
            <w:tcW w:w="2566" w:type="dxa"/>
          </w:tcPr>
          <w:p w14:paraId="60783E5D">
            <w:pPr>
              <w:pStyle w:val="13"/>
              <w:spacing w:line="240" w:lineRule="atLeast"/>
              <w:ind w:left="5" w:right="74"/>
              <w:rPr>
                <w:sz w:val="20"/>
              </w:rPr>
            </w:pPr>
            <w:r>
              <w:rPr>
                <w:rFonts w:hint="default"/>
                <w:sz w:val="20"/>
              </w:rPr>
              <w:t>SkillHire: AI Resume Screening and Job-Fit Android App</w:t>
            </w:r>
          </w:p>
        </w:tc>
        <w:tc>
          <w:tcPr>
            <w:tcW w:w="2566" w:type="dxa"/>
            <w:shd w:val="clear" w:color="auto" w:fill="F4F7FA"/>
          </w:tcPr>
          <w:p w14:paraId="6168631A">
            <w:pPr>
              <w:pStyle w:val="13"/>
              <w:spacing w:line="208" w:lineRule="exact"/>
              <w:ind w:left="122"/>
              <w:rPr>
                <w:rFonts w:ascii="Arial"/>
                <w:b/>
                <w:bCs w:val="0"/>
                <w:sz w:val="19"/>
              </w:rPr>
            </w:pPr>
            <w:r>
              <w:rPr>
                <w:rFonts w:ascii="Arial"/>
                <w:b/>
                <w:bCs w:val="0"/>
                <w:color w:val="133B57"/>
                <w:sz w:val="19"/>
              </w:rPr>
              <w:t>Submission</w:t>
            </w:r>
            <w:r>
              <w:rPr>
                <w:rFonts w:ascii="Arial"/>
                <w:b/>
                <w:bCs w:val="0"/>
                <w:color w:val="133B57"/>
                <w:spacing w:val="-7"/>
                <w:sz w:val="19"/>
              </w:rPr>
              <w:t xml:space="preserve"> </w:t>
            </w:r>
            <w:r>
              <w:rPr>
                <w:rFonts w:ascii="Arial"/>
                <w:b/>
                <w:bCs w:val="0"/>
                <w:color w:val="133B57"/>
                <w:spacing w:val="-4"/>
                <w:sz w:val="19"/>
              </w:rPr>
              <w:t>Date</w:t>
            </w:r>
          </w:p>
        </w:tc>
        <w:tc>
          <w:tcPr>
            <w:tcW w:w="2566" w:type="dxa"/>
            <w:gridSpan w:val="3"/>
          </w:tcPr>
          <w:p w14:paraId="50509DB9">
            <w:pPr>
              <w:pStyle w:val="13"/>
              <w:ind w:left="7"/>
              <w:rPr>
                <w:rFonts w:ascii="Times New Roman"/>
                <w:sz w:val="18"/>
              </w:rPr>
            </w:pPr>
          </w:p>
        </w:tc>
      </w:tr>
      <w:tr w14:paraId="757CBE5D">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2566" w:type="dxa"/>
            <w:shd w:val="clear" w:color="auto" w:fill="F4F7FA"/>
          </w:tcPr>
          <w:p w14:paraId="72B55362">
            <w:pPr>
              <w:pStyle w:val="13"/>
              <w:spacing w:line="208" w:lineRule="exact"/>
              <w:rPr>
                <w:rFonts w:ascii="Arial"/>
                <w:b/>
                <w:sz w:val="19"/>
              </w:rPr>
            </w:pPr>
            <w:r>
              <w:rPr>
                <w:rFonts w:ascii="Arial"/>
                <w:b/>
                <w:color w:val="133B57"/>
                <w:spacing w:val="-2"/>
                <w:sz w:val="19"/>
              </w:rPr>
              <w:t>Faculty</w:t>
            </w:r>
          </w:p>
        </w:tc>
        <w:tc>
          <w:tcPr>
            <w:tcW w:w="2566" w:type="dxa"/>
          </w:tcPr>
          <w:p w14:paraId="571F0626">
            <w:pPr>
              <w:pStyle w:val="13"/>
              <w:spacing w:line="208" w:lineRule="exact"/>
              <w:ind w:left="120"/>
              <w:rPr>
                <w:rFonts w:ascii="Arial MT"/>
                <w:sz w:val="19"/>
              </w:rPr>
            </w:pPr>
            <w:r>
              <w:rPr>
                <w:rFonts w:ascii="Arial MT"/>
                <w:color w:val="2C3747"/>
                <w:sz w:val="19"/>
              </w:rPr>
              <w:t>Dr</w:t>
            </w:r>
            <w:r>
              <w:rPr>
                <w:rFonts w:ascii="Arial MT"/>
                <w:color w:val="2C3747"/>
                <w:spacing w:val="-2"/>
                <w:sz w:val="19"/>
              </w:rPr>
              <w:t xml:space="preserve"> </w:t>
            </w:r>
            <w:r>
              <w:rPr>
                <w:rFonts w:ascii="Arial MT"/>
                <w:color w:val="2C3747"/>
                <w:sz w:val="19"/>
              </w:rPr>
              <w:t>C.</w:t>
            </w:r>
            <w:r>
              <w:rPr>
                <w:rFonts w:ascii="Arial MT"/>
                <w:color w:val="2C3747"/>
                <w:spacing w:val="-2"/>
                <w:sz w:val="19"/>
              </w:rPr>
              <w:t xml:space="preserve"> </w:t>
            </w:r>
            <w:r>
              <w:rPr>
                <w:rFonts w:ascii="Arial MT"/>
                <w:color w:val="2C3747"/>
                <w:sz w:val="19"/>
              </w:rPr>
              <w:t>Rajesh</w:t>
            </w:r>
            <w:r>
              <w:rPr>
                <w:rFonts w:ascii="Arial MT"/>
                <w:color w:val="2C3747"/>
                <w:spacing w:val="-2"/>
                <w:sz w:val="19"/>
              </w:rPr>
              <w:t xml:space="preserve"> </w:t>
            </w:r>
            <w:r>
              <w:rPr>
                <w:rFonts w:ascii="Arial MT"/>
                <w:color w:val="2C3747"/>
                <w:spacing w:val="-4"/>
                <w:sz w:val="19"/>
              </w:rPr>
              <w:t>Babu</w:t>
            </w:r>
          </w:p>
        </w:tc>
        <w:tc>
          <w:tcPr>
            <w:tcW w:w="2566" w:type="dxa"/>
            <w:shd w:val="clear" w:color="auto" w:fill="F4F7FA"/>
          </w:tcPr>
          <w:p w14:paraId="3D85834E">
            <w:pPr>
              <w:pStyle w:val="13"/>
              <w:spacing w:line="208" w:lineRule="exact"/>
              <w:ind w:left="122"/>
              <w:rPr>
                <w:rFonts w:ascii="Arial"/>
                <w:b/>
                <w:bCs w:val="0"/>
                <w:sz w:val="19"/>
              </w:rPr>
            </w:pPr>
            <w:r>
              <w:rPr>
                <w:rFonts w:ascii="Arial"/>
                <w:b/>
                <w:bCs w:val="0"/>
                <w:color w:val="133B57"/>
                <w:sz w:val="19"/>
              </w:rPr>
              <w:t>Employee</w:t>
            </w:r>
            <w:r>
              <w:rPr>
                <w:rFonts w:ascii="Arial"/>
                <w:b/>
                <w:bCs w:val="0"/>
                <w:color w:val="133B57"/>
                <w:spacing w:val="-4"/>
                <w:sz w:val="19"/>
              </w:rPr>
              <w:t xml:space="preserve"> </w:t>
            </w:r>
            <w:r>
              <w:rPr>
                <w:rFonts w:ascii="Arial"/>
                <w:b/>
                <w:bCs w:val="0"/>
                <w:color w:val="133B57"/>
                <w:spacing w:val="-5"/>
                <w:sz w:val="19"/>
              </w:rPr>
              <w:t>ID</w:t>
            </w:r>
          </w:p>
        </w:tc>
        <w:tc>
          <w:tcPr>
            <w:tcW w:w="2566" w:type="dxa"/>
            <w:gridSpan w:val="3"/>
          </w:tcPr>
          <w:p w14:paraId="1E72594B">
            <w:pPr>
              <w:pStyle w:val="13"/>
              <w:spacing w:line="208" w:lineRule="exact"/>
              <w:ind w:left="119"/>
              <w:rPr>
                <w:rFonts w:ascii="Arial MT"/>
                <w:sz w:val="19"/>
              </w:rPr>
            </w:pPr>
            <w:r>
              <w:rPr>
                <w:rFonts w:ascii="Arial MT"/>
                <w:color w:val="2C3747"/>
                <w:spacing w:val="-2"/>
                <w:sz w:val="19"/>
              </w:rPr>
              <w:t>SSETSCS415</w:t>
            </w:r>
          </w:p>
        </w:tc>
      </w:tr>
      <w:tr w14:paraId="331BEDD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84" w:hRule="atLeast"/>
        </w:trPr>
        <w:tc>
          <w:tcPr>
            <w:tcW w:w="2566" w:type="dxa"/>
            <w:vMerge w:val="restart"/>
            <w:shd w:val="clear" w:color="auto" w:fill="F4F7FA"/>
          </w:tcPr>
          <w:p w14:paraId="3F53FA88">
            <w:pPr>
              <w:pStyle w:val="13"/>
              <w:spacing w:before="118"/>
              <w:rPr>
                <w:rFonts w:ascii="Arial"/>
                <w:b/>
                <w:sz w:val="19"/>
              </w:rPr>
            </w:pPr>
            <w:r>
              <w:rPr>
                <w:rFonts w:ascii="Arial"/>
                <w:b/>
                <w:color w:val="133B57"/>
                <w:spacing w:val="-2"/>
                <w:sz w:val="19"/>
              </w:rPr>
              <w:t>Department</w:t>
            </w:r>
          </w:p>
        </w:tc>
        <w:tc>
          <w:tcPr>
            <w:tcW w:w="2566" w:type="dxa"/>
            <w:vMerge w:val="restart"/>
          </w:tcPr>
          <w:p w14:paraId="29B7142F">
            <w:pPr>
              <w:pStyle w:val="13"/>
              <w:spacing w:line="273" w:lineRule="auto"/>
              <w:ind w:left="120"/>
              <w:rPr>
                <w:rFonts w:ascii="Arial MT"/>
                <w:sz w:val="19"/>
              </w:rPr>
            </w:pPr>
            <w:r>
              <w:rPr>
                <w:rFonts w:ascii="Arial MT"/>
                <w:color w:val="2C3747"/>
                <w:spacing w:val="-2"/>
                <w:sz w:val="19"/>
              </w:rPr>
              <w:t>Computer</w:t>
            </w:r>
            <w:r>
              <w:rPr>
                <w:rFonts w:ascii="Arial MT"/>
                <w:color w:val="2C3747"/>
                <w:spacing w:val="-13"/>
                <w:sz w:val="19"/>
              </w:rPr>
              <w:t xml:space="preserve"> </w:t>
            </w:r>
            <w:r>
              <w:rPr>
                <w:rFonts w:ascii="Arial MT"/>
                <w:color w:val="2C3747"/>
                <w:spacing w:val="-2"/>
                <w:sz w:val="19"/>
              </w:rPr>
              <w:t>Science</w:t>
            </w:r>
            <w:r>
              <w:rPr>
                <w:rFonts w:ascii="Arial MT"/>
                <w:color w:val="2C3747"/>
                <w:spacing w:val="-15"/>
                <w:sz w:val="19"/>
              </w:rPr>
              <w:t xml:space="preserve"> </w:t>
            </w:r>
            <w:r>
              <w:rPr>
                <w:rFonts w:ascii="Arial MT"/>
                <w:color w:val="2C3747"/>
                <w:spacing w:val="-2"/>
                <w:sz w:val="19"/>
              </w:rPr>
              <w:t>and Engineering</w:t>
            </w:r>
          </w:p>
        </w:tc>
        <w:tc>
          <w:tcPr>
            <w:tcW w:w="2566" w:type="dxa"/>
            <w:vMerge w:val="restart"/>
            <w:shd w:val="clear" w:color="auto" w:fill="F4F7FA"/>
          </w:tcPr>
          <w:p w14:paraId="2645A8A9">
            <w:pPr>
              <w:pStyle w:val="13"/>
              <w:spacing w:before="118"/>
              <w:ind w:left="122"/>
              <w:rPr>
                <w:rFonts w:ascii="Arial"/>
                <w:b/>
                <w:bCs w:val="0"/>
                <w:sz w:val="19"/>
              </w:rPr>
            </w:pPr>
            <w:r>
              <w:rPr>
                <w:rFonts w:ascii="Arial"/>
                <w:b/>
                <w:bCs w:val="0"/>
                <w:color w:val="133B57"/>
                <w:sz w:val="19"/>
              </w:rPr>
              <w:t>GitHub</w:t>
            </w:r>
            <w:r>
              <w:rPr>
                <w:rFonts w:ascii="Arial"/>
                <w:b/>
                <w:bCs w:val="0"/>
                <w:color w:val="133B57"/>
                <w:spacing w:val="-6"/>
                <w:sz w:val="19"/>
              </w:rPr>
              <w:t xml:space="preserve"> </w:t>
            </w:r>
            <w:r>
              <w:rPr>
                <w:rFonts w:ascii="Arial"/>
                <w:b/>
                <w:bCs w:val="0"/>
                <w:color w:val="133B57"/>
                <w:spacing w:val="-4"/>
                <w:sz w:val="19"/>
              </w:rPr>
              <w:t>Link</w:t>
            </w:r>
          </w:p>
        </w:tc>
        <w:tc>
          <w:tcPr>
            <w:tcW w:w="2169" w:type="dxa"/>
            <w:gridSpan w:val="2"/>
            <w:tcBorders>
              <w:bottom w:val="single" w:color="0000FF" w:sz="4" w:space="0"/>
              <w:right w:val="nil"/>
            </w:tcBorders>
          </w:tcPr>
          <w:p w14:paraId="1D10E9C4">
            <w:pPr>
              <w:pStyle w:val="13"/>
              <w:spacing w:before="1" w:line="164" w:lineRule="exact"/>
              <w:ind w:left="7" w:right="-15"/>
              <w:rPr>
                <w:rFonts w:ascii="Times New Roman"/>
                <w:color w:val="0000FF"/>
                <w:sz w:val="18"/>
              </w:rPr>
            </w:pPr>
            <w:r>
              <w:rPr>
                <w:rFonts w:hint="default" w:ascii="Times New Roman"/>
                <w:color w:val="0000FF"/>
                <w:sz w:val="18"/>
              </w:rPr>
              <w:t>https://github.com/varshinvar</w:t>
            </w:r>
          </w:p>
        </w:tc>
        <w:tc>
          <w:tcPr>
            <w:tcW w:w="397" w:type="dxa"/>
            <w:tcBorders>
              <w:left w:val="nil"/>
              <w:bottom w:val="nil"/>
            </w:tcBorders>
          </w:tcPr>
          <w:p w14:paraId="7A6788A2">
            <w:pPr>
              <w:pStyle w:val="13"/>
              <w:ind w:left="0"/>
              <w:rPr>
                <w:rFonts w:ascii="Times New Roman"/>
                <w:color w:val="0000FF"/>
                <w:sz w:val="12"/>
              </w:rPr>
            </w:pPr>
          </w:p>
        </w:tc>
      </w:tr>
      <w:tr w14:paraId="6E96F70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91" w:hRule="atLeast"/>
        </w:trPr>
        <w:tc>
          <w:tcPr>
            <w:tcW w:w="2566" w:type="dxa"/>
            <w:vMerge w:val="continue"/>
            <w:tcBorders>
              <w:top w:val="nil"/>
            </w:tcBorders>
            <w:shd w:val="clear" w:color="auto" w:fill="F4F7FA"/>
          </w:tcPr>
          <w:p w14:paraId="14928327">
            <w:pPr>
              <w:rPr>
                <w:sz w:val="2"/>
                <w:szCs w:val="2"/>
              </w:rPr>
            </w:pPr>
          </w:p>
        </w:tc>
        <w:tc>
          <w:tcPr>
            <w:tcW w:w="2566" w:type="dxa"/>
            <w:vMerge w:val="continue"/>
            <w:tcBorders>
              <w:top w:val="nil"/>
            </w:tcBorders>
          </w:tcPr>
          <w:p w14:paraId="46F93B6A">
            <w:pPr>
              <w:rPr>
                <w:sz w:val="2"/>
                <w:szCs w:val="2"/>
              </w:rPr>
            </w:pPr>
          </w:p>
        </w:tc>
        <w:tc>
          <w:tcPr>
            <w:tcW w:w="2566" w:type="dxa"/>
            <w:vMerge w:val="continue"/>
            <w:tcBorders>
              <w:top w:val="nil"/>
            </w:tcBorders>
            <w:shd w:val="clear" w:color="auto" w:fill="F4F7FA"/>
          </w:tcPr>
          <w:p w14:paraId="06F7A111">
            <w:pPr>
              <w:rPr>
                <w:b/>
                <w:bCs w:val="0"/>
                <w:sz w:val="2"/>
                <w:szCs w:val="2"/>
              </w:rPr>
            </w:pPr>
          </w:p>
        </w:tc>
        <w:tc>
          <w:tcPr>
            <w:tcW w:w="2566" w:type="dxa"/>
            <w:gridSpan w:val="3"/>
            <w:tcBorders>
              <w:top w:val="nil"/>
              <w:bottom w:val="single" w:color="0000FF" w:sz="4" w:space="0"/>
            </w:tcBorders>
          </w:tcPr>
          <w:p w14:paraId="7D349968">
            <w:pPr>
              <w:pStyle w:val="13"/>
              <w:spacing w:before="5" w:line="166" w:lineRule="exact"/>
              <w:ind w:left="0" w:leftChars="0" w:firstLine="0" w:firstLineChars="0"/>
              <w:rPr>
                <w:rFonts w:ascii="Times New Roman"/>
                <w:color w:val="0000FF"/>
                <w:sz w:val="18"/>
              </w:rPr>
            </w:pPr>
            <w:r>
              <w:rPr>
                <w:rFonts w:hint="default" w:ascii="Times New Roman"/>
                <w:color w:val="0000FF"/>
                <w:sz w:val="18"/>
              </w:rPr>
              <w:t>ma1010/CSA1512.git</w:t>
            </w:r>
          </w:p>
        </w:tc>
      </w:tr>
      <w:tr w14:paraId="2F17C59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90" w:hRule="atLeast"/>
        </w:trPr>
        <w:tc>
          <w:tcPr>
            <w:tcW w:w="2566" w:type="dxa"/>
            <w:vMerge w:val="continue"/>
            <w:tcBorders>
              <w:top w:val="nil"/>
            </w:tcBorders>
            <w:shd w:val="clear" w:color="auto" w:fill="F4F7FA"/>
          </w:tcPr>
          <w:p w14:paraId="03FC3B0D">
            <w:pPr>
              <w:rPr>
                <w:sz w:val="2"/>
                <w:szCs w:val="2"/>
              </w:rPr>
            </w:pPr>
          </w:p>
        </w:tc>
        <w:tc>
          <w:tcPr>
            <w:tcW w:w="2566" w:type="dxa"/>
            <w:vMerge w:val="continue"/>
            <w:tcBorders>
              <w:top w:val="nil"/>
            </w:tcBorders>
          </w:tcPr>
          <w:p w14:paraId="4CBACBB1">
            <w:pPr>
              <w:rPr>
                <w:sz w:val="2"/>
                <w:szCs w:val="2"/>
              </w:rPr>
            </w:pPr>
          </w:p>
        </w:tc>
        <w:tc>
          <w:tcPr>
            <w:tcW w:w="2566" w:type="dxa"/>
            <w:vMerge w:val="continue"/>
            <w:tcBorders>
              <w:top w:val="nil"/>
            </w:tcBorders>
            <w:shd w:val="clear" w:color="auto" w:fill="F4F7FA"/>
          </w:tcPr>
          <w:p w14:paraId="58344B54">
            <w:pPr>
              <w:rPr>
                <w:b/>
                <w:bCs w:val="0"/>
                <w:sz w:val="2"/>
                <w:szCs w:val="2"/>
              </w:rPr>
            </w:pPr>
          </w:p>
        </w:tc>
        <w:tc>
          <w:tcPr>
            <w:tcW w:w="2566" w:type="dxa"/>
            <w:gridSpan w:val="3"/>
            <w:tcBorders>
              <w:top w:val="single" w:color="0000FF" w:sz="4" w:space="0"/>
              <w:bottom w:val="nil"/>
            </w:tcBorders>
          </w:tcPr>
          <w:p w14:paraId="0E3D2C49">
            <w:pPr>
              <w:pStyle w:val="13"/>
              <w:spacing w:before="8" w:line="163" w:lineRule="exact"/>
              <w:ind w:left="0" w:leftChars="0" w:firstLine="0" w:firstLineChars="0"/>
              <w:rPr>
                <w:rFonts w:ascii="Times New Roman"/>
                <w:sz w:val="18"/>
              </w:rPr>
            </w:pPr>
          </w:p>
        </w:tc>
      </w:tr>
      <w:tr w14:paraId="3F16644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216" w:hRule="atLeast"/>
        </w:trPr>
        <w:tc>
          <w:tcPr>
            <w:tcW w:w="2566" w:type="dxa"/>
            <w:vMerge w:val="continue"/>
            <w:tcBorders>
              <w:top w:val="nil"/>
            </w:tcBorders>
            <w:shd w:val="clear" w:color="auto" w:fill="F4F7FA"/>
          </w:tcPr>
          <w:p w14:paraId="44C6C15A">
            <w:pPr>
              <w:rPr>
                <w:sz w:val="2"/>
                <w:szCs w:val="2"/>
              </w:rPr>
            </w:pPr>
          </w:p>
        </w:tc>
        <w:tc>
          <w:tcPr>
            <w:tcW w:w="2566" w:type="dxa"/>
            <w:vMerge w:val="continue"/>
            <w:tcBorders>
              <w:top w:val="nil"/>
            </w:tcBorders>
          </w:tcPr>
          <w:p w14:paraId="041841F8">
            <w:pPr>
              <w:rPr>
                <w:sz w:val="2"/>
                <w:szCs w:val="2"/>
              </w:rPr>
            </w:pPr>
          </w:p>
        </w:tc>
        <w:tc>
          <w:tcPr>
            <w:tcW w:w="2566" w:type="dxa"/>
            <w:vMerge w:val="continue"/>
            <w:tcBorders>
              <w:top w:val="nil"/>
            </w:tcBorders>
            <w:shd w:val="clear" w:color="auto" w:fill="F4F7FA"/>
          </w:tcPr>
          <w:p w14:paraId="0DA70C47">
            <w:pPr>
              <w:rPr>
                <w:b/>
                <w:bCs w:val="0"/>
                <w:sz w:val="2"/>
                <w:szCs w:val="2"/>
              </w:rPr>
            </w:pPr>
          </w:p>
        </w:tc>
        <w:tc>
          <w:tcPr>
            <w:tcW w:w="1085" w:type="dxa"/>
            <w:tcBorders>
              <w:top w:val="single" w:color="0000FF" w:sz="4" w:space="0"/>
              <w:right w:val="nil"/>
            </w:tcBorders>
          </w:tcPr>
          <w:p w14:paraId="692F91C6">
            <w:pPr>
              <w:pStyle w:val="13"/>
              <w:ind w:left="0"/>
              <w:rPr>
                <w:rFonts w:ascii="Times New Roman"/>
                <w:sz w:val="14"/>
              </w:rPr>
            </w:pPr>
          </w:p>
        </w:tc>
        <w:tc>
          <w:tcPr>
            <w:tcW w:w="1481" w:type="dxa"/>
            <w:gridSpan w:val="2"/>
            <w:tcBorders>
              <w:top w:val="nil"/>
              <w:left w:val="nil"/>
            </w:tcBorders>
          </w:tcPr>
          <w:p w14:paraId="708A3E01">
            <w:pPr>
              <w:pStyle w:val="13"/>
              <w:ind w:left="0"/>
              <w:rPr>
                <w:rFonts w:ascii="Times New Roman"/>
                <w:sz w:val="14"/>
              </w:rPr>
            </w:pPr>
          </w:p>
        </w:tc>
      </w:tr>
    </w:tbl>
    <w:p w14:paraId="7F833D58">
      <w:pPr>
        <w:pStyle w:val="7"/>
        <w:spacing w:before="343"/>
        <w:rPr>
          <w:rFonts w:ascii="Calibri"/>
          <w:b/>
          <w:sz w:val="32"/>
        </w:rPr>
      </w:pPr>
      <w:bookmarkStart w:id="0" w:name="_GoBack"/>
      <w:bookmarkEnd w:id="0"/>
    </w:p>
    <w:p w14:paraId="5F57669F">
      <w:pPr>
        <w:pStyle w:val="2"/>
      </w:pPr>
      <w:r>
        <w:rPr>
          <w:color w:val="133B57"/>
        </w:rPr>
        <w:t>Tool</w:t>
      </w:r>
      <w:r>
        <w:rPr>
          <w:color w:val="133B57"/>
          <w:spacing w:val="-4"/>
        </w:rPr>
        <w:t xml:space="preserve"> </w:t>
      </w:r>
      <w:r>
        <w:rPr>
          <w:color w:val="133B57"/>
          <w:spacing w:val="-2"/>
        </w:rPr>
        <w:t>Links</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3422"/>
        <w:gridCol w:w="3422"/>
        <w:gridCol w:w="3422"/>
      </w:tblGrid>
      <w:tr w14:paraId="5EFE967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shd w:val="clear" w:color="auto" w:fill="E9F1F9"/>
          </w:tcPr>
          <w:p w14:paraId="4543C127">
            <w:pPr>
              <w:pStyle w:val="13"/>
              <w:spacing w:line="218" w:lineRule="exact"/>
              <w:rPr>
                <w:rFonts w:ascii="Arial"/>
                <w:b/>
                <w:sz w:val="19"/>
              </w:rPr>
            </w:pPr>
            <w:r>
              <w:rPr>
                <w:rFonts w:ascii="Arial"/>
                <w:b/>
                <w:color w:val="133B57"/>
                <w:spacing w:val="-4"/>
                <w:sz w:val="19"/>
              </w:rPr>
              <w:t>Tool</w:t>
            </w:r>
          </w:p>
        </w:tc>
        <w:tc>
          <w:tcPr>
            <w:tcW w:w="3422" w:type="dxa"/>
            <w:shd w:val="clear" w:color="auto" w:fill="E9F1F9"/>
          </w:tcPr>
          <w:p w14:paraId="65FC35D5">
            <w:pPr>
              <w:pStyle w:val="13"/>
              <w:spacing w:line="218" w:lineRule="exact"/>
              <w:rPr>
                <w:rFonts w:ascii="Arial"/>
                <w:b/>
                <w:sz w:val="19"/>
              </w:rPr>
            </w:pPr>
            <w:r>
              <w:rPr>
                <w:rFonts w:ascii="Arial"/>
                <w:b/>
                <w:color w:val="133B57"/>
                <w:spacing w:val="-2"/>
                <w:sz w:val="19"/>
              </w:rPr>
              <w:t>Purpose</w:t>
            </w:r>
          </w:p>
        </w:tc>
        <w:tc>
          <w:tcPr>
            <w:tcW w:w="3422" w:type="dxa"/>
            <w:shd w:val="clear" w:color="auto" w:fill="E9F1F9"/>
          </w:tcPr>
          <w:p w14:paraId="39E2A059">
            <w:pPr>
              <w:pStyle w:val="13"/>
              <w:spacing w:line="218" w:lineRule="exact"/>
              <w:rPr>
                <w:rFonts w:ascii="Arial"/>
                <w:b/>
                <w:sz w:val="19"/>
              </w:rPr>
            </w:pPr>
            <w:r>
              <w:rPr>
                <w:rFonts w:ascii="Arial"/>
                <w:b/>
                <w:color w:val="133B57"/>
                <w:spacing w:val="-4"/>
                <w:sz w:val="19"/>
              </w:rPr>
              <w:t>Link</w:t>
            </w:r>
          </w:p>
        </w:tc>
      </w:tr>
      <w:tr w14:paraId="2C86984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62F19934">
            <w:pPr>
              <w:pStyle w:val="13"/>
              <w:spacing w:line="218" w:lineRule="exact"/>
              <w:rPr>
                <w:rFonts w:ascii="Arial MT"/>
                <w:sz w:val="19"/>
              </w:rPr>
            </w:pPr>
            <w:r>
              <w:rPr>
                <w:rFonts w:ascii="Arial MT"/>
                <w:color w:val="2C3747"/>
                <w:sz w:val="19"/>
              </w:rPr>
              <w:t>Firebase</w:t>
            </w:r>
            <w:r>
              <w:rPr>
                <w:rFonts w:ascii="Arial MT"/>
                <w:color w:val="2C3747"/>
                <w:spacing w:val="-4"/>
                <w:sz w:val="19"/>
              </w:rPr>
              <w:t xml:space="preserve"> </w:t>
            </w:r>
            <w:r>
              <w:rPr>
                <w:rFonts w:ascii="Arial MT"/>
                <w:color w:val="2C3747"/>
                <w:spacing w:val="-2"/>
                <w:sz w:val="19"/>
              </w:rPr>
              <w:t>Console</w:t>
            </w:r>
          </w:p>
        </w:tc>
        <w:tc>
          <w:tcPr>
            <w:tcW w:w="3422" w:type="dxa"/>
          </w:tcPr>
          <w:p w14:paraId="65C6ACFA">
            <w:pPr>
              <w:pStyle w:val="13"/>
              <w:spacing w:line="218" w:lineRule="exact"/>
              <w:rPr>
                <w:rFonts w:ascii="Arial MT"/>
                <w:sz w:val="19"/>
              </w:rPr>
            </w:pPr>
            <w:r>
              <w:rPr>
                <w:rFonts w:ascii="Arial MT"/>
                <w:color w:val="2C3747"/>
                <w:sz w:val="19"/>
              </w:rPr>
              <w:t>Cloud</w:t>
            </w:r>
            <w:r>
              <w:rPr>
                <w:rFonts w:ascii="Arial MT"/>
                <w:color w:val="2C3747"/>
                <w:spacing w:val="-6"/>
                <w:sz w:val="19"/>
              </w:rPr>
              <w:t xml:space="preserve"> </w:t>
            </w:r>
            <w:r>
              <w:rPr>
                <w:rFonts w:ascii="Arial MT"/>
                <w:color w:val="2C3747"/>
                <w:sz w:val="19"/>
              </w:rPr>
              <w:t>storage</w:t>
            </w:r>
            <w:r>
              <w:rPr>
                <w:rFonts w:ascii="Arial MT"/>
                <w:color w:val="2C3747"/>
                <w:spacing w:val="-4"/>
                <w:sz w:val="19"/>
              </w:rPr>
              <w:t xml:space="preserve"> </w:t>
            </w:r>
            <w:r>
              <w:rPr>
                <w:rFonts w:ascii="Arial MT"/>
                <w:color w:val="2C3747"/>
                <w:sz w:val="19"/>
              </w:rPr>
              <w:t>and</w:t>
            </w:r>
            <w:r>
              <w:rPr>
                <w:rFonts w:ascii="Arial MT"/>
                <w:color w:val="2C3747"/>
                <w:spacing w:val="-4"/>
                <w:sz w:val="19"/>
              </w:rPr>
              <w:t xml:space="preserve"> </w:t>
            </w:r>
            <w:r>
              <w:rPr>
                <w:rFonts w:ascii="Arial MT"/>
                <w:color w:val="2C3747"/>
                <w:sz w:val="19"/>
              </w:rPr>
              <w:t>project</w:t>
            </w:r>
            <w:r>
              <w:rPr>
                <w:rFonts w:ascii="Arial MT"/>
                <w:color w:val="2C3747"/>
                <w:spacing w:val="-2"/>
                <w:sz w:val="19"/>
              </w:rPr>
              <w:t xml:space="preserve"> evidence</w:t>
            </w:r>
          </w:p>
        </w:tc>
        <w:tc>
          <w:tcPr>
            <w:tcW w:w="3422" w:type="dxa"/>
          </w:tcPr>
          <w:p w14:paraId="7597CED0">
            <w:pPr>
              <w:pStyle w:val="13"/>
              <w:spacing w:line="218" w:lineRule="exact"/>
              <w:rPr>
                <w:rFonts w:ascii="Arial MT"/>
                <w:sz w:val="19"/>
              </w:rPr>
            </w:pPr>
            <w:r>
              <w:fldChar w:fldCharType="begin"/>
            </w:r>
            <w:r>
              <w:instrText xml:space="preserve"> HYPERLINK "https://console.firebase.google.com/" \h </w:instrText>
            </w:r>
            <w:r>
              <w:fldChar w:fldCharType="separate"/>
            </w:r>
            <w:r>
              <w:rPr>
                <w:rFonts w:ascii="Arial MT"/>
                <w:color w:val="2C3747"/>
                <w:spacing w:val="-2"/>
                <w:sz w:val="19"/>
              </w:rPr>
              <w:t>https://console.firebase.google.com/</w:t>
            </w:r>
            <w:r>
              <w:rPr>
                <w:rFonts w:ascii="Arial MT"/>
                <w:color w:val="2C3747"/>
                <w:spacing w:val="-2"/>
                <w:sz w:val="19"/>
              </w:rPr>
              <w:fldChar w:fldCharType="end"/>
            </w:r>
          </w:p>
        </w:tc>
      </w:tr>
      <w:tr w14:paraId="7B2AA66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73E3394D">
            <w:pPr>
              <w:pStyle w:val="13"/>
              <w:spacing w:before="123"/>
              <w:rPr>
                <w:rFonts w:ascii="Arial MT"/>
                <w:sz w:val="19"/>
              </w:rPr>
            </w:pPr>
            <w:r>
              <w:rPr>
                <w:rFonts w:ascii="Arial MT"/>
                <w:color w:val="2C3747"/>
                <w:spacing w:val="-2"/>
                <w:sz w:val="19"/>
              </w:rPr>
              <w:t>Postman</w:t>
            </w:r>
          </w:p>
        </w:tc>
        <w:tc>
          <w:tcPr>
            <w:tcW w:w="3422" w:type="dxa"/>
          </w:tcPr>
          <w:p w14:paraId="73D5A4DF">
            <w:pPr>
              <w:pStyle w:val="13"/>
              <w:spacing w:line="276" w:lineRule="auto"/>
              <w:ind w:right="731"/>
              <w:rPr>
                <w:rFonts w:ascii="Arial MT"/>
                <w:sz w:val="19"/>
              </w:rPr>
            </w:pPr>
            <w:r>
              <w:rPr>
                <w:rFonts w:ascii="Arial MT"/>
                <w:color w:val="2C3747"/>
                <w:spacing w:val="-2"/>
                <w:sz w:val="19"/>
              </w:rPr>
              <w:t>REST</w:t>
            </w:r>
            <w:r>
              <w:rPr>
                <w:rFonts w:ascii="Arial MT"/>
                <w:color w:val="2C3747"/>
                <w:spacing w:val="-11"/>
                <w:sz w:val="19"/>
              </w:rPr>
              <w:t xml:space="preserve"> </w:t>
            </w:r>
            <w:r>
              <w:rPr>
                <w:rFonts w:ascii="Arial MT"/>
                <w:color w:val="2C3747"/>
                <w:spacing w:val="-2"/>
                <w:sz w:val="19"/>
              </w:rPr>
              <w:t>API</w:t>
            </w:r>
            <w:r>
              <w:rPr>
                <w:rFonts w:ascii="Arial MT"/>
                <w:color w:val="2C3747"/>
                <w:spacing w:val="-10"/>
                <w:sz w:val="19"/>
              </w:rPr>
              <w:t xml:space="preserve"> </w:t>
            </w:r>
            <w:r>
              <w:rPr>
                <w:rFonts w:ascii="Arial MT"/>
                <w:color w:val="2C3747"/>
                <w:spacing w:val="-2"/>
                <w:sz w:val="19"/>
              </w:rPr>
              <w:t>request-response evidence</w:t>
            </w:r>
          </w:p>
        </w:tc>
        <w:tc>
          <w:tcPr>
            <w:tcW w:w="3422" w:type="dxa"/>
          </w:tcPr>
          <w:p w14:paraId="167FAB67">
            <w:pPr>
              <w:pStyle w:val="13"/>
              <w:spacing w:before="123"/>
              <w:rPr>
                <w:rFonts w:ascii="Arial MT"/>
                <w:sz w:val="19"/>
              </w:rPr>
            </w:pPr>
            <w:r>
              <w:fldChar w:fldCharType="begin"/>
            </w:r>
            <w:r>
              <w:instrText xml:space="preserve"> HYPERLINK "https://www.postman.com/downloads/" \h </w:instrText>
            </w:r>
            <w:r>
              <w:fldChar w:fldCharType="separate"/>
            </w:r>
            <w:r>
              <w:rPr>
                <w:rFonts w:ascii="Arial MT"/>
                <w:color w:val="2C3747"/>
                <w:spacing w:val="-2"/>
                <w:sz w:val="19"/>
              </w:rPr>
              <w:t>https://www.postman.com/downloads/</w:t>
            </w:r>
            <w:r>
              <w:rPr>
                <w:rFonts w:ascii="Arial MT"/>
                <w:color w:val="2C3747"/>
                <w:spacing w:val="-2"/>
                <w:sz w:val="19"/>
              </w:rPr>
              <w:fldChar w:fldCharType="end"/>
            </w:r>
          </w:p>
        </w:tc>
      </w:tr>
      <w:tr w14:paraId="60D005D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5CAE8E75">
            <w:pPr>
              <w:pStyle w:val="13"/>
              <w:spacing w:before="124"/>
              <w:rPr>
                <w:rFonts w:ascii="Arial MT"/>
                <w:sz w:val="19"/>
              </w:rPr>
            </w:pPr>
            <w:r>
              <w:rPr>
                <w:rFonts w:ascii="Arial MT"/>
                <w:color w:val="2C3747"/>
                <w:spacing w:val="-2"/>
                <w:sz w:val="19"/>
              </w:rPr>
              <w:t>JSONPlaceholder</w:t>
            </w:r>
          </w:p>
        </w:tc>
        <w:tc>
          <w:tcPr>
            <w:tcW w:w="3422" w:type="dxa"/>
          </w:tcPr>
          <w:p w14:paraId="1FCC9CD7">
            <w:pPr>
              <w:pStyle w:val="13"/>
              <w:spacing w:line="273" w:lineRule="auto"/>
              <w:ind w:right="731"/>
              <w:rPr>
                <w:rFonts w:ascii="Arial MT"/>
                <w:sz w:val="19"/>
              </w:rPr>
            </w:pPr>
            <w:r>
              <w:rPr>
                <w:rFonts w:ascii="Arial MT"/>
                <w:color w:val="2C3747"/>
                <w:sz w:val="19"/>
              </w:rPr>
              <w:t>Safe</w:t>
            </w:r>
            <w:r>
              <w:rPr>
                <w:rFonts w:ascii="Arial MT"/>
                <w:color w:val="2C3747"/>
                <w:spacing w:val="-14"/>
                <w:sz w:val="19"/>
              </w:rPr>
              <w:t xml:space="preserve"> </w:t>
            </w:r>
            <w:r>
              <w:rPr>
                <w:rFonts w:ascii="Arial MT"/>
                <w:color w:val="2C3747"/>
                <w:sz w:val="19"/>
              </w:rPr>
              <w:t>public</w:t>
            </w:r>
            <w:r>
              <w:rPr>
                <w:rFonts w:ascii="Arial MT"/>
                <w:color w:val="2C3747"/>
                <w:spacing w:val="-13"/>
                <w:sz w:val="19"/>
              </w:rPr>
              <w:t xml:space="preserve"> </w:t>
            </w:r>
            <w:r>
              <w:rPr>
                <w:rFonts w:ascii="Arial MT"/>
                <w:color w:val="2C3747"/>
                <w:sz w:val="19"/>
              </w:rPr>
              <w:t>API</w:t>
            </w:r>
            <w:r>
              <w:rPr>
                <w:rFonts w:ascii="Arial MT"/>
                <w:color w:val="2C3747"/>
                <w:spacing w:val="-13"/>
                <w:sz w:val="19"/>
              </w:rPr>
              <w:t xml:space="preserve"> </w:t>
            </w:r>
            <w:r>
              <w:rPr>
                <w:rFonts w:ascii="Arial MT"/>
                <w:color w:val="2C3747"/>
                <w:sz w:val="19"/>
              </w:rPr>
              <w:t>for</w:t>
            </w:r>
            <w:r>
              <w:rPr>
                <w:rFonts w:ascii="Arial MT"/>
                <w:color w:val="2C3747"/>
                <w:spacing w:val="-13"/>
                <w:sz w:val="19"/>
              </w:rPr>
              <w:t xml:space="preserve"> </w:t>
            </w:r>
            <w:r>
              <w:rPr>
                <w:rFonts w:ascii="Arial MT"/>
                <w:color w:val="2C3747"/>
                <w:sz w:val="19"/>
              </w:rPr>
              <w:t xml:space="preserve">GET/POST </w:t>
            </w:r>
            <w:r>
              <w:rPr>
                <w:rFonts w:ascii="Arial MT"/>
                <w:color w:val="2C3747"/>
                <w:spacing w:val="-2"/>
                <w:sz w:val="19"/>
              </w:rPr>
              <w:t>practice</w:t>
            </w:r>
          </w:p>
        </w:tc>
        <w:tc>
          <w:tcPr>
            <w:tcW w:w="3422" w:type="dxa"/>
          </w:tcPr>
          <w:p w14:paraId="7330FDA1">
            <w:pPr>
              <w:pStyle w:val="13"/>
              <w:spacing w:before="124"/>
              <w:rPr>
                <w:rFonts w:ascii="Arial MT"/>
                <w:sz w:val="19"/>
              </w:rPr>
            </w:pPr>
            <w:r>
              <w:fldChar w:fldCharType="begin"/>
            </w:r>
            <w:r>
              <w:instrText xml:space="preserve"> HYPERLINK "https://jsonplaceholder.typicode.com/" \h </w:instrText>
            </w:r>
            <w:r>
              <w:fldChar w:fldCharType="separate"/>
            </w:r>
            <w:r>
              <w:rPr>
                <w:rFonts w:ascii="Arial MT"/>
                <w:color w:val="2C3747"/>
                <w:spacing w:val="-2"/>
                <w:sz w:val="19"/>
              </w:rPr>
              <w:t>https://jsonplaceholder.typicode.com/</w:t>
            </w:r>
            <w:r>
              <w:rPr>
                <w:rFonts w:ascii="Arial MT"/>
                <w:color w:val="2C3747"/>
                <w:spacing w:val="-2"/>
                <w:sz w:val="19"/>
              </w:rPr>
              <w:fldChar w:fldCharType="end"/>
            </w:r>
          </w:p>
        </w:tc>
      </w:tr>
      <w:tr w14:paraId="36641FD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3422" w:type="dxa"/>
          </w:tcPr>
          <w:p w14:paraId="0477462E">
            <w:pPr>
              <w:pStyle w:val="13"/>
              <w:spacing w:before="124"/>
              <w:rPr>
                <w:rFonts w:ascii="Arial MT"/>
                <w:sz w:val="19"/>
              </w:rPr>
            </w:pPr>
            <w:r>
              <w:rPr>
                <w:rFonts w:ascii="Arial MT"/>
                <w:color w:val="2C3747"/>
                <w:spacing w:val="-2"/>
                <w:sz w:val="19"/>
              </w:rPr>
              <w:t>ReqRes</w:t>
            </w:r>
          </w:p>
        </w:tc>
        <w:tc>
          <w:tcPr>
            <w:tcW w:w="3422" w:type="dxa"/>
          </w:tcPr>
          <w:p w14:paraId="69D84BDF">
            <w:pPr>
              <w:pStyle w:val="13"/>
              <w:spacing w:line="273" w:lineRule="auto"/>
              <w:ind w:right="213"/>
              <w:rPr>
                <w:rFonts w:ascii="Arial MT"/>
                <w:sz w:val="19"/>
              </w:rPr>
            </w:pPr>
            <w:r>
              <w:rPr>
                <w:rFonts w:ascii="Arial MT"/>
                <w:color w:val="2C3747"/>
                <w:sz w:val="19"/>
              </w:rPr>
              <w:t>Safe</w:t>
            </w:r>
            <w:r>
              <w:rPr>
                <w:rFonts w:ascii="Arial MT"/>
                <w:color w:val="2C3747"/>
                <w:spacing w:val="-14"/>
                <w:sz w:val="19"/>
              </w:rPr>
              <w:t xml:space="preserve"> </w:t>
            </w:r>
            <w:r>
              <w:rPr>
                <w:rFonts w:ascii="Arial MT"/>
                <w:color w:val="2C3747"/>
                <w:sz w:val="19"/>
              </w:rPr>
              <w:t>public</w:t>
            </w:r>
            <w:r>
              <w:rPr>
                <w:rFonts w:ascii="Arial MT"/>
                <w:color w:val="2C3747"/>
                <w:spacing w:val="-13"/>
                <w:sz w:val="19"/>
              </w:rPr>
              <w:t xml:space="preserve"> </w:t>
            </w:r>
            <w:r>
              <w:rPr>
                <w:rFonts w:ascii="Arial MT"/>
                <w:color w:val="2C3747"/>
                <w:sz w:val="19"/>
              </w:rPr>
              <w:t>API</w:t>
            </w:r>
            <w:r>
              <w:rPr>
                <w:rFonts w:ascii="Arial MT"/>
                <w:color w:val="2C3747"/>
                <w:spacing w:val="-13"/>
                <w:sz w:val="19"/>
              </w:rPr>
              <w:t xml:space="preserve"> </w:t>
            </w:r>
            <w:r>
              <w:rPr>
                <w:rFonts w:ascii="Arial MT"/>
                <w:color w:val="2C3747"/>
                <w:sz w:val="19"/>
              </w:rPr>
              <w:t>for</w:t>
            </w:r>
            <w:r>
              <w:rPr>
                <w:rFonts w:ascii="Arial MT"/>
                <w:color w:val="2C3747"/>
                <w:spacing w:val="-13"/>
                <w:sz w:val="19"/>
              </w:rPr>
              <w:t xml:space="preserve"> </w:t>
            </w:r>
            <w:r>
              <w:rPr>
                <w:rFonts w:ascii="Arial MT"/>
                <w:color w:val="2C3747"/>
                <w:sz w:val="19"/>
              </w:rPr>
              <w:t xml:space="preserve">request-response </w:t>
            </w:r>
            <w:r>
              <w:rPr>
                <w:rFonts w:ascii="Arial MT"/>
                <w:color w:val="2C3747"/>
                <w:spacing w:val="-2"/>
                <w:sz w:val="19"/>
              </w:rPr>
              <w:t>practice</w:t>
            </w:r>
          </w:p>
        </w:tc>
        <w:tc>
          <w:tcPr>
            <w:tcW w:w="3422" w:type="dxa"/>
          </w:tcPr>
          <w:p w14:paraId="1A1B7C32">
            <w:pPr>
              <w:pStyle w:val="13"/>
              <w:spacing w:before="124"/>
              <w:rPr>
                <w:rFonts w:ascii="Arial MT"/>
                <w:sz w:val="19"/>
              </w:rPr>
            </w:pPr>
            <w:r>
              <w:fldChar w:fldCharType="begin"/>
            </w:r>
            <w:r>
              <w:instrText xml:space="preserve"> HYPERLINK "https://reqres.in/" \h </w:instrText>
            </w:r>
            <w:r>
              <w:fldChar w:fldCharType="separate"/>
            </w:r>
            <w:r>
              <w:rPr>
                <w:rFonts w:ascii="Arial MT"/>
                <w:color w:val="2C3747"/>
                <w:spacing w:val="-2"/>
                <w:sz w:val="19"/>
              </w:rPr>
              <w:t>https://reqres.in/</w:t>
            </w:r>
            <w:r>
              <w:rPr>
                <w:rFonts w:ascii="Arial MT"/>
                <w:color w:val="2C3747"/>
                <w:spacing w:val="-2"/>
                <w:sz w:val="19"/>
              </w:rPr>
              <w:fldChar w:fldCharType="end"/>
            </w:r>
          </w:p>
        </w:tc>
      </w:tr>
      <w:tr w14:paraId="25FAF1C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3ADFBBC9">
            <w:pPr>
              <w:pStyle w:val="13"/>
              <w:spacing w:line="217" w:lineRule="exact"/>
              <w:rPr>
                <w:rFonts w:ascii="Arial MT"/>
                <w:sz w:val="19"/>
              </w:rPr>
            </w:pPr>
            <w:r>
              <w:rPr>
                <w:rFonts w:ascii="Arial MT"/>
                <w:color w:val="2C3747"/>
                <w:spacing w:val="-2"/>
                <w:sz w:val="19"/>
              </w:rPr>
              <w:t>draw.io</w:t>
            </w:r>
          </w:p>
        </w:tc>
        <w:tc>
          <w:tcPr>
            <w:tcW w:w="3422" w:type="dxa"/>
          </w:tcPr>
          <w:p w14:paraId="3A5B4E59">
            <w:pPr>
              <w:pStyle w:val="13"/>
              <w:spacing w:line="217" w:lineRule="exact"/>
              <w:rPr>
                <w:rFonts w:ascii="Arial MT"/>
                <w:sz w:val="19"/>
              </w:rPr>
            </w:pPr>
            <w:r>
              <w:rPr>
                <w:rFonts w:ascii="Arial MT"/>
                <w:color w:val="2C3747"/>
                <w:sz w:val="19"/>
              </w:rPr>
              <w:t>Architecture</w:t>
            </w:r>
            <w:r>
              <w:rPr>
                <w:rFonts w:ascii="Arial MT"/>
                <w:color w:val="2C3747"/>
                <w:spacing w:val="-4"/>
                <w:sz w:val="19"/>
              </w:rPr>
              <w:t xml:space="preserve"> </w:t>
            </w:r>
            <w:r>
              <w:rPr>
                <w:rFonts w:ascii="Arial MT"/>
                <w:color w:val="2C3747"/>
                <w:sz w:val="19"/>
              </w:rPr>
              <w:t>and</w:t>
            </w:r>
            <w:r>
              <w:rPr>
                <w:rFonts w:ascii="Arial MT"/>
                <w:color w:val="2C3747"/>
                <w:spacing w:val="-5"/>
                <w:sz w:val="19"/>
              </w:rPr>
              <w:t xml:space="preserve"> </w:t>
            </w:r>
            <w:r>
              <w:rPr>
                <w:rFonts w:ascii="Arial MT"/>
                <w:color w:val="2C3747"/>
                <w:sz w:val="19"/>
              </w:rPr>
              <w:t>workflow</w:t>
            </w:r>
            <w:r>
              <w:rPr>
                <w:rFonts w:ascii="Arial MT"/>
                <w:color w:val="2C3747"/>
                <w:spacing w:val="-4"/>
                <w:sz w:val="19"/>
              </w:rPr>
              <w:t xml:space="preserve"> </w:t>
            </w:r>
            <w:r>
              <w:rPr>
                <w:rFonts w:ascii="Arial MT"/>
                <w:color w:val="2C3747"/>
                <w:spacing w:val="-2"/>
                <w:sz w:val="19"/>
              </w:rPr>
              <w:t>diagrams</w:t>
            </w:r>
          </w:p>
        </w:tc>
        <w:tc>
          <w:tcPr>
            <w:tcW w:w="3422" w:type="dxa"/>
          </w:tcPr>
          <w:p w14:paraId="2237D5D0">
            <w:pPr>
              <w:pStyle w:val="13"/>
              <w:spacing w:line="217" w:lineRule="exact"/>
              <w:rPr>
                <w:rFonts w:ascii="Arial MT"/>
                <w:sz w:val="19"/>
              </w:rPr>
            </w:pPr>
            <w:r>
              <w:fldChar w:fldCharType="begin"/>
            </w:r>
            <w:r>
              <w:instrText xml:space="preserve"> HYPERLINK "https://app.diagrams.net/" \h </w:instrText>
            </w:r>
            <w:r>
              <w:fldChar w:fldCharType="separate"/>
            </w:r>
            <w:r>
              <w:rPr>
                <w:rFonts w:ascii="Arial MT"/>
                <w:color w:val="2C3747"/>
                <w:spacing w:val="-2"/>
                <w:sz w:val="19"/>
              </w:rPr>
              <w:t>https://app.diagrams.net/</w:t>
            </w:r>
            <w:r>
              <w:rPr>
                <w:rFonts w:ascii="Arial MT"/>
                <w:color w:val="2C3747"/>
                <w:spacing w:val="-2"/>
                <w:sz w:val="19"/>
              </w:rPr>
              <w:fldChar w:fldCharType="end"/>
            </w:r>
          </w:p>
        </w:tc>
      </w:tr>
      <w:tr w14:paraId="129565B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1A798DBB">
            <w:pPr>
              <w:pStyle w:val="13"/>
              <w:rPr>
                <w:rFonts w:ascii="Arial MT"/>
                <w:sz w:val="19"/>
              </w:rPr>
            </w:pPr>
            <w:r>
              <w:rPr>
                <w:rFonts w:ascii="Arial MT"/>
                <w:color w:val="2C3747"/>
                <w:spacing w:val="-2"/>
                <w:sz w:val="19"/>
              </w:rPr>
              <w:t>GitHub</w:t>
            </w:r>
          </w:p>
        </w:tc>
        <w:tc>
          <w:tcPr>
            <w:tcW w:w="3422" w:type="dxa"/>
          </w:tcPr>
          <w:p w14:paraId="460CFF4B">
            <w:pPr>
              <w:pStyle w:val="13"/>
              <w:rPr>
                <w:rFonts w:ascii="Arial MT"/>
                <w:sz w:val="19"/>
              </w:rPr>
            </w:pPr>
            <w:r>
              <w:rPr>
                <w:rFonts w:ascii="Arial MT"/>
                <w:color w:val="2C3747"/>
                <w:sz w:val="19"/>
              </w:rPr>
              <w:t>Repository</w:t>
            </w:r>
            <w:r>
              <w:rPr>
                <w:rFonts w:ascii="Arial MT"/>
                <w:color w:val="2C3747"/>
                <w:spacing w:val="-7"/>
                <w:sz w:val="19"/>
              </w:rPr>
              <w:t xml:space="preserve"> </w:t>
            </w:r>
            <w:r>
              <w:rPr>
                <w:rFonts w:ascii="Arial MT"/>
                <w:color w:val="2C3747"/>
                <w:sz w:val="19"/>
              </w:rPr>
              <w:t>evidence</w:t>
            </w:r>
            <w:r>
              <w:rPr>
                <w:rFonts w:ascii="Arial MT"/>
                <w:color w:val="2C3747"/>
                <w:spacing w:val="-6"/>
                <w:sz w:val="19"/>
              </w:rPr>
              <w:t xml:space="preserve"> </w:t>
            </w:r>
            <w:r>
              <w:rPr>
                <w:rFonts w:ascii="Arial MT"/>
                <w:color w:val="2C3747"/>
                <w:spacing w:val="-2"/>
                <w:sz w:val="19"/>
              </w:rPr>
              <w:t>submission</w:t>
            </w:r>
          </w:p>
        </w:tc>
        <w:tc>
          <w:tcPr>
            <w:tcW w:w="3422" w:type="dxa"/>
          </w:tcPr>
          <w:p w14:paraId="425A3CA0">
            <w:pPr>
              <w:pStyle w:val="13"/>
              <w:rPr>
                <w:rFonts w:ascii="Arial MT"/>
                <w:sz w:val="19"/>
              </w:rPr>
            </w:pPr>
            <w:r>
              <w:fldChar w:fldCharType="begin"/>
            </w:r>
            <w:r>
              <w:instrText xml:space="preserve"> HYPERLINK "https://github.com/" \h </w:instrText>
            </w:r>
            <w:r>
              <w:fldChar w:fldCharType="separate"/>
            </w:r>
            <w:r>
              <w:rPr>
                <w:rFonts w:ascii="Arial MT"/>
                <w:color w:val="2C3747"/>
                <w:spacing w:val="-2"/>
                <w:sz w:val="19"/>
              </w:rPr>
              <w:t>https://github.com/</w:t>
            </w:r>
            <w:r>
              <w:rPr>
                <w:rFonts w:ascii="Arial MT"/>
                <w:color w:val="2C3747"/>
                <w:spacing w:val="-2"/>
                <w:sz w:val="19"/>
              </w:rPr>
              <w:fldChar w:fldCharType="end"/>
            </w:r>
          </w:p>
        </w:tc>
      </w:tr>
      <w:tr w14:paraId="0B3301B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7D120A8E">
            <w:pPr>
              <w:pStyle w:val="13"/>
              <w:spacing w:line="218" w:lineRule="exact"/>
              <w:rPr>
                <w:rFonts w:ascii="Arial MT"/>
                <w:sz w:val="19"/>
              </w:rPr>
            </w:pPr>
            <w:r>
              <w:rPr>
                <w:rFonts w:ascii="Arial MT"/>
                <w:color w:val="2C3747"/>
                <w:sz w:val="19"/>
              </w:rPr>
              <w:t>GitHub</w:t>
            </w:r>
            <w:r>
              <w:rPr>
                <w:rFonts w:ascii="Arial MT"/>
                <w:color w:val="2C3747"/>
                <w:spacing w:val="-2"/>
                <w:sz w:val="19"/>
              </w:rPr>
              <w:t xml:space="preserve"> Pages</w:t>
            </w:r>
          </w:p>
        </w:tc>
        <w:tc>
          <w:tcPr>
            <w:tcW w:w="3422" w:type="dxa"/>
          </w:tcPr>
          <w:p w14:paraId="4A68B8A8">
            <w:pPr>
              <w:pStyle w:val="13"/>
              <w:spacing w:line="218" w:lineRule="exact"/>
              <w:rPr>
                <w:rFonts w:ascii="Arial MT"/>
                <w:sz w:val="19"/>
              </w:rPr>
            </w:pPr>
            <w:r>
              <w:rPr>
                <w:rFonts w:ascii="Arial MT"/>
                <w:color w:val="2C3747"/>
                <w:sz w:val="19"/>
              </w:rPr>
              <w:t>Simple</w:t>
            </w:r>
            <w:r>
              <w:rPr>
                <w:rFonts w:ascii="Arial MT"/>
                <w:color w:val="2C3747"/>
                <w:spacing w:val="-6"/>
                <w:sz w:val="19"/>
              </w:rPr>
              <w:t xml:space="preserve"> </w:t>
            </w:r>
            <w:r>
              <w:rPr>
                <w:rFonts w:ascii="Arial MT"/>
                <w:color w:val="2C3747"/>
                <w:sz w:val="19"/>
              </w:rPr>
              <w:t>hosted</w:t>
            </w:r>
            <w:r>
              <w:rPr>
                <w:rFonts w:ascii="Arial MT"/>
                <w:color w:val="2C3747"/>
                <w:spacing w:val="-3"/>
                <w:sz w:val="19"/>
              </w:rPr>
              <w:t xml:space="preserve"> </w:t>
            </w:r>
            <w:r>
              <w:rPr>
                <w:rFonts w:ascii="Arial MT"/>
                <w:color w:val="2C3747"/>
                <w:sz w:val="19"/>
              </w:rPr>
              <w:t>web</w:t>
            </w:r>
            <w:r>
              <w:rPr>
                <w:rFonts w:ascii="Arial MT"/>
                <w:color w:val="2C3747"/>
                <w:spacing w:val="-4"/>
                <w:sz w:val="19"/>
              </w:rPr>
              <w:t xml:space="preserve"> </w:t>
            </w:r>
            <w:r>
              <w:rPr>
                <w:rFonts w:ascii="Arial MT"/>
                <w:color w:val="2C3747"/>
                <w:sz w:val="19"/>
              </w:rPr>
              <w:t>access</w:t>
            </w:r>
            <w:r>
              <w:rPr>
                <w:rFonts w:ascii="Arial MT"/>
                <w:color w:val="2C3747"/>
                <w:spacing w:val="-1"/>
                <w:sz w:val="19"/>
              </w:rPr>
              <w:t xml:space="preserve"> </w:t>
            </w:r>
            <w:r>
              <w:rPr>
                <w:rFonts w:ascii="Arial MT"/>
                <w:color w:val="2C3747"/>
                <w:spacing w:val="-2"/>
                <w:sz w:val="19"/>
              </w:rPr>
              <w:t>evidence</w:t>
            </w:r>
          </w:p>
        </w:tc>
        <w:tc>
          <w:tcPr>
            <w:tcW w:w="3422" w:type="dxa"/>
          </w:tcPr>
          <w:p w14:paraId="73EDF240">
            <w:pPr>
              <w:pStyle w:val="13"/>
              <w:spacing w:line="218" w:lineRule="exact"/>
              <w:rPr>
                <w:rFonts w:ascii="Arial MT"/>
                <w:sz w:val="19"/>
              </w:rPr>
            </w:pPr>
            <w:r>
              <w:fldChar w:fldCharType="begin"/>
            </w:r>
            <w:r>
              <w:instrText xml:space="preserve"> HYPERLINK "https://pages.github.com/" \h </w:instrText>
            </w:r>
            <w:r>
              <w:fldChar w:fldCharType="separate"/>
            </w:r>
            <w:r>
              <w:rPr>
                <w:rFonts w:ascii="Arial MT"/>
                <w:color w:val="2C3747"/>
                <w:spacing w:val="-2"/>
                <w:sz w:val="19"/>
              </w:rPr>
              <w:t>https://pages.github.com/</w:t>
            </w:r>
            <w:r>
              <w:rPr>
                <w:rFonts w:ascii="Arial MT"/>
                <w:color w:val="2C3747"/>
                <w:spacing w:val="-2"/>
                <w:sz w:val="19"/>
              </w:rPr>
              <w:fldChar w:fldCharType="end"/>
            </w:r>
          </w:p>
        </w:tc>
      </w:tr>
    </w:tbl>
    <w:p w14:paraId="198BD038">
      <w:pPr>
        <w:pStyle w:val="7"/>
        <w:spacing w:before="351"/>
        <w:rPr>
          <w:rFonts w:ascii="Calibri"/>
          <w:b/>
          <w:sz w:val="32"/>
        </w:rPr>
      </w:pPr>
    </w:p>
    <w:p w14:paraId="34AFC1D4">
      <w:pPr>
        <w:pStyle w:val="2"/>
        <w:spacing w:after="54"/>
      </w:pPr>
      <w:r>
        <w:rPr>
          <w:color w:val="133B57"/>
        </w:rPr>
        <w:t>Experiment</w:t>
      </w:r>
      <w:r>
        <w:rPr>
          <w:color w:val="133B57"/>
          <w:spacing w:val="-10"/>
        </w:rPr>
        <w:t xml:space="preserve"> </w:t>
      </w:r>
      <w:r>
        <w:rPr>
          <w:color w:val="133B57"/>
        </w:rPr>
        <w:t>1:</w:t>
      </w:r>
      <w:r>
        <w:rPr>
          <w:color w:val="133B57"/>
          <w:spacing w:val="-10"/>
        </w:rPr>
        <w:t xml:space="preserve"> </w:t>
      </w:r>
      <w:r>
        <w:rPr>
          <w:color w:val="133B57"/>
        </w:rPr>
        <w:t>Cloud</w:t>
      </w:r>
      <w:r>
        <w:rPr>
          <w:color w:val="133B57"/>
          <w:spacing w:val="-8"/>
        </w:rPr>
        <w:t xml:space="preserve"> </w:t>
      </w:r>
      <w:r>
        <w:rPr>
          <w:color w:val="133B57"/>
        </w:rPr>
        <w:t>Storage</w:t>
      </w:r>
      <w:r>
        <w:rPr>
          <w:color w:val="133B57"/>
          <w:spacing w:val="-11"/>
        </w:rPr>
        <w:t xml:space="preserve"> </w:t>
      </w:r>
      <w:r>
        <w:rPr>
          <w:color w:val="133B57"/>
        </w:rPr>
        <w:t>Model</w:t>
      </w:r>
      <w:r>
        <w:rPr>
          <w:color w:val="133B57"/>
          <w:spacing w:val="-9"/>
        </w:rPr>
        <w:t xml:space="preserve"> </w:t>
      </w:r>
      <w:r>
        <w:rPr>
          <w:color w:val="133B57"/>
        </w:rPr>
        <w:t>Comparison</w:t>
      </w:r>
      <w:r>
        <w:rPr>
          <w:color w:val="133B57"/>
          <w:spacing w:val="-9"/>
        </w:rPr>
        <w:t xml:space="preserve"> </w:t>
      </w:r>
      <w:r>
        <w:rPr>
          <w:color w:val="133B57"/>
        </w:rPr>
        <w:t>and</w:t>
      </w:r>
      <w:r>
        <w:rPr>
          <w:color w:val="133B57"/>
          <w:spacing w:val="-10"/>
        </w:rPr>
        <w:t xml:space="preserve"> </w:t>
      </w:r>
      <w:r>
        <w:rPr>
          <w:color w:val="133B57"/>
          <w:spacing w:val="-2"/>
        </w:rPr>
        <w:t>Selection</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43"/>
        <w:gridCol w:w="5145"/>
      </w:tblGrid>
      <w:tr w14:paraId="5CEFF33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005" w:hRule="atLeast"/>
        </w:trPr>
        <w:tc>
          <w:tcPr>
            <w:tcW w:w="5143" w:type="dxa"/>
          </w:tcPr>
          <w:p w14:paraId="4C5D6045">
            <w:pPr>
              <w:pStyle w:val="13"/>
              <w:spacing w:before="143"/>
              <w:ind w:left="0"/>
              <w:rPr>
                <w:b/>
                <w:sz w:val="19"/>
              </w:rPr>
            </w:pPr>
          </w:p>
          <w:p w14:paraId="7DB62632">
            <w:pPr>
              <w:pStyle w:val="13"/>
              <w:rPr>
                <w:rFonts w:ascii="Arial MT"/>
                <w:sz w:val="19"/>
              </w:rPr>
            </w:pPr>
            <w:r>
              <w:rPr>
                <w:rFonts w:ascii="Arial MT"/>
                <w:color w:val="2C3747"/>
                <w:sz w:val="19"/>
              </w:rPr>
              <w:t>Original</w:t>
            </w:r>
            <w:r>
              <w:rPr>
                <w:rFonts w:ascii="Arial MT"/>
                <w:color w:val="2C3747"/>
                <w:spacing w:val="-7"/>
                <w:sz w:val="19"/>
              </w:rPr>
              <w:t xml:space="preserve"> </w:t>
            </w:r>
            <w:r>
              <w:rPr>
                <w:rFonts w:ascii="Arial MT"/>
                <w:color w:val="2C3747"/>
                <w:sz w:val="19"/>
              </w:rPr>
              <w:t>CO3</w:t>
            </w:r>
            <w:r>
              <w:rPr>
                <w:rFonts w:ascii="Arial MT"/>
                <w:color w:val="2C3747"/>
                <w:spacing w:val="-2"/>
                <w:sz w:val="19"/>
              </w:rPr>
              <w:t xml:space="preserve"> Question</w:t>
            </w:r>
          </w:p>
        </w:tc>
        <w:tc>
          <w:tcPr>
            <w:tcW w:w="5145" w:type="dxa"/>
          </w:tcPr>
          <w:p w14:paraId="6F75C5B0">
            <w:pPr>
              <w:pStyle w:val="13"/>
              <w:rPr>
                <w:rFonts w:ascii="Arial MT"/>
                <w:sz w:val="19"/>
              </w:rPr>
            </w:pPr>
            <w:r>
              <w:rPr>
                <w:rFonts w:ascii="Arial MT"/>
                <w:color w:val="2C3747"/>
                <w:sz w:val="19"/>
              </w:rPr>
              <w:t>Create and document a cloud storage comparison between object, block, and file storage. Select the most suitable storage model for SkillHire data such as candidate resumes, application data, databases, logs, and backups.</w:t>
            </w:r>
          </w:p>
        </w:tc>
      </w:tr>
      <w:tr w14:paraId="7C0A17C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502" w:hRule="atLeast"/>
        </w:trPr>
        <w:tc>
          <w:tcPr>
            <w:tcW w:w="5143" w:type="dxa"/>
          </w:tcPr>
          <w:p w14:paraId="699E6BF2">
            <w:pPr>
              <w:pStyle w:val="13"/>
              <w:spacing w:before="123"/>
              <w:rPr>
                <w:rFonts w:ascii="Arial MT"/>
                <w:sz w:val="19"/>
              </w:rPr>
            </w:pPr>
            <w:r>
              <w:rPr>
                <w:rFonts w:ascii="Arial MT"/>
                <w:color w:val="2C3747"/>
                <w:spacing w:val="-2"/>
                <w:sz w:val="19"/>
              </w:rPr>
              <w:t>Tools</w:t>
            </w:r>
          </w:p>
        </w:tc>
        <w:tc>
          <w:tcPr>
            <w:tcW w:w="5145" w:type="dxa"/>
          </w:tcPr>
          <w:p w14:paraId="2FC57BDC">
            <w:pPr>
              <w:pStyle w:val="13"/>
              <w:spacing w:line="217" w:lineRule="exact"/>
              <w:rPr>
                <w:rFonts w:ascii="Arial MT"/>
                <w:sz w:val="19"/>
              </w:rPr>
            </w:pPr>
            <w:r>
              <w:rPr>
                <w:rFonts w:ascii="Arial MT"/>
                <w:color w:val="2C3747"/>
                <w:spacing w:val="-2"/>
                <w:sz w:val="19"/>
              </w:rPr>
              <w:t>Firebase</w:t>
            </w:r>
            <w:r>
              <w:rPr>
                <w:rFonts w:ascii="Arial MT"/>
                <w:color w:val="2C3747"/>
                <w:spacing w:val="3"/>
                <w:sz w:val="19"/>
              </w:rPr>
              <w:t xml:space="preserve"> </w:t>
            </w:r>
            <w:r>
              <w:rPr>
                <w:rFonts w:ascii="Arial MT"/>
                <w:color w:val="2C3747"/>
                <w:spacing w:val="-2"/>
                <w:sz w:val="19"/>
              </w:rPr>
              <w:t>Console,</w:t>
            </w:r>
            <w:r>
              <w:rPr>
                <w:rFonts w:ascii="Arial MT"/>
                <w:color w:val="2C3747"/>
                <w:spacing w:val="2"/>
                <w:sz w:val="19"/>
              </w:rPr>
              <w:t xml:space="preserve"> </w:t>
            </w:r>
            <w:r>
              <w:rPr>
                <w:rFonts w:ascii="Arial MT"/>
                <w:color w:val="2C3747"/>
                <w:spacing w:val="-2"/>
                <w:sz w:val="19"/>
              </w:rPr>
              <w:t>Firebase</w:t>
            </w:r>
            <w:r>
              <w:rPr>
                <w:rFonts w:ascii="Arial MT"/>
                <w:color w:val="2C3747"/>
                <w:spacing w:val="1"/>
                <w:sz w:val="19"/>
              </w:rPr>
              <w:t xml:space="preserve"> </w:t>
            </w:r>
            <w:r>
              <w:rPr>
                <w:rFonts w:ascii="Arial MT"/>
                <w:color w:val="2C3747"/>
                <w:spacing w:val="-2"/>
                <w:sz w:val="19"/>
              </w:rPr>
              <w:t>Storage,</w:t>
            </w:r>
            <w:r>
              <w:rPr>
                <w:rFonts w:ascii="Arial MT"/>
                <w:color w:val="2C3747"/>
                <w:spacing w:val="4"/>
                <w:sz w:val="19"/>
              </w:rPr>
              <w:t xml:space="preserve"> </w:t>
            </w:r>
            <w:r>
              <w:rPr>
                <w:rFonts w:ascii="Arial MT"/>
                <w:color w:val="2C3747"/>
                <w:spacing w:val="-2"/>
                <w:sz w:val="19"/>
              </w:rPr>
              <w:t>draw.io,</w:t>
            </w:r>
            <w:r>
              <w:rPr>
                <w:rFonts w:ascii="Arial MT"/>
                <w:color w:val="2C3747"/>
                <w:spacing w:val="4"/>
                <w:sz w:val="19"/>
              </w:rPr>
              <w:t xml:space="preserve"> </w:t>
            </w:r>
            <w:r>
              <w:rPr>
                <w:rFonts w:ascii="Arial MT"/>
                <w:color w:val="2C3747"/>
                <w:spacing w:val="-2"/>
                <w:sz w:val="19"/>
              </w:rPr>
              <w:t>browser,</w:t>
            </w:r>
          </w:p>
          <w:p w14:paraId="4DBA5028">
            <w:pPr>
              <w:pStyle w:val="13"/>
              <w:spacing w:before="33"/>
              <w:rPr>
                <w:rFonts w:ascii="Arial MT"/>
                <w:sz w:val="19"/>
              </w:rPr>
            </w:pPr>
            <w:r>
              <w:rPr>
                <w:rFonts w:ascii="Arial MT"/>
                <w:color w:val="2C3747"/>
                <w:spacing w:val="-2"/>
                <w:sz w:val="19"/>
              </w:rPr>
              <w:t>GitHub.</w:t>
            </w:r>
          </w:p>
        </w:tc>
      </w:tr>
      <w:tr w14:paraId="464D875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54" w:hRule="atLeast"/>
        </w:trPr>
        <w:tc>
          <w:tcPr>
            <w:tcW w:w="5143" w:type="dxa"/>
            <w:tcBorders>
              <w:bottom w:val="single" w:color="9CB5CC" w:sz="6" w:space="0"/>
            </w:tcBorders>
          </w:tcPr>
          <w:p w14:paraId="13ED21E9">
            <w:pPr>
              <w:pStyle w:val="13"/>
              <w:spacing w:before="17"/>
              <w:ind w:left="0"/>
              <w:rPr>
                <w:b/>
                <w:sz w:val="19"/>
              </w:rPr>
            </w:pPr>
          </w:p>
          <w:p w14:paraId="32CD8362">
            <w:pPr>
              <w:pStyle w:val="13"/>
              <w:spacing w:before="1"/>
              <w:rPr>
                <w:rFonts w:ascii="Arial MT"/>
                <w:sz w:val="19"/>
              </w:rPr>
            </w:pPr>
            <w:r>
              <w:rPr>
                <w:rFonts w:ascii="Arial MT"/>
                <w:color w:val="2C3747"/>
                <w:sz w:val="19"/>
              </w:rPr>
              <w:t>CO2</w:t>
            </w:r>
            <w:r>
              <w:rPr>
                <w:rFonts w:ascii="Arial MT"/>
                <w:color w:val="2C3747"/>
                <w:spacing w:val="-3"/>
                <w:sz w:val="19"/>
              </w:rPr>
              <w:t xml:space="preserve"> </w:t>
            </w:r>
            <w:r>
              <w:rPr>
                <w:rFonts w:ascii="Arial MT"/>
                <w:color w:val="2C3747"/>
                <w:sz w:val="19"/>
              </w:rPr>
              <w:t>AT3</w:t>
            </w:r>
            <w:r>
              <w:rPr>
                <w:rFonts w:ascii="Arial MT"/>
                <w:color w:val="2C3747"/>
                <w:spacing w:val="-3"/>
                <w:sz w:val="19"/>
              </w:rPr>
              <w:t xml:space="preserve"> </w:t>
            </w:r>
            <w:r>
              <w:rPr>
                <w:rFonts w:ascii="Arial MT"/>
                <w:color w:val="2C3747"/>
                <w:spacing w:val="-2"/>
                <w:sz w:val="19"/>
              </w:rPr>
              <w:t>Continuity</w:t>
            </w:r>
          </w:p>
        </w:tc>
        <w:tc>
          <w:tcPr>
            <w:tcW w:w="5145" w:type="dxa"/>
            <w:tcBorders>
              <w:bottom w:val="single" w:color="9CB5CC" w:sz="6" w:space="0"/>
            </w:tcBorders>
          </w:tcPr>
          <w:p w14:paraId="0BF6DBAF">
            <w:pPr>
              <w:pStyle w:val="13"/>
              <w:spacing w:line="273" w:lineRule="auto"/>
              <w:ind w:right="96"/>
              <w:rPr>
                <w:rFonts w:ascii="Arial MT"/>
                <w:sz w:val="19"/>
              </w:rPr>
            </w:pPr>
            <w:r>
              <w:rPr>
                <w:rFonts w:ascii="Arial MT"/>
                <w:color w:val="2C3747"/>
                <w:sz w:val="19"/>
              </w:rPr>
              <w:t>Use the same capstone title and infrastructure direction already</w:t>
            </w:r>
            <w:r>
              <w:rPr>
                <w:rFonts w:ascii="Arial MT"/>
                <w:color w:val="2C3747"/>
                <w:spacing w:val="-2"/>
                <w:sz w:val="19"/>
              </w:rPr>
              <w:t xml:space="preserve"> </w:t>
            </w:r>
            <w:r>
              <w:rPr>
                <w:rFonts w:ascii="Arial MT"/>
                <w:color w:val="2C3747"/>
                <w:sz w:val="19"/>
              </w:rPr>
              <w:t>defended</w:t>
            </w:r>
            <w:r>
              <w:rPr>
                <w:rFonts w:ascii="Arial MT"/>
                <w:color w:val="2C3747"/>
                <w:spacing w:val="-2"/>
                <w:sz w:val="19"/>
              </w:rPr>
              <w:t xml:space="preserve"> </w:t>
            </w:r>
            <w:r>
              <w:rPr>
                <w:rFonts w:ascii="Arial MT"/>
                <w:color w:val="2C3747"/>
                <w:sz w:val="19"/>
              </w:rPr>
              <w:t>in</w:t>
            </w:r>
            <w:r>
              <w:rPr>
                <w:rFonts w:ascii="Arial MT"/>
                <w:color w:val="2C3747"/>
                <w:spacing w:val="-1"/>
                <w:sz w:val="19"/>
              </w:rPr>
              <w:t xml:space="preserve"> </w:t>
            </w:r>
            <w:r>
              <w:rPr>
                <w:rFonts w:ascii="Arial MT"/>
                <w:color w:val="2C3747"/>
                <w:sz w:val="19"/>
              </w:rPr>
              <w:t>CO2 AT3.</w:t>
            </w:r>
            <w:r>
              <w:rPr>
                <w:rFonts w:ascii="Arial MT"/>
                <w:color w:val="2C3747"/>
                <w:spacing w:val="-1"/>
                <w:sz w:val="19"/>
              </w:rPr>
              <w:t xml:space="preserve"> </w:t>
            </w:r>
            <w:r>
              <w:rPr>
                <w:rFonts w:ascii="Arial MT"/>
                <w:color w:val="2C3747"/>
                <w:sz w:val="19"/>
              </w:rPr>
              <w:t>Do not</w:t>
            </w:r>
            <w:r>
              <w:rPr>
                <w:rFonts w:ascii="Arial MT"/>
                <w:color w:val="2C3747"/>
                <w:spacing w:val="-1"/>
                <w:sz w:val="19"/>
              </w:rPr>
              <w:t xml:space="preserve"> </w:t>
            </w:r>
            <w:r>
              <w:rPr>
                <w:rFonts w:ascii="Arial MT"/>
                <w:color w:val="2C3747"/>
                <w:sz w:val="19"/>
              </w:rPr>
              <w:t xml:space="preserve">repeat VM </w:t>
            </w:r>
            <w:r>
              <w:rPr>
                <w:rFonts w:ascii="Arial MT"/>
                <w:color w:val="2C3747"/>
                <w:spacing w:val="-2"/>
                <w:sz w:val="19"/>
              </w:rPr>
              <w:t>sizing;</w:t>
            </w:r>
          </w:p>
          <w:p w14:paraId="19487AE8">
            <w:pPr>
              <w:pStyle w:val="13"/>
              <w:spacing w:before="3"/>
              <w:rPr>
                <w:rFonts w:ascii="Arial MT"/>
                <w:sz w:val="19"/>
              </w:rPr>
            </w:pPr>
            <w:r>
              <w:rPr>
                <w:rFonts w:ascii="Arial MT"/>
                <w:color w:val="2C3747"/>
                <w:sz w:val="19"/>
              </w:rPr>
              <w:t>focus</w:t>
            </w:r>
            <w:r>
              <w:rPr>
                <w:rFonts w:ascii="Arial MT"/>
                <w:color w:val="2C3747"/>
                <w:spacing w:val="-4"/>
                <w:sz w:val="19"/>
              </w:rPr>
              <w:t xml:space="preserve"> </w:t>
            </w:r>
            <w:r>
              <w:rPr>
                <w:rFonts w:ascii="Arial MT"/>
                <w:color w:val="2C3747"/>
                <w:sz w:val="19"/>
              </w:rPr>
              <w:t>on</w:t>
            </w:r>
            <w:r>
              <w:rPr>
                <w:rFonts w:ascii="Arial MT"/>
                <w:color w:val="2C3747"/>
                <w:spacing w:val="-2"/>
                <w:sz w:val="19"/>
              </w:rPr>
              <w:t xml:space="preserve"> </w:t>
            </w:r>
            <w:r>
              <w:rPr>
                <w:rFonts w:ascii="Arial MT"/>
                <w:color w:val="2C3747"/>
                <w:sz w:val="19"/>
              </w:rPr>
              <w:t>cloud</w:t>
            </w:r>
            <w:r>
              <w:rPr>
                <w:rFonts w:ascii="Arial MT"/>
                <w:color w:val="2C3747"/>
                <w:spacing w:val="-2"/>
                <w:sz w:val="19"/>
              </w:rPr>
              <w:t xml:space="preserve"> </w:t>
            </w:r>
            <w:r>
              <w:rPr>
                <w:rFonts w:ascii="Arial MT"/>
                <w:color w:val="2C3747"/>
                <w:sz w:val="19"/>
              </w:rPr>
              <w:t>service</w:t>
            </w:r>
            <w:r>
              <w:rPr>
                <w:rFonts w:ascii="Arial MT"/>
                <w:color w:val="2C3747"/>
                <w:spacing w:val="-4"/>
                <w:sz w:val="19"/>
              </w:rPr>
              <w:t xml:space="preserve"> </w:t>
            </w:r>
            <w:r>
              <w:rPr>
                <w:rFonts w:ascii="Arial MT"/>
                <w:color w:val="2C3747"/>
                <w:spacing w:val="-2"/>
                <w:sz w:val="19"/>
              </w:rPr>
              <w:t>access.</w:t>
            </w:r>
          </w:p>
        </w:tc>
      </w:tr>
      <w:tr w14:paraId="2C05AA83">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82" w:hRule="atLeast"/>
        </w:trPr>
        <w:tc>
          <w:tcPr>
            <w:tcW w:w="10288" w:type="dxa"/>
            <w:gridSpan w:val="2"/>
            <w:tcBorders>
              <w:top w:val="single" w:color="9CB5CC" w:sz="6" w:space="0"/>
              <w:left w:val="single" w:color="9CB5CC" w:sz="6" w:space="0"/>
              <w:bottom w:val="single" w:color="9CB5CC" w:sz="6" w:space="0"/>
              <w:right w:val="single" w:color="9CB5CC" w:sz="6" w:space="0"/>
            </w:tcBorders>
            <w:shd w:val="clear" w:color="auto" w:fill="F4F7FA"/>
          </w:tcPr>
          <w:p w14:paraId="1162C738">
            <w:pPr>
              <w:pStyle w:val="13"/>
              <w:spacing w:line="241" w:lineRule="exact"/>
              <w:rPr>
                <w:rFonts w:ascii="Arial"/>
                <w:b/>
                <w:sz w:val="21"/>
              </w:rPr>
            </w:pPr>
            <w:r>
              <w:rPr>
                <w:rFonts w:ascii="Arial"/>
                <w:b/>
                <w:color w:val="133B57"/>
                <w:spacing w:val="-2"/>
                <w:sz w:val="21"/>
              </w:rPr>
              <w:t>Learn</w:t>
            </w:r>
          </w:p>
          <w:p w14:paraId="5F23C3C6">
            <w:pPr>
              <w:pStyle w:val="13"/>
              <w:spacing w:before="36" w:line="276" w:lineRule="auto"/>
              <w:ind w:right="215"/>
              <w:jc w:val="both"/>
              <w:rPr>
                <w:rFonts w:ascii="Arial MT"/>
                <w:sz w:val="19"/>
              </w:rPr>
            </w:pPr>
            <w:r>
              <w:rPr>
                <w:rFonts w:ascii="Arial MT"/>
                <w:color w:val="2C3747"/>
                <w:sz w:val="19"/>
              </w:rPr>
              <w:t>A cloud application may store files, database records, VM disks, images, logs and shared documents. Object storage, block</w:t>
            </w:r>
            <w:r>
              <w:rPr>
                <w:rFonts w:ascii="Arial MT"/>
                <w:color w:val="2C3747"/>
                <w:spacing w:val="-1"/>
                <w:sz w:val="19"/>
              </w:rPr>
              <w:t xml:space="preserve"> </w:t>
            </w:r>
            <w:r>
              <w:rPr>
                <w:rFonts w:ascii="Arial MT"/>
                <w:color w:val="2C3747"/>
                <w:sz w:val="19"/>
              </w:rPr>
              <w:t>storage and file</w:t>
            </w:r>
            <w:r>
              <w:rPr>
                <w:rFonts w:ascii="Arial MT"/>
                <w:color w:val="2C3747"/>
                <w:spacing w:val="-3"/>
                <w:sz w:val="19"/>
              </w:rPr>
              <w:t xml:space="preserve"> </w:t>
            </w:r>
            <w:r>
              <w:rPr>
                <w:rFonts w:ascii="Arial MT"/>
                <w:color w:val="2C3747"/>
                <w:sz w:val="19"/>
              </w:rPr>
              <w:t>storage solve different workload problems. Firebase</w:t>
            </w:r>
            <w:r>
              <w:rPr>
                <w:rFonts w:ascii="Arial MT"/>
                <w:color w:val="2C3747"/>
                <w:spacing w:val="-2"/>
                <w:sz w:val="19"/>
              </w:rPr>
              <w:t xml:space="preserve"> </w:t>
            </w:r>
            <w:r>
              <w:rPr>
                <w:rFonts w:ascii="Arial MT"/>
                <w:color w:val="2C3747"/>
                <w:sz w:val="19"/>
              </w:rPr>
              <w:t>Storage is</w:t>
            </w:r>
            <w:r>
              <w:rPr>
                <w:rFonts w:ascii="Arial MT"/>
                <w:color w:val="2C3747"/>
                <w:spacing w:val="-1"/>
                <w:sz w:val="19"/>
              </w:rPr>
              <w:t xml:space="preserve"> </w:t>
            </w:r>
            <w:r>
              <w:rPr>
                <w:rFonts w:ascii="Arial MT"/>
                <w:color w:val="2C3747"/>
                <w:sz w:val="19"/>
              </w:rPr>
              <w:t>used</w:t>
            </w:r>
            <w:r>
              <w:rPr>
                <w:rFonts w:ascii="Arial MT"/>
                <w:color w:val="2C3747"/>
                <w:spacing w:val="-3"/>
                <w:sz w:val="19"/>
              </w:rPr>
              <w:t xml:space="preserve"> </w:t>
            </w:r>
            <w:r>
              <w:rPr>
                <w:rFonts w:ascii="Arial MT"/>
                <w:color w:val="2C3747"/>
                <w:sz w:val="19"/>
              </w:rPr>
              <w:t>here as</w:t>
            </w:r>
            <w:r>
              <w:rPr>
                <w:rFonts w:ascii="Arial MT"/>
                <w:color w:val="2C3747"/>
                <w:spacing w:val="-1"/>
                <w:sz w:val="19"/>
              </w:rPr>
              <w:t xml:space="preserve"> </w:t>
            </w:r>
            <w:r>
              <w:rPr>
                <w:rFonts w:ascii="Arial MT"/>
                <w:color w:val="2C3747"/>
                <w:sz w:val="19"/>
              </w:rPr>
              <w:t>a beginner-friendly object storage console</w:t>
            </w:r>
            <w:r>
              <w:rPr>
                <w:rFonts w:ascii="Arial MT"/>
                <w:color w:val="2C3747"/>
                <w:spacing w:val="-3"/>
                <w:sz w:val="19"/>
              </w:rPr>
              <w:t xml:space="preserve"> </w:t>
            </w:r>
            <w:r>
              <w:rPr>
                <w:rFonts w:ascii="Arial MT"/>
                <w:color w:val="2C3747"/>
                <w:sz w:val="19"/>
              </w:rPr>
              <w:t>because</w:t>
            </w:r>
            <w:r>
              <w:rPr>
                <w:rFonts w:ascii="Arial MT"/>
                <w:color w:val="2C3747"/>
                <w:spacing w:val="-3"/>
                <w:sz w:val="19"/>
              </w:rPr>
              <w:t xml:space="preserve"> </w:t>
            </w:r>
            <w:r>
              <w:rPr>
                <w:rFonts w:ascii="Arial MT"/>
                <w:color w:val="2C3747"/>
                <w:sz w:val="19"/>
              </w:rPr>
              <w:t>students</w:t>
            </w:r>
            <w:r>
              <w:rPr>
                <w:rFonts w:ascii="Arial MT"/>
                <w:color w:val="2C3747"/>
                <w:spacing w:val="-1"/>
                <w:sz w:val="19"/>
              </w:rPr>
              <w:t xml:space="preserve"> </w:t>
            </w:r>
            <w:r>
              <w:rPr>
                <w:rFonts w:ascii="Arial MT"/>
                <w:color w:val="2C3747"/>
                <w:sz w:val="19"/>
              </w:rPr>
              <w:t>can</w:t>
            </w:r>
            <w:r>
              <w:rPr>
                <w:rFonts w:ascii="Arial MT"/>
                <w:color w:val="2C3747"/>
                <w:spacing w:val="-3"/>
                <w:sz w:val="19"/>
              </w:rPr>
              <w:t xml:space="preserve"> </w:t>
            </w:r>
            <w:r>
              <w:rPr>
                <w:rFonts w:ascii="Arial MT"/>
                <w:color w:val="2C3747"/>
                <w:sz w:val="19"/>
              </w:rPr>
              <w:t>create a project, open a</w:t>
            </w:r>
            <w:r>
              <w:rPr>
                <w:rFonts w:ascii="Arial MT"/>
                <w:color w:val="2C3747"/>
                <w:spacing w:val="-3"/>
                <w:sz w:val="19"/>
              </w:rPr>
              <w:t xml:space="preserve"> </w:t>
            </w:r>
            <w:r>
              <w:rPr>
                <w:rFonts w:ascii="Arial MT"/>
                <w:color w:val="2C3747"/>
                <w:sz w:val="19"/>
              </w:rPr>
              <w:t>storage bucket,</w:t>
            </w:r>
            <w:r>
              <w:rPr>
                <w:rFonts w:ascii="Arial MT"/>
                <w:color w:val="2C3747"/>
                <w:spacing w:val="-2"/>
                <w:sz w:val="19"/>
              </w:rPr>
              <w:t xml:space="preserve"> </w:t>
            </w:r>
            <w:r>
              <w:rPr>
                <w:rFonts w:ascii="Arial MT"/>
                <w:color w:val="2C3747"/>
                <w:sz w:val="19"/>
              </w:rPr>
              <w:t>upload</w:t>
            </w:r>
            <w:r>
              <w:rPr>
                <w:rFonts w:ascii="Arial MT"/>
                <w:color w:val="2C3747"/>
                <w:spacing w:val="-3"/>
                <w:sz w:val="19"/>
              </w:rPr>
              <w:t xml:space="preserve"> </w:t>
            </w:r>
            <w:r>
              <w:rPr>
                <w:rFonts w:ascii="Arial MT"/>
                <w:color w:val="2C3747"/>
                <w:sz w:val="19"/>
              </w:rPr>
              <w:t>a file,</w:t>
            </w:r>
            <w:r>
              <w:rPr>
                <w:rFonts w:ascii="Arial MT"/>
                <w:color w:val="2C3747"/>
                <w:spacing w:val="-2"/>
                <w:sz w:val="19"/>
              </w:rPr>
              <w:t xml:space="preserve"> </w:t>
            </w:r>
            <w:r>
              <w:rPr>
                <w:rFonts w:ascii="Arial MT"/>
                <w:color w:val="2C3747"/>
                <w:sz w:val="19"/>
              </w:rPr>
              <w:t>observe metadata</w:t>
            </w:r>
          </w:p>
          <w:p w14:paraId="2DD193C6">
            <w:pPr>
              <w:pStyle w:val="13"/>
              <w:jc w:val="both"/>
              <w:rPr>
                <w:rFonts w:ascii="Arial MT"/>
                <w:sz w:val="19"/>
              </w:rPr>
            </w:pPr>
            <w:r>
              <w:rPr>
                <w:rFonts w:ascii="Arial MT"/>
                <w:color w:val="2C3747"/>
                <w:sz w:val="19"/>
              </w:rPr>
              <w:t>and</w:t>
            </w:r>
            <w:r>
              <w:rPr>
                <w:rFonts w:ascii="Arial MT"/>
                <w:color w:val="2C3747"/>
                <w:spacing w:val="-4"/>
                <w:sz w:val="19"/>
              </w:rPr>
              <w:t xml:space="preserve"> </w:t>
            </w:r>
            <w:r>
              <w:rPr>
                <w:rFonts w:ascii="Arial MT"/>
                <w:color w:val="2C3747"/>
                <w:sz w:val="19"/>
              </w:rPr>
              <w:t>reason</w:t>
            </w:r>
            <w:r>
              <w:rPr>
                <w:rFonts w:ascii="Arial MT"/>
                <w:color w:val="2C3747"/>
                <w:spacing w:val="-3"/>
                <w:sz w:val="19"/>
              </w:rPr>
              <w:t xml:space="preserve"> </w:t>
            </w:r>
            <w:r>
              <w:rPr>
                <w:rFonts w:ascii="Arial MT"/>
                <w:color w:val="2C3747"/>
                <w:sz w:val="19"/>
              </w:rPr>
              <w:t>about</w:t>
            </w:r>
            <w:r>
              <w:rPr>
                <w:rFonts w:ascii="Arial MT"/>
                <w:color w:val="2C3747"/>
                <w:spacing w:val="-3"/>
                <w:sz w:val="19"/>
              </w:rPr>
              <w:t xml:space="preserve"> </w:t>
            </w:r>
            <w:r>
              <w:rPr>
                <w:rFonts w:ascii="Arial MT"/>
                <w:color w:val="2C3747"/>
                <w:sz w:val="19"/>
              </w:rPr>
              <w:t>access</w:t>
            </w:r>
            <w:r>
              <w:rPr>
                <w:rFonts w:ascii="Arial MT"/>
                <w:color w:val="2C3747"/>
                <w:spacing w:val="-4"/>
                <w:sz w:val="19"/>
              </w:rPr>
              <w:t xml:space="preserve"> </w:t>
            </w:r>
            <w:r>
              <w:rPr>
                <w:rFonts w:ascii="Arial MT"/>
                <w:color w:val="2C3747"/>
                <w:sz w:val="19"/>
              </w:rPr>
              <w:t>control</w:t>
            </w:r>
            <w:r>
              <w:rPr>
                <w:rFonts w:ascii="Arial MT"/>
                <w:color w:val="2C3747"/>
                <w:spacing w:val="-2"/>
                <w:sz w:val="19"/>
              </w:rPr>
              <w:t xml:space="preserve"> </w:t>
            </w:r>
            <w:r>
              <w:rPr>
                <w:rFonts w:ascii="Arial MT"/>
                <w:color w:val="2C3747"/>
                <w:sz w:val="19"/>
              </w:rPr>
              <w:t>from</w:t>
            </w:r>
            <w:r>
              <w:rPr>
                <w:rFonts w:ascii="Arial MT"/>
                <w:color w:val="2C3747"/>
                <w:spacing w:val="-2"/>
                <w:sz w:val="19"/>
              </w:rPr>
              <w:t xml:space="preserve"> </w:t>
            </w:r>
            <w:r>
              <w:rPr>
                <w:rFonts w:ascii="Arial MT"/>
                <w:color w:val="2C3747"/>
                <w:sz w:val="19"/>
              </w:rPr>
              <w:t xml:space="preserve">the </w:t>
            </w:r>
            <w:r>
              <w:rPr>
                <w:rFonts w:ascii="Arial MT"/>
                <w:color w:val="2C3747"/>
                <w:spacing w:val="-2"/>
                <w:sz w:val="19"/>
              </w:rPr>
              <w:t>browser.</w:t>
            </w:r>
          </w:p>
        </w:tc>
      </w:tr>
    </w:tbl>
    <w:p w14:paraId="6A5C7725">
      <w:pPr>
        <w:pStyle w:val="13"/>
        <w:spacing w:after="0"/>
        <w:jc w:val="both"/>
        <w:rPr>
          <w:rFonts w:ascii="Arial MT"/>
          <w:sz w:val="19"/>
        </w:rPr>
        <w:sectPr>
          <w:pgSz w:w="11900" w:h="16820"/>
          <w:pgMar w:top="1100" w:right="0" w:bottom="880" w:left="566" w:header="720" w:footer="687" w:gutter="0"/>
          <w:cols w:space="720" w:num="1"/>
        </w:sectPr>
      </w:pPr>
    </w:p>
    <w:p w14:paraId="2AEA6C17">
      <w:pPr>
        <w:pStyle w:val="3"/>
        <w:spacing w:line="311" w:lineRule="exact"/>
        <w:ind w:left="141"/>
      </w:pPr>
      <w:r>
        <w:rPr>
          <w:color w:val="2A6BAF"/>
          <w:spacing w:val="-5"/>
        </w:rPr>
        <w:t>Do</w:t>
      </w:r>
    </w:p>
    <w:p w14:paraId="20D4A730">
      <w:pPr>
        <w:pStyle w:val="12"/>
        <w:numPr>
          <w:ilvl w:val="0"/>
          <w:numId w:val="1"/>
        </w:numPr>
        <w:tabs>
          <w:tab w:val="left" w:pos="621"/>
        </w:tabs>
        <w:spacing w:before="42" w:after="0" w:line="276" w:lineRule="auto"/>
        <w:ind w:left="454" w:right="958" w:firstLine="0"/>
        <w:jc w:val="left"/>
        <w:rPr>
          <w:sz w:val="19"/>
        </w:rPr>
      </w:pPr>
      <w:r>
        <w:rPr>
          <w:color w:val="2C3747"/>
          <w:sz w:val="19"/>
        </w:rPr>
        <w:t xml:space="preserve">Begin in the browser at </w:t>
      </w:r>
      <w:r>
        <w:fldChar w:fldCharType="begin"/>
      </w:r>
      <w:r>
        <w:instrText xml:space="preserve"> HYPERLINK "https://console.firebase.google.com/" \h </w:instrText>
      </w:r>
      <w:r>
        <w:fldChar w:fldCharType="separate"/>
      </w:r>
      <w:r>
        <w:rPr>
          <w:color w:val="2C3747"/>
          <w:sz w:val="19"/>
        </w:rPr>
        <w:t>https://console.firebase.google.com/</w:t>
      </w:r>
      <w:r>
        <w:rPr>
          <w:color w:val="2C3747"/>
          <w:sz w:val="19"/>
        </w:rPr>
        <w:fldChar w:fldCharType="end"/>
      </w:r>
      <w:r>
        <w:rPr>
          <w:color w:val="2C3747"/>
          <w:sz w:val="19"/>
        </w:rPr>
        <w:t>. Sign in with the account approved for academic work. After the console opens, use Add project or Create a project. Give the project a course-friendly name such as csa15-co3-regno.</w:t>
      </w:r>
      <w:r>
        <w:rPr>
          <w:color w:val="2C3747"/>
          <w:spacing w:val="-5"/>
          <w:sz w:val="19"/>
        </w:rPr>
        <w:t xml:space="preserve"> </w:t>
      </w:r>
      <w:r>
        <w:rPr>
          <w:color w:val="2C3747"/>
          <w:sz w:val="19"/>
        </w:rPr>
        <w:t>If</w:t>
      </w:r>
      <w:r>
        <w:rPr>
          <w:color w:val="2C3747"/>
          <w:spacing w:val="-5"/>
          <w:sz w:val="19"/>
        </w:rPr>
        <w:t xml:space="preserve"> </w:t>
      </w:r>
      <w:r>
        <w:rPr>
          <w:color w:val="2C3747"/>
          <w:sz w:val="19"/>
        </w:rPr>
        <w:t>Google</w:t>
      </w:r>
      <w:r>
        <w:rPr>
          <w:color w:val="2C3747"/>
          <w:spacing w:val="-5"/>
          <w:sz w:val="19"/>
        </w:rPr>
        <w:t xml:space="preserve"> </w:t>
      </w:r>
      <w:r>
        <w:rPr>
          <w:color w:val="2C3747"/>
          <w:sz w:val="19"/>
        </w:rPr>
        <w:t>Analytics</w:t>
      </w:r>
      <w:r>
        <w:rPr>
          <w:color w:val="2C3747"/>
          <w:spacing w:val="-6"/>
          <w:sz w:val="19"/>
        </w:rPr>
        <w:t xml:space="preserve"> </w:t>
      </w:r>
      <w:r>
        <w:rPr>
          <w:color w:val="2C3747"/>
          <w:sz w:val="19"/>
        </w:rPr>
        <w:t>is</w:t>
      </w:r>
      <w:r>
        <w:rPr>
          <w:color w:val="2C3747"/>
          <w:spacing w:val="-6"/>
          <w:sz w:val="19"/>
        </w:rPr>
        <w:t xml:space="preserve"> </w:t>
      </w:r>
      <w:r>
        <w:rPr>
          <w:color w:val="2C3747"/>
          <w:sz w:val="19"/>
        </w:rPr>
        <w:t>shown,</w:t>
      </w:r>
      <w:r>
        <w:rPr>
          <w:color w:val="2C3747"/>
          <w:spacing w:val="-5"/>
          <w:sz w:val="19"/>
        </w:rPr>
        <w:t xml:space="preserve"> </w:t>
      </w:r>
      <w:r>
        <w:rPr>
          <w:color w:val="2C3747"/>
          <w:sz w:val="19"/>
        </w:rPr>
        <w:t>keep</w:t>
      </w:r>
      <w:r>
        <w:rPr>
          <w:color w:val="2C3747"/>
          <w:spacing w:val="-7"/>
          <w:sz w:val="19"/>
        </w:rPr>
        <w:t xml:space="preserve"> </w:t>
      </w:r>
      <w:r>
        <w:rPr>
          <w:color w:val="2C3747"/>
          <w:sz w:val="19"/>
        </w:rPr>
        <w:t>it</w:t>
      </w:r>
      <w:r>
        <w:rPr>
          <w:color w:val="2C3747"/>
          <w:spacing w:val="-5"/>
          <w:sz w:val="19"/>
        </w:rPr>
        <w:t xml:space="preserve"> </w:t>
      </w:r>
      <w:r>
        <w:rPr>
          <w:color w:val="2C3747"/>
          <w:sz w:val="19"/>
        </w:rPr>
        <w:t>disabled</w:t>
      </w:r>
      <w:r>
        <w:rPr>
          <w:color w:val="2C3747"/>
          <w:spacing w:val="-7"/>
          <w:sz w:val="19"/>
        </w:rPr>
        <w:t xml:space="preserve"> </w:t>
      </w:r>
      <w:r>
        <w:rPr>
          <w:color w:val="2C3747"/>
          <w:sz w:val="19"/>
        </w:rPr>
        <w:t>unless</w:t>
      </w:r>
      <w:r>
        <w:rPr>
          <w:color w:val="2C3747"/>
          <w:spacing w:val="-6"/>
          <w:sz w:val="19"/>
        </w:rPr>
        <w:t xml:space="preserve"> </w:t>
      </w:r>
      <w:r>
        <w:rPr>
          <w:color w:val="2C3747"/>
          <w:sz w:val="19"/>
        </w:rPr>
        <w:t>faculty</w:t>
      </w:r>
      <w:r>
        <w:rPr>
          <w:color w:val="2C3747"/>
          <w:spacing w:val="-6"/>
          <w:sz w:val="19"/>
        </w:rPr>
        <w:t xml:space="preserve"> </w:t>
      </w:r>
      <w:r>
        <w:rPr>
          <w:color w:val="2C3747"/>
          <w:sz w:val="19"/>
        </w:rPr>
        <w:t>instructs</w:t>
      </w:r>
      <w:r>
        <w:rPr>
          <w:color w:val="2C3747"/>
          <w:spacing w:val="-6"/>
          <w:sz w:val="19"/>
        </w:rPr>
        <w:t xml:space="preserve"> </w:t>
      </w:r>
      <w:r>
        <w:rPr>
          <w:color w:val="2C3747"/>
          <w:sz w:val="19"/>
        </w:rPr>
        <w:t>otherwise.</w:t>
      </w:r>
      <w:r>
        <w:rPr>
          <w:color w:val="2C3747"/>
          <w:spacing w:val="-7"/>
          <w:sz w:val="19"/>
        </w:rPr>
        <w:t xml:space="preserve"> </w:t>
      </w:r>
      <w:r>
        <w:rPr>
          <w:color w:val="2C3747"/>
          <w:sz w:val="19"/>
        </w:rPr>
        <w:t>Create</w:t>
      </w:r>
      <w:r>
        <w:rPr>
          <w:color w:val="2C3747"/>
          <w:spacing w:val="-3"/>
          <w:sz w:val="19"/>
        </w:rPr>
        <w:t xml:space="preserve"> </w:t>
      </w:r>
      <w:r>
        <w:rPr>
          <w:color w:val="2C3747"/>
          <w:sz w:val="19"/>
        </w:rPr>
        <w:t>the</w:t>
      </w:r>
      <w:r>
        <w:rPr>
          <w:color w:val="2C3747"/>
          <w:spacing w:val="-7"/>
          <w:sz w:val="19"/>
        </w:rPr>
        <w:t xml:space="preserve"> </w:t>
      </w:r>
      <w:r>
        <w:rPr>
          <w:color w:val="2C3747"/>
          <w:sz w:val="19"/>
        </w:rPr>
        <w:t>project</w:t>
      </w:r>
      <w:r>
        <w:rPr>
          <w:color w:val="2C3747"/>
          <w:spacing w:val="-5"/>
          <w:sz w:val="19"/>
        </w:rPr>
        <w:t xml:space="preserve"> </w:t>
      </w:r>
      <w:r>
        <w:rPr>
          <w:color w:val="2C3747"/>
          <w:sz w:val="19"/>
        </w:rPr>
        <w:t>and</w:t>
      </w:r>
      <w:r>
        <w:rPr>
          <w:color w:val="2C3747"/>
          <w:spacing w:val="-5"/>
          <w:sz w:val="19"/>
        </w:rPr>
        <w:t xml:space="preserve"> </w:t>
      </w:r>
      <w:r>
        <w:rPr>
          <w:color w:val="2C3747"/>
          <w:sz w:val="19"/>
        </w:rPr>
        <w:t>wait until the project dashboard opens. The screen to notice is the Firebase project overview page.</w:t>
      </w:r>
    </w:p>
    <w:p w14:paraId="34018168">
      <w:pPr>
        <w:pStyle w:val="12"/>
        <w:numPr>
          <w:ilvl w:val="0"/>
          <w:numId w:val="1"/>
        </w:numPr>
        <w:tabs>
          <w:tab w:val="left" w:pos="621"/>
        </w:tabs>
        <w:spacing w:before="200" w:after="0" w:line="276" w:lineRule="auto"/>
        <w:ind w:left="454" w:right="1077" w:firstLine="0"/>
        <w:jc w:val="left"/>
        <w:rPr>
          <w:sz w:val="19"/>
        </w:rPr>
      </w:pPr>
      <w:r>
        <w:rPr>
          <w:color w:val="2C3747"/>
          <w:sz w:val="19"/>
        </w:rPr>
        <w:t>In the left navigation area, open Build and choose Storage. If Storage is not yet enabled, choose the option to get started.</w:t>
      </w:r>
      <w:r>
        <w:rPr>
          <w:color w:val="2C3747"/>
          <w:spacing w:val="-5"/>
          <w:sz w:val="19"/>
        </w:rPr>
        <w:t xml:space="preserve"> </w:t>
      </w:r>
      <w:r>
        <w:rPr>
          <w:color w:val="2C3747"/>
          <w:sz w:val="19"/>
        </w:rPr>
        <w:t>Select</w:t>
      </w:r>
      <w:r>
        <w:rPr>
          <w:color w:val="2C3747"/>
          <w:spacing w:val="-7"/>
          <w:sz w:val="19"/>
        </w:rPr>
        <w:t xml:space="preserve"> </w:t>
      </w:r>
      <w:r>
        <w:rPr>
          <w:color w:val="2C3747"/>
          <w:sz w:val="19"/>
        </w:rPr>
        <w:t>the</w:t>
      </w:r>
      <w:r>
        <w:rPr>
          <w:color w:val="2C3747"/>
          <w:spacing w:val="-5"/>
          <w:sz w:val="19"/>
        </w:rPr>
        <w:t xml:space="preserve"> </w:t>
      </w:r>
      <w:r>
        <w:rPr>
          <w:color w:val="2C3747"/>
          <w:sz w:val="19"/>
        </w:rPr>
        <w:t>default</w:t>
      </w:r>
      <w:r>
        <w:rPr>
          <w:color w:val="2C3747"/>
          <w:spacing w:val="-5"/>
          <w:sz w:val="19"/>
        </w:rPr>
        <w:t xml:space="preserve"> </w:t>
      </w:r>
      <w:r>
        <w:rPr>
          <w:color w:val="2C3747"/>
          <w:sz w:val="19"/>
        </w:rPr>
        <w:t>bucket</w:t>
      </w:r>
      <w:r>
        <w:rPr>
          <w:color w:val="2C3747"/>
          <w:spacing w:val="-5"/>
          <w:sz w:val="19"/>
        </w:rPr>
        <w:t xml:space="preserve"> </w:t>
      </w:r>
      <w:r>
        <w:rPr>
          <w:color w:val="2C3747"/>
          <w:sz w:val="19"/>
        </w:rPr>
        <w:t>location</w:t>
      </w:r>
      <w:r>
        <w:rPr>
          <w:color w:val="2C3747"/>
          <w:spacing w:val="-7"/>
          <w:sz w:val="19"/>
        </w:rPr>
        <w:t xml:space="preserve"> </w:t>
      </w:r>
      <w:r>
        <w:rPr>
          <w:color w:val="2C3747"/>
          <w:sz w:val="19"/>
        </w:rPr>
        <w:t>shown</w:t>
      </w:r>
      <w:r>
        <w:rPr>
          <w:color w:val="2C3747"/>
          <w:spacing w:val="-5"/>
          <w:sz w:val="19"/>
        </w:rPr>
        <w:t xml:space="preserve"> </w:t>
      </w:r>
      <w:r>
        <w:rPr>
          <w:color w:val="2C3747"/>
          <w:sz w:val="19"/>
        </w:rPr>
        <w:t>by</w:t>
      </w:r>
      <w:r>
        <w:rPr>
          <w:color w:val="2C3747"/>
          <w:spacing w:val="-6"/>
          <w:sz w:val="19"/>
        </w:rPr>
        <w:t xml:space="preserve"> </w:t>
      </w:r>
      <w:r>
        <w:rPr>
          <w:color w:val="2C3747"/>
          <w:sz w:val="19"/>
        </w:rPr>
        <w:t>Firebase</w:t>
      </w:r>
      <w:r>
        <w:rPr>
          <w:color w:val="2C3747"/>
          <w:spacing w:val="-5"/>
          <w:sz w:val="19"/>
        </w:rPr>
        <w:t xml:space="preserve"> </w:t>
      </w:r>
      <w:r>
        <w:rPr>
          <w:color w:val="2C3747"/>
          <w:sz w:val="19"/>
        </w:rPr>
        <w:t>or</w:t>
      </w:r>
      <w:r>
        <w:rPr>
          <w:color w:val="2C3747"/>
          <w:spacing w:val="-6"/>
          <w:sz w:val="19"/>
        </w:rPr>
        <w:t xml:space="preserve"> </w:t>
      </w:r>
      <w:r>
        <w:rPr>
          <w:color w:val="2C3747"/>
          <w:sz w:val="19"/>
        </w:rPr>
        <w:t>the</w:t>
      </w:r>
      <w:r>
        <w:rPr>
          <w:color w:val="2C3747"/>
          <w:spacing w:val="-5"/>
          <w:sz w:val="19"/>
        </w:rPr>
        <w:t xml:space="preserve"> </w:t>
      </w:r>
      <w:r>
        <w:rPr>
          <w:color w:val="2C3747"/>
          <w:sz w:val="19"/>
        </w:rPr>
        <w:t>nearest</w:t>
      </w:r>
      <w:r>
        <w:rPr>
          <w:color w:val="2C3747"/>
          <w:spacing w:val="-5"/>
          <w:sz w:val="19"/>
        </w:rPr>
        <w:t xml:space="preserve"> </w:t>
      </w:r>
      <w:r>
        <w:rPr>
          <w:color w:val="2C3747"/>
          <w:sz w:val="19"/>
        </w:rPr>
        <w:t>available</w:t>
      </w:r>
      <w:r>
        <w:rPr>
          <w:color w:val="2C3747"/>
          <w:spacing w:val="-7"/>
          <w:sz w:val="19"/>
        </w:rPr>
        <w:t xml:space="preserve"> </w:t>
      </w:r>
      <w:r>
        <w:rPr>
          <w:color w:val="2C3747"/>
          <w:sz w:val="19"/>
        </w:rPr>
        <w:t>region.</w:t>
      </w:r>
      <w:r>
        <w:rPr>
          <w:color w:val="2C3747"/>
          <w:spacing w:val="-7"/>
          <w:sz w:val="19"/>
        </w:rPr>
        <w:t xml:space="preserve"> </w:t>
      </w:r>
      <w:r>
        <w:rPr>
          <w:color w:val="2C3747"/>
          <w:sz w:val="19"/>
        </w:rPr>
        <w:t>Use</w:t>
      </w:r>
      <w:r>
        <w:rPr>
          <w:color w:val="2C3747"/>
          <w:spacing w:val="-5"/>
          <w:sz w:val="19"/>
        </w:rPr>
        <w:t xml:space="preserve"> </w:t>
      </w:r>
      <w:r>
        <w:rPr>
          <w:color w:val="2C3747"/>
          <w:sz w:val="19"/>
        </w:rPr>
        <w:t>test</w:t>
      </w:r>
      <w:r>
        <w:rPr>
          <w:color w:val="2C3747"/>
          <w:spacing w:val="-7"/>
          <w:sz w:val="19"/>
        </w:rPr>
        <w:t xml:space="preserve"> </w:t>
      </w:r>
      <w:r>
        <w:rPr>
          <w:color w:val="2C3747"/>
          <w:sz w:val="19"/>
        </w:rPr>
        <w:t>access</w:t>
      </w:r>
      <w:r>
        <w:rPr>
          <w:color w:val="2C3747"/>
          <w:spacing w:val="-4"/>
          <w:sz w:val="19"/>
        </w:rPr>
        <w:t xml:space="preserve"> </w:t>
      </w:r>
      <w:r>
        <w:rPr>
          <w:color w:val="2C3747"/>
          <w:sz w:val="19"/>
        </w:rPr>
        <w:t>only</w:t>
      </w:r>
      <w:r>
        <w:rPr>
          <w:color w:val="2C3747"/>
          <w:spacing w:val="-6"/>
          <w:sz w:val="19"/>
        </w:rPr>
        <w:t xml:space="preserve"> </w:t>
      </w:r>
      <w:r>
        <w:rPr>
          <w:color w:val="2C3747"/>
          <w:sz w:val="19"/>
        </w:rPr>
        <w:t>for lab observation if the console requires an initial rule choice, and remember that production apps must use strict authenticated rules. The screen to notice is the storage bucket page.</w:t>
      </w:r>
    </w:p>
    <w:p w14:paraId="166CE9C2">
      <w:pPr>
        <w:pStyle w:val="12"/>
        <w:numPr>
          <w:ilvl w:val="0"/>
          <w:numId w:val="1"/>
        </w:numPr>
        <w:tabs>
          <w:tab w:val="left" w:pos="621"/>
        </w:tabs>
        <w:spacing w:before="200" w:after="0" w:line="276" w:lineRule="auto"/>
        <w:ind w:left="454" w:right="904" w:firstLine="0"/>
        <w:jc w:val="left"/>
        <w:rPr>
          <w:sz w:val="19"/>
        </w:rPr>
      </w:pPr>
      <w:r>
        <w:rPr>
          <w:color w:val="2C3747"/>
          <w:sz w:val="19"/>
        </w:rPr>
        <w:t>Create a small text file on the computer named student_backup.txt. Add two lines inside it: the student register number</w:t>
      </w:r>
      <w:r>
        <w:rPr>
          <w:color w:val="2C3747"/>
          <w:spacing w:val="-6"/>
          <w:sz w:val="19"/>
        </w:rPr>
        <w:t xml:space="preserve"> </w:t>
      </w:r>
      <w:r>
        <w:rPr>
          <w:color w:val="2C3747"/>
          <w:sz w:val="19"/>
        </w:rPr>
        <w:t>and</w:t>
      </w:r>
      <w:r>
        <w:rPr>
          <w:color w:val="2C3747"/>
          <w:spacing w:val="-5"/>
          <w:sz w:val="19"/>
        </w:rPr>
        <w:t xml:space="preserve"> </w:t>
      </w:r>
      <w:r>
        <w:rPr>
          <w:color w:val="2C3747"/>
          <w:sz w:val="19"/>
        </w:rPr>
        <w:t>the</w:t>
      </w:r>
      <w:r>
        <w:rPr>
          <w:color w:val="2C3747"/>
          <w:spacing w:val="-7"/>
          <w:sz w:val="19"/>
        </w:rPr>
        <w:t xml:space="preserve"> </w:t>
      </w:r>
      <w:r>
        <w:rPr>
          <w:color w:val="2C3747"/>
          <w:sz w:val="19"/>
        </w:rPr>
        <w:t>capstone</w:t>
      </w:r>
      <w:r>
        <w:rPr>
          <w:color w:val="2C3747"/>
          <w:spacing w:val="-5"/>
          <w:sz w:val="19"/>
        </w:rPr>
        <w:t xml:space="preserve"> </w:t>
      </w:r>
      <w:r>
        <w:rPr>
          <w:color w:val="2C3747"/>
          <w:sz w:val="19"/>
        </w:rPr>
        <w:t>title.</w:t>
      </w:r>
      <w:r>
        <w:rPr>
          <w:color w:val="2C3747"/>
          <w:spacing w:val="-7"/>
          <w:sz w:val="19"/>
        </w:rPr>
        <w:t xml:space="preserve"> </w:t>
      </w:r>
      <w:r>
        <w:rPr>
          <w:color w:val="2C3747"/>
          <w:sz w:val="19"/>
        </w:rPr>
        <w:t>Return</w:t>
      </w:r>
      <w:r>
        <w:rPr>
          <w:color w:val="2C3747"/>
          <w:spacing w:val="-3"/>
          <w:sz w:val="19"/>
        </w:rPr>
        <w:t xml:space="preserve"> </w:t>
      </w:r>
      <w:r>
        <w:rPr>
          <w:color w:val="2C3747"/>
          <w:sz w:val="19"/>
        </w:rPr>
        <w:t>to</w:t>
      </w:r>
      <w:r>
        <w:rPr>
          <w:color w:val="2C3747"/>
          <w:spacing w:val="-5"/>
          <w:sz w:val="19"/>
        </w:rPr>
        <w:t xml:space="preserve"> </w:t>
      </w:r>
      <w:r>
        <w:rPr>
          <w:color w:val="2C3747"/>
          <w:sz w:val="19"/>
        </w:rPr>
        <w:t>Firebase</w:t>
      </w:r>
      <w:r>
        <w:rPr>
          <w:color w:val="2C3747"/>
          <w:spacing w:val="-5"/>
          <w:sz w:val="19"/>
        </w:rPr>
        <w:t xml:space="preserve"> </w:t>
      </w:r>
      <w:r>
        <w:rPr>
          <w:color w:val="2C3747"/>
          <w:sz w:val="19"/>
        </w:rPr>
        <w:t>Storage</w:t>
      </w:r>
      <w:r>
        <w:rPr>
          <w:color w:val="2C3747"/>
          <w:spacing w:val="-7"/>
          <w:sz w:val="19"/>
        </w:rPr>
        <w:t xml:space="preserve"> </w:t>
      </w:r>
      <w:r>
        <w:rPr>
          <w:color w:val="2C3747"/>
          <w:sz w:val="19"/>
        </w:rPr>
        <w:t>and</w:t>
      </w:r>
      <w:r>
        <w:rPr>
          <w:color w:val="2C3747"/>
          <w:spacing w:val="-5"/>
          <w:sz w:val="19"/>
        </w:rPr>
        <w:t xml:space="preserve"> </w:t>
      </w:r>
      <w:r>
        <w:rPr>
          <w:color w:val="2C3747"/>
          <w:sz w:val="19"/>
        </w:rPr>
        <w:t>use</w:t>
      </w:r>
      <w:r>
        <w:rPr>
          <w:color w:val="2C3747"/>
          <w:spacing w:val="-5"/>
          <w:sz w:val="19"/>
        </w:rPr>
        <w:t xml:space="preserve"> </w:t>
      </w:r>
      <w:r>
        <w:rPr>
          <w:color w:val="2C3747"/>
          <w:sz w:val="19"/>
        </w:rPr>
        <w:t>Upload</w:t>
      </w:r>
      <w:r>
        <w:rPr>
          <w:color w:val="2C3747"/>
          <w:spacing w:val="-7"/>
          <w:sz w:val="19"/>
        </w:rPr>
        <w:t xml:space="preserve"> </w:t>
      </w:r>
      <w:r>
        <w:rPr>
          <w:color w:val="2C3747"/>
          <w:sz w:val="19"/>
        </w:rPr>
        <w:t>file.</w:t>
      </w:r>
      <w:r>
        <w:rPr>
          <w:color w:val="2C3747"/>
          <w:spacing w:val="-7"/>
          <w:sz w:val="19"/>
        </w:rPr>
        <w:t xml:space="preserve"> </w:t>
      </w:r>
      <w:r>
        <w:rPr>
          <w:color w:val="2C3747"/>
          <w:sz w:val="19"/>
        </w:rPr>
        <w:t>Select</w:t>
      </w:r>
      <w:r>
        <w:rPr>
          <w:color w:val="2C3747"/>
          <w:spacing w:val="-7"/>
          <w:sz w:val="19"/>
        </w:rPr>
        <w:t xml:space="preserve"> </w:t>
      </w:r>
      <w:r>
        <w:rPr>
          <w:color w:val="2C3747"/>
          <w:sz w:val="19"/>
        </w:rPr>
        <w:t>student_backup.txt</w:t>
      </w:r>
      <w:r>
        <w:rPr>
          <w:color w:val="2C3747"/>
          <w:spacing w:val="-7"/>
          <w:sz w:val="19"/>
        </w:rPr>
        <w:t xml:space="preserve"> </w:t>
      </w:r>
      <w:r>
        <w:rPr>
          <w:color w:val="2C3747"/>
          <w:sz w:val="19"/>
        </w:rPr>
        <w:t>and</w:t>
      </w:r>
      <w:r>
        <w:rPr>
          <w:color w:val="2C3747"/>
          <w:spacing w:val="-5"/>
          <w:sz w:val="19"/>
        </w:rPr>
        <w:t xml:space="preserve"> </w:t>
      </w:r>
      <w:r>
        <w:rPr>
          <w:color w:val="2C3747"/>
          <w:sz w:val="19"/>
        </w:rPr>
        <w:t>wait</w:t>
      </w:r>
      <w:r>
        <w:rPr>
          <w:color w:val="2C3747"/>
          <w:spacing w:val="-5"/>
          <w:sz w:val="19"/>
        </w:rPr>
        <w:t xml:space="preserve"> </w:t>
      </w:r>
      <w:r>
        <w:rPr>
          <w:color w:val="2C3747"/>
          <w:sz w:val="19"/>
        </w:rPr>
        <w:t>until it appears in the bucket list. The screen to notice is the object list showing the uploaded file.</w:t>
      </w:r>
    </w:p>
    <w:p w14:paraId="6742DDEE">
      <w:pPr>
        <w:pStyle w:val="12"/>
        <w:numPr>
          <w:ilvl w:val="0"/>
          <w:numId w:val="1"/>
        </w:numPr>
        <w:tabs>
          <w:tab w:val="left" w:pos="621"/>
        </w:tabs>
        <w:spacing w:before="201" w:after="0" w:line="276" w:lineRule="auto"/>
        <w:ind w:left="454" w:right="1352" w:firstLine="0"/>
        <w:jc w:val="left"/>
        <w:rPr>
          <w:sz w:val="19"/>
        </w:rPr>
      </w:pPr>
      <w:r>
        <w:rPr>
          <w:color w:val="2C3747"/>
          <w:sz w:val="19"/>
        </w:rPr>
        <w:t>Open the uploaded file entry. Observe the metadata area: file name, file size, content type, storage path, creation/update</w:t>
      </w:r>
      <w:r>
        <w:rPr>
          <w:color w:val="2C3747"/>
          <w:spacing w:val="-7"/>
          <w:sz w:val="19"/>
        </w:rPr>
        <w:t xml:space="preserve"> </w:t>
      </w:r>
      <w:r>
        <w:rPr>
          <w:color w:val="2C3747"/>
          <w:sz w:val="19"/>
        </w:rPr>
        <w:t>time</w:t>
      </w:r>
      <w:r>
        <w:rPr>
          <w:color w:val="2C3747"/>
          <w:spacing w:val="-3"/>
          <w:sz w:val="19"/>
        </w:rPr>
        <w:t xml:space="preserve"> </w:t>
      </w:r>
      <w:r>
        <w:rPr>
          <w:color w:val="2C3747"/>
          <w:sz w:val="19"/>
        </w:rPr>
        <w:t>and</w:t>
      </w:r>
      <w:r>
        <w:rPr>
          <w:color w:val="2C3747"/>
          <w:spacing w:val="-5"/>
          <w:sz w:val="19"/>
        </w:rPr>
        <w:t xml:space="preserve"> </w:t>
      </w:r>
      <w:r>
        <w:rPr>
          <w:color w:val="2C3747"/>
          <w:sz w:val="19"/>
        </w:rPr>
        <w:t>access</w:t>
      </w:r>
      <w:r>
        <w:rPr>
          <w:color w:val="2C3747"/>
          <w:spacing w:val="-6"/>
          <w:sz w:val="19"/>
        </w:rPr>
        <w:t xml:space="preserve"> </w:t>
      </w:r>
      <w:r>
        <w:rPr>
          <w:color w:val="2C3747"/>
          <w:sz w:val="19"/>
        </w:rPr>
        <w:t>status.</w:t>
      </w:r>
      <w:r>
        <w:rPr>
          <w:color w:val="2C3747"/>
          <w:spacing w:val="-7"/>
          <w:sz w:val="19"/>
        </w:rPr>
        <w:t xml:space="preserve"> </w:t>
      </w:r>
      <w:r>
        <w:rPr>
          <w:color w:val="2C3747"/>
          <w:sz w:val="19"/>
        </w:rPr>
        <w:t>If</w:t>
      </w:r>
      <w:r>
        <w:rPr>
          <w:color w:val="2C3747"/>
          <w:spacing w:val="-5"/>
          <w:sz w:val="19"/>
        </w:rPr>
        <w:t xml:space="preserve"> </w:t>
      </w:r>
      <w:r>
        <w:rPr>
          <w:color w:val="2C3747"/>
          <w:sz w:val="19"/>
        </w:rPr>
        <w:t>a</w:t>
      </w:r>
      <w:r>
        <w:rPr>
          <w:color w:val="2C3747"/>
          <w:spacing w:val="-5"/>
          <w:sz w:val="19"/>
        </w:rPr>
        <w:t xml:space="preserve"> </w:t>
      </w:r>
      <w:r>
        <w:rPr>
          <w:color w:val="2C3747"/>
          <w:sz w:val="19"/>
        </w:rPr>
        <w:t>download</w:t>
      </w:r>
      <w:r>
        <w:rPr>
          <w:color w:val="2C3747"/>
          <w:spacing w:val="-5"/>
          <w:sz w:val="19"/>
        </w:rPr>
        <w:t xml:space="preserve"> </w:t>
      </w:r>
      <w:r>
        <w:rPr>
          <w:color w:val="2C3747"/>
          <w:sz w:val="19"/>
        </w:rPr>
        <w:t>URL</w:t>
      </w:r>
      <w:r>
        <w:rPr>
          <w:color w:val="2C3747"/>
          <w:spacing w:val="-5"/>
          <w:sz w:val="19"/>
        </w:rPr>
        <w:t xml:space="preserve"> </w:t>
      </w:r>
      <w:r>
        <w:rPr>
          <w:color w:val="2C3747"/>
          <w:sz w:val="19"/>
        </w:rPr>
        <w:t>or</w:t>
      </w:r>
      <w:r>
        <w:rPr>
          <w:color w:val="2C3747"/>
          <w:spacing w:val="-6"/>
          <w:sz w:val="19"/>
        </w:rPr>
        <w:t xml:space="preserve"> </w:t>
      </w:r>
      <w:r>
        <w:rPr>
          <w:color w:val="2C3747"/>
          <w:sz w:val="19"/>
        </w:rPr>
        <w:t>access</w:t>
      </w:r>
      <w:r>
        <w:rPr>
          <w:color w:val="2C3747"/>
          <w:spacing w:val="-6"/>
          <w:sz w:val="19"/>
        </w:rPr>
        <w:t xml:space="preserve"> </w:t>
      </w:r>
      <w:r>
        <w:rPr>
          <w:color w:val="2C3747"/>
          <w:sz w:val="19"/>
        </w:rPr>
        <w:t>token</w:t>
      </w:r>
      <w:r>
        <w:rPr>
          <w:color w:val="2C3747"/>
          <w:spacing w:val="-5"/>
          <w:sz w:val="19"/>
        </w:rPr>
        <w:t xml:space="preserve"> </w:t>
      </w:r>
      <w:r>
        <w:rPr>
          <w:color w:val="2C3747"/>
          <w:sz w:val="19"/>
        </w:rPr>
        <w:t>is</w:t>
      </w:r>
      <w:r>
        <w:rPr>
          <w:color w:val="2C3747"/>
          <w:spacing w:val="-6"/>
          <w:sz w:val="19"/>
        </w:rPr>
        <w:t xml:space="preserve"> </w:t>
      </w:r>
      <w:r>
        <w:rPr>
          <w:color w:val="2C3747"/>
          <w:sz w:val="19"/>
        </w:rPr>
        <w:t>visible,</w:t>
      </w:r>
      <w:r>
        <w:rPr>
          <w:color w:val="2C3747"/>
          <w:spacing w:val="-7"/>
          <w:sz w:val="19"/>
        </w:rPr>
        <w:t xml:space="preserve"> </w:t>
      </w:r>
      <w:r>
        <w:rPr>
          <w:color w:val="2C3747"/>
          <w:sz w:val="19"/>
        </w:rPr>
        <w:t>do</w:t>
      </w:r>
      <w:r>
        <w:rPr>
          <w:color w:val="2C3747"/>
          <w:spacing w:val="-5"/>
          <w:sz w:val="19"/>
        </w:rPr>
        <w:t xml:space="preserve"> </w:t>
      </w:r>
      <w:r>
        <w:rPr>
          <w:color w:val="2C3747"/>
          <w:sz w:val="19"/>
        </w:rPr>
        <w:t>not</w:t>
      </w:r>
      <w:r>
        <w:rPr>
          <w:color w:val="2C3747"/>
          <w:spacing w:val="-5"/>
          <w:sz w:val="19"/>
        </w:rPr>
        <w:t xml:space="preserve"> </w:t>
      </w:r>
      <w:r>
        <w:rPr>
          <w:color w:val="2C3747"/>
          <w:sz w:val="19"/>
        </w:rPr>
        <w:t>paste</w:t>
      </w:r>
      <w:r>
        <w:rPr>
          <w:color w:val="2C3747"/>
          <w:spacing w:val="-7"/>
          <w:sz w:val="19"/>
        </w:rPr>
        <w:t xml:space="preserve"> </w:t>
      </w:r>
      <w:r>
        <w:rPr>
          <w:color w:val="2C3747"/>
          <w:sz w:val="19"/>
        </w:rPr>
        <w:t>sensitive</w:t>
      </w:r>
      <w:r>
        <w:rPr>
          <w:color w:val="2C3747"/>
          <w:spacing w:val="-5"/>
          <w:sz w:val="19"/>
        </w:rPr>
        <w:t xml:space="preserve"> </w:t>
      </w:r>
      <w:r>
        <w:rPr>
          <w:color w:val="2C3747"/>
          <w:sz w:val="19"/>
        </w:rPr>
        <w:t>token values in the workbook. Record only the safe evidence: filename, type, size and storage path.</w:t>
      </w:r>
    </w:p>
    <w:p w14:paraId="6BE9517C">
      <w:pPr>
        <w:pStyle w:val="12"/>
        <w:numPr>
          <w:ilvl w:val="0"/>
          <w:numId w:val="1"/>
        </w:numPr>
        <w:tabs>
          <w:tab w:val="left" w:pos="621"/>
        </w:tabs>
        <w:spacing w:before="199" w:after="0" w:line="276" w:lineRule="auto"/>
        <w:ind w:left="454" w:right="912" w:firstLine="0"/>
        <w:jc w:val="left"/>
        <w:rPr>
          <w:sz w:val="19"/>
        </w:rPr>
      </w:pPr>
      <w:r>
        <w:rPr>
          <w:color w:val="2C3747"/>
          <w:sz w:val="19"/>
        </w:rPr>
        <w:t>Open</w:t>
      </w:r>
      <w:r>
        <w:rPr>
          <w:color w:val="2C3747"/>
          <w:spacing w:val="-6"/>
          <w:sz w:val="19"/>
        </w:rPr>
        <w:t xml:space="preserve"> </w:t>
      </w:r>
      <w:r>
        <w:rPr>
          <w:color w:val="2C3747"/>
          <w:sz w:val="19"/>
        </w:rPr>
        <w:t>draw.io</w:t>
      </w:r>
      <w:r>
        <w:rPr>
          <w:color w:val="2C3747"/>
          <w:spacing w:val="-6"/>
          <w:sz w:val="19"/>
        </w:rPr>
        <w:t xml:space="preserve"> </w:t>
      </w:r>
      <w:r>
        <w:rPr>
          <w:color w:val="2C3747"/>
          <w:sz w:val="19"/>
        </w:rPr>
        <w:t>and</w:t>
      </w:r>
      <w:r>
        <w:rPr>
          <w:color w:val="2C3747"/>
          <w:spacing w:val="-8"/>
          <w:sz w:val="19"/>
        </w:rPr>
        <w:t xml:space="preserve"> </w:t>
      </w:r>
      <w:r>
        <w:rPr>
          <w:color w:val="2C3747"/>
          <w:sz w:val="19"/>
        </w:rPr>
        <w:t>draw</w:t>
      </w:r>
      <w:r>
        <w:rPr>
          <w:color w:val="2C3747"/>
          <w:spacing w:val="-4"/>
          <w:sz w:val="19"/>
        </w:rPr>
        <w:t xml:space="preserve"> </w:t>
      </w:r>
      <w:r>
        <w:rPr>
          <w:color w:val="2C3747"/>
          <w:sz w:val="19"/>
        </w:rPr>
        <w:t>a</w:t>
      </w:r>
      <w:r>
        <w:rPr>
          <w:color w:val="2C3747"/>
          <w:spacing w:val="-6"/>
          <w:sz w:val="19"/>
        </w:rPr>
        <w:t xml:space="preserve"> </w:t>
      </w:r>
      <w:r>
        <w:rPr>
          <w:color w:val="2C3747"/>
          <w:sz w:val="19"/>
        </w:rPr>
        <w:t>three-part</w:t>
      </w:r>
      <w:r>
        <w:rPr>
          <w:color w:val="2C3747"/>
          <w:spacing w:val="-3"/>
          <w:sz w:val="19"/>
        </w:rPr>
        <w:t xml:space="preserve"> </w:t>
      </w:r>
      <w:r>
        <w:rPr>
          <w:color w:val="2C3747"/>
          <w:sz w:val="19"/>
        </w:rPr>
        <w:t>comparison</w:t>
      </w:r>
      <w:r>
        <w:rPr>
          <w:color w:val="2C3747"/>
          <w:spacing w:val="-6"/>
          <w:sz w:val="19"/>
        </w:rPr>
        <w:t xml:space="preserve"> </w:t>
      </w:r>
      <w:r>
        <w:rPr>
          <w:color w:val="2C3747"/>
          <w:sz w:val="19"/>
        </w:rPr>
        <w:t>diagram:</w:t>
      </w:r>
      <w:r>
        <w:rPr>
          <w:color w:val="2C3747"/>
          <w:spacing w:val="-6"/>
          <w:sz w:val="19"/>
        </w:rPr>
        <w:t xml:space="preserve"> </w:t>
      </w:r>
      <w:r>
        <w:rPr>
          <w:color w:val="2C3747"/>
          <w:sz w:val="19"/>
        </w:rPr>
        <w:t>object</w:t>
      </w:r>
      <w:r>
        <w:rPr>
          <w:color w:val="2C3747"/>
          <w:spacing w:val="-6"/>
          <w:sz w:val="19"/>
        </w:rPr>
        <w:t xml:space="preserve"> </w:t>
      </w:r>
      <w:r>
        <w:rPr>
          <w:color w:val="2C3747"/>
          <w:sz w:val="19"/>
        </w:rPr>
        <w:t>storage</w:t>
      </w:r>
      <w:r>
        <w:rPr>
          <w:color w:val="2C3747"/>
          <w:spacing w:val="-6"/>
          <w:sz w:val="19"/>
        </w:rPr>
        <w:t xml:space="preserve"> </w:t>
      </w:r>
      <w:r>
        <w:rPr>
          <w:color w:val="2C3747"/>
          <w:sz w:val="19"/>
        </w:rPr>
        <w:t>for</w:t>
      </w:r>
      <w:r>
        <w:rPr>
          <w:color w:val="2C3747"/>
          <w:spacing w:val="-7"/>
          <w:sz w:val="19"/>
        </w:rPr>
        <w:t xml:space="preserve"> </w:t>
      </w:r>
      <w:r>
        <w:rPr>
          <w:color w:val="2C3747"/>
          <w:sz w:val="19"/>
        </w:rPr>
        <w:t>uploaded</w:t>
      </w:r>
      <w:r>
        <w:rPr>
          <w:color w:val="2C3747"/>
          <w:spacing w:val="-6"/>
          <w:sz w:val="19"/>
        </w:rPr>
        <w:t xml:space="preserve"> </w:t>
      </w:r>
      <w:r>
        <w:rPr>
          <w:color w:val="2C3747"/>
          <w:sz w:val="19"/>
        </w:rPr>
        <w:t>files/backups,</w:t>
      </w:r>
      <w:r>
        <w:rPr>
          <w:color w:val="2C3747"/>
          <w:spacing w:val="-8"/>
          <w:sz w:val="19"/>
        </w:rPr>
        <w:t xml:space="preserve"> </w:t>
      </w:r>
      <w:r>
        <w:rPr>
          <w:color w:val="2C3747"/>
          <w:sz w:val="19"/>
        </w:rPr>
        <w:t>block</w:t>
      </w:r>
      <w:r>
        <w:rPr>
          <w:color w:val="2C3747"/>
          <w:spacing w:val="-7"/>
          <w:sz w:val="19"/>
        </w:rPr>
        <w:t xml:space="preserve"> </w:t>
      </w:r>
      <w:r>
        <w:rPr>
          <w:color w:val="2C3747"/>
          <w:sz w:val="19"/>
        </w:rPr>
        <w:t>storage</w:t>
      </w:r>
      <w:r>
        <w:rPr>
          <w:color w:val="2C3747"/>
          <w:spacing w:val="-6"/>
          <w:sz w:val="19"/>
        </w:rPr>
        <w:t xml:space="preserve"> </w:t>
      </w:r>
      <w:r>
        <w:rPr>
          <w:color w:val="2C3747"/>
          <w:sz w:val="19"/>
        </w:rPr>
        <w:t>for VM disks, and file storage for shared folders. Under the diagram, write where your capstone will use storage and why Firebase Storage represents object storage in this experiment.</w:t>
      </w:r>
    </w:p>
    <w:p w14:paraId="592E53EE">
      <w:pPr>
        <w:pStyle w:val="7"/>
        <w:spacing w:before="4"/>
        <w:rPr>
          <w:sz w:val="15"/>
        </w:rPr>
      </w:pPr>
      <w:r>
        <w:rPr>
          <w:sz w:val="15"/>
        </w:rPr>
        <mc:AlternateContent>
          <mc:Choice Requires="wps">
            <w:drawing>
              <wp:anchor distT="0" distB="0" distL="0" distR="0" simplePos="0" relativeHeight="251668480" behindDoc="1" locked="0" layoutInCell="1" allowOverlap="1">
                <wp:simplePos x="0" y="0"/>
                <wp:positionH relativeFrom="page">
                  <wp:posOffset>526415</wp:posOffset>
                </wp:positionH>
                <wp:positionV relativeFrom="paragraph">
                  <wp:posOffset>132080</wp:posOffset>
                </wp:positionV>
                <wp:extent cx="6518275" cy="631825"/>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6518275" cy="631825"/>
                        </a:xfrm>
                        <a:prstGeom prst="rect">
                          <a:avLst/>
                        </a:prstGeom>
                        <a:solidFill>
                          <a:srgbClr val="F4F7FA"/>
                        </a:solidFill>
                        <a:ln w="9144">
                          <a:solidFill>
                            <a:srgbClr val="9CB5CC"/>
                          </a:solidFill>
                          <a:prstDash val="solid"/>
                        </a:ln>
                      </wps:spPr>
                      <wps:txbx>
                        <w:txbxContent>
                          <w:p w14:paraId="361127BF">
                            <w:pPr>
                              <w:spacing w:before="0" w:line="240" w:lineRule="exact"/>
                              <w:ind w:left="114" w:right="0" w:firstLine="0"/>
                              <w:jc w:val="left"/>
                              <w:rPr>
                                <w:rFonts w:ascii="Arial"/>
                                <w:b/>
                                <w:color w:val="000000"/>
                                <w:sz w:val="21"/>
                              </w:rPr>
                            </w:pPr>
                            <w:r>
                              <w:rPr>
                                <w:rFonts w:ascii="Arial"/>
                                <w:b/>
                                <w:color w:val="133B57"/>
                                <w:spacing w:val="-2"/>
                                <w:sz w:val="21"/>
                              </w:rPr>
                              <w:t>Observe</w:t>
                            </w:r>
                          </w:p>
                          <w:p w14:paraId="01BC35AE">
                            <w:pPr>
                              <w:pStyle w:val="7"/>
                              <w:spacing w:before="36" w:line="276" w:lineRule="auto"/>
                              <w:ind w:left="114" w:right="197"/>
                              <w:rPr>
                                <w:color w:val="000000"/>
                              </w:rPr>
                            </w:pPr>
                            <w:r>
                              <w:rPr>
                                <w:color w:val="2C3747"/>
                              </w:rPr>
                              <w:t>Check</w:t>
                            </w:r>
                            <w:r>
                              <w:rPr>
                                <w:color w:val="2C3747"/>
                                <w:spacing w:val="-7"/>
                              </w:rPr>
                              <w:t xml:space="preserve"> </w:t>
                            </w:r>
                            <w:r>
                              <w:rPr>
                                <w:color w:val="2C3747"/>
                              </w:rPr>
                              <w:t>whether</w:t>
                            </w:r>
                            <w:r>
                              <w:rPr>
                                <w:color w:val="2C3747"/>
                                <w:spacing w:val="-4"/>
                              </w:rPr>
                              <w:t xml:space="preserve"> </w:t>
                            </w:r>
                            <w:r>
                              <w:rPr>
                                <w:color w:val="2C3747"/>
                              </w:rPr>
                              <w:t>the</w:t>
                            </w:r>
                            <w:r>
                              <w:rPr>
                                <w:color w:val="2C3747"/>
                                <w:spacing w:val="-8"/>
                              </w:rPr>
                              <w:t xml:space="preserve"> </w:t>
                            </w:r>
                            <w:r>
                              <w:rPr>
                                <w:color w:val="2C3747"/>
                              </w:rPr>
                              <w:t>uploaded</w:t>
                            </w:r>
                            <w:r>
                              <w:rPr>
                                <w:color w:val="2C3747"/>
                                <w:spacing w:val="-6"/>
                              </w:rPr>
                              <w:t xml:space="preserve"> </w:t>
                            </w:r>
                            <w:r>
                              <w:rPr>
                                <w:color w:val="2C3747"/>
                              </w:rPr>
                              <w:t>file</w:t>
                            </w:r>
                            <w:r>
                              <w:rPr>
                                <w:color w:val="2C3747"/>
                                <w:spacing w:val="-8"/>
                              </w:rPr>
                              <w:t xml:space="preserve"> </w:t>
                            </w:r>
                            <w:r>
                              <w:rPr>
                                <w:color w:val="2C3747"/>
                              </w:rPr>
                              <w:t>is</w:t>
                            </w:r>
                            <w:r>
                              <w:rPr>
                                <w:color w:val="2C3747"/>
                                <w:spacing w:val="-7"/>
                              </w:rPr>
                              <w:t xml:space="preserve"> </w:t>
                            </w:r>
                            <w:r>
                              <w:rPr>
                                <w:color w:val="2C3747"/>
                              </w:rPr>
                              <w:t>visible,</w:t>
                            </w:r>
                            <w:r>
                              <w:rPr>
                                <w:color w:val="2C3747"/>
                                <w:spacing w:val="-8"/>
                              </w:rPr>
                              <w:t xml:space="preserve"> </w:t>
                            </w:r>
                            <w:r>
                              <w:rPr>
                                <w:color w:val="2C3747"/>
                              </w:rPr>
                              <w:t>whether</w:t>
                            </w:r>
                            <w:r>
                              <w:rPr>
                                <w:color w:val="2C3747"/>
                                <w:spacing w:val="-4"/>
                              </w:rPr>
                              <w:t xml:space="preserve"> </w:t>
                            </w:r>
                            <w:r>
                              <w:rPr>
                                <w:color w:val="2C3747"/>
                              </w:rPr>
                              <w:t>metadata</w:t>
                            </w:r>
                            <w:r>
                              <w:rPr>
                                <w:color w:val="2C3747"/>
                                <w:spacing w:val="-4"/>
                              </w:rPr>
                              <w:t xml:space="preserve"> </w:t>
                            </w:r>
                            <w:r>
                              <w:rPr>
                                <w:color w:val="2C3747"/>
                              </w:rPr>
                              <w:t>is</w:t>
                            </w:r>
                            <w:r>
                              <w:rPr>
                                <w:color w:val="2C3747"/>
                                <w:spacing w:val="-7"/>
                              </w:rPr>
                              <w:t xml:space="preserve"> </w:t>
                            </w:r>
                            <w:r>
                              <w:rPr>
                                <w:color w:val="2C3747"/>
                              </w:rPr>
                              <w:t>displayed,</w:t>
                            </w:r>
                            <w:r>
                              <w:rPr>
                                <w:color w:val="2C3747"/>
                                <w:spacing w:val="-6"/>
                              </w:rPr>
                              <w:t xml:space="preserve"> </w:t>
                            </w:r>
                            <w:r>
                              <w:rPr>
                                <w:color w:val="2C3747"/>
                              </w:rPr>
                              <w:t>and</w:t>
                            </w:r>
                            <w:r>
                              <w:rPr>
                                <w:color w:val="2C3747"/>
                                <w:spacing w:val="-6"/>
                              </w:rPr>
                              <w:t xml:space="preserve"> </w:t>
                            </w:r>
                            <w:r>
                              <w:rPr>
                                <w:color w:val="2C3747"/>
                              </w:rPr>
                              <w:t>whether</w:t>
                            </w:r>
                            <w:r>
                              <w:rPr>
                                <w:color w:val="2C3747"/>
                                <w:spacing w:val="-7"/>
                              </w:rPr>
                              <w:t xml:space="preserve"> </w:t>
                            </w:r>
                            <w:r>
                              <w:rPr>
                                <w:color w:val="2C3747"/>
                              </w:rPr>
                              <w:t>public/private</w:t>
                            </w:r>
                            <w:r>
                              <w:rPr>
                                <w:color w:val="2C3747"/>
                                <w:spacing w:val="-6"/>
                              </w:rPr>
                              <w:t xml:space="preserve"> </w:t>
                            </w:r>
                            <w:r>
                              <w:rPr>
                                <w:color w:val="2C3747"/>
                              </w:rPr>
                              <w:t>access</w:t>
                            </w:r>
                            <w:r>
                              <w:rPr>
                                <w:color w:val="2C3747"/>
                                <w:spacing w:val="-7"/>
                              </w:rPr>
                              <w:t xml:space="preserve"> </w:t>
                            </w:r>
                            <w:r>
                              <w:rPr>
                                <w:color w:val="2C3747"/>
                              </w:rPr>
                              <w:t>is controlled. Do not expose sensitive files.</w:t>
                            </w:r>
                          </w:p>
                        </w:txbxContent>
                      </wps:txbx>
                      <wps:bodyPr wrap="square" lIns="0" tIns="0" rIns="0" bIns="0" rtlCol="0">
                        <a:noAutofit/>
                      </wps:bodyPr>
                    </wps:wsp>
                  </a:graphicData>
                </a:graphic>
              </wp:anchor>
            </w:drawing>
          </mc:Choice>
          <mc:Fallback>
            <w:pict>
              <v:shape id="Textbox 4" o:spid="_x0000_s1026" o:spt="202" type="#_x0000_t202" style="position:absolute;left:0pt;margin-left:41.45pt;margin-top:10.4pt;height:49.75pt;width:513.25pt;mso-position-horizontal-relative:page;mso-wrap-distance-bottom:0pt;mso-wrap-distance-top:0pt;z-index:-251648000;mso-width-relative:page;mso-height-relative:page;" fillcolor="#F4F7FA" filled="t" stroked="t" coordsize="21600,21600" o:gfxdata="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ngKpDYAAAACgEAAA8AAAAAAAAAAQAgAAAAIgAAAGRycy9kb3ducmV2LnhtbFBLAQIUABQA&#10;AAAIAIdO4kAFcE3P8AEAAAsEAAAOAAAAAAAAAAEAIAAAACcBAABkcnMvZTJvRG9jLnhtbFBLBQYA&#10;AAAABgAGAFkBAACJBQAAAAA=&#10;">
                <v:fill on="t" focussize="0,0"/>
                <v:stroke weight="0.72pt" color="#9CB5CC" joinstyle="round"/>
                <v:imagedata o:title=""/>
                <o:lock v:ext="edit" aspectratio="f"/>
                <v:textbox inset="0mm,0mm,0mm,0mm">
                  <w:txbxContent>
                    <w:p w14:paraId="361127BF">
                      <w:pPr>
                        <w:spacing w:before="0" w:line="240" w:lineRule="exact"/>
                        <w:ind w:left="114" w:right="0" w:firstLine="0"/>
                        <w:jc w:val="left"/>
                        <w:rPr>
                          <w:rFonts w:ascii="Arial"/>
                          <w:b/>
                          <w:color w:val="000000"/>
                          <w:sz w:val="21"/>
                        </w:rPr>
                      </w:pPr>
                      <w:r>
                        <w:rPr>
                          <w:rFonts w:ascii="Arial"/>
                          <w:b/>
                          <w:color w:val="133B57"/>
                          <w:spacing w:val="-2"/>
                          <w:sz w:val="21"/>
                        </w:rPr>
                        <w:t>Observe</w:t>
                      </w:r>
                    </w:p>
                    <w:p w14:paraId="01BC35AE">
                      <w:pPr>
                        <w:pStyle w:val="7"/>
                        <w:spacing w:before="36" w:line="276" w:lineRule="auto"/>
                        <w:ind w:left="114" w:right="197"/>
                        <w:rPr>
                          <w:color w:val="000000"/>
                        </w:rPr>
                      </w:pPr>
                      <w:r>
                        <w:rPr>
                          <w:color w:val="2C3747"/>
                        </w:rPr>
                        <w:t>Check</w:t>
                      </w:r>
                      <w:r>
                        <w:rPr>
                          <w:color w:val="2C3747"/>
                          <w:spacing w:val="-7"/>
                        </w:rPr>
                        <w:t xml:space="preserve"> </w:t>
                      </w:r>
                      <w:r>
                        <w:rPr>
                          <w:color w:val="2C3747"/>
                        </w:rPr>
                        <w:t>whether</w:t>
                      </w:r>
                      <w:r>
                        <w:rPr>
                          <w:color w:val="2C3747"/>
                          <w:spacing w:val="-4"/>
                        </w:rPr>
                        <w:t xml:space="preserve"> </w:t>
                      </w:r>
                      <w:r>
                        <w:rPr>
                          <w:color w:val="2C3747"/>
                        </w:rPr>
                        <w:t>the</w:t>
                      </w:r>
                      <w:r>
                        <w:rPr>
                          <w:color w:val="2C3747"/>
                          <w:spacing w:val="-8"/>
                        </w:rPr>
                        <w:t xml:space="preserve"> </w:t>
                      </w:r>
                      <w:r>
                        <w:rPr>
                          <w:color w:val="2C3747"/>
                        </w:rPr>
                        <w:t>uploaded</w:t>
                      </w:r>
                      <w:r>
                        <w:rPr>
                          <w:color w:val="2C3747"/>
                          <w:spacing w:val="-6"/>
                        </w:rPr>
                        <w:t xml:space="preserve"> </w:t>
                      </w:r>
                      <w:r>
                        <w:rPr>
                          <w:color w:val="2C3747"/>
                        </w:rPr>
                        <w:t>file</w:t>
                      </w:r>
                      <w:r>
                        <w:rPr>
                          <w:color w:val="2C3747"/>
                          <w:spacing w:val="-8"/>
                        </w:rPr>
                        <w:t xml:space="preserve"> </w:t>
                      </w:r>
                      <w:r>
                        <w:rPr>
                          <w:color w:val="2C3747"/>
                        </w:rPr>
                        <w:t>is</w:t>
                      </w:r>
                      <w:r>
                        <w:rPr>
                          <w:color w:val="2C3747"/>
                          <w:spacing w:val="-7"/>
                        </w:rPr>
                        <w:t xml:space="preserve"> </w:t>
                      </w:r>
                      <w:r>
                        <w:rPr>
                          <w:color w:val="2C3747"/>
                        </w:rPr>
                        <w:t>visible,</w:t>
                      </w:r>
                      <w:r>
                        <w:rPr>
                          <w:color w:val="2C3747"/>
                          <w:spacing w:val="-8"/>
                        </w:rPr>
                        <w:t xml:space="preserve"> </w:t>
                      </w:r>
                      <w:r>
                        <w:rPr>
                          <w:color w:val="2C3747"/>
                        </w:rPr>
                        <w:t>whether</w:t>
                      </w:r>
                      <w:r>
                        <w:rPr>
                          <w:color w:val="2C3747"/>
                          <w:spacing w:val="-4"/>
                        </w:rPr>
                        <w:t xml:space="preserve"> </w:t>
                      </w:r>
                      <w:r>
                        <w:rPr>
                          <w:color w:val="2C3747"/>
                        </w:rPr>
                        <w:t>metadata</w:t>
                      </w:r>
                      <w:r>
                        <w:rPr>
                          <w:color w:val="2C3747"/>
                          <w:spacing w:val="-4"/>
                        </w:rPr>
                        <w:t xml:space="preserve"> </w:t>
                      </w:r>
                      <w:r>
                        <w:rPr>
                          <w:color w:val="2C3747"/>
                        </w:rPr>
                        <w:t>is</w:t>
                      </w:r>
                      <w:r>
                        <w:rPr>
                          <w:color w:val="2C3747"/>
                          <w:spacing w:val="-7"/>
                        </w:rPr>
                        <w:t xml:space="preserve"> </w:t>
                      </w:r>
                      <w:r>
                        <w:rPr>
                          <w:color w:val="2C3747"/>
                        </w:rPr>
                        <w:t>displayed,</w:t>
                      </w:r>
                      <w:r>
                        <w:rPr>
                          <w:color w:val="2C3747"/>
                          <w:spacing w:val="-6"/>
                        </w:rPr>
                        <w:t xml:space="preserve"> </w:t>
                      </w:r>
                      <w:r>
                        <w:rPr>
                          <w:color w:val="2C3747"/>
                        </w:rPr>
                        <w:t>and</w:t>
                      </w:r>
                      <w:r>
                        <w:rPr>
                          <w:color w:val="2C3747"/>
                          <w:spacing w:val="-6"/>
                        </w:rPr>
                        <w:t xml:space="preserve"> </w:t>
                      </w:r>
                      <w:r>
                        <w:rPr>
                          <w:color w:val="2C3747"/>
                        </w:rPr>
                        <w:t>whether</w:t>
                      </w:r>
                      <w:r>
                        <w:rPr>
                          <w:color w:val="2C3747"/>
                          <w:spacing w:val="-7"/>
                        </w:rPr>
                        <w:t xml:space="preserve"> </w:t>
                      </w:r>
                      <w:r>
                        <w:rPr>
                          <w:color w:val="2C3747"/>
                        </w:rPr>
                        <w:t>public/private</w:t>
                      </w:r>
                      <w:r>
                        <w:rPr>
                          <w:color w:val="2C3747"/>
                          <w:spacing w:val="-6"/>
                        </w:rPr>
                        <w:t xml:space="preserve"> </w:t>
                      </w:r>
                      <w:r>
                        <w:rPr>
                          <w:color w:val="2C3747"/>
                        </w:rPr>
                        <w:t>access</w:t>
                      </w:r>
                      <w:r>
                        <w:rPr>
                          <w:color w:val="2C3747"/>
                          <w:spacing w:val="-7"/>
                        </w:rPr>
                        <w:t xml:space="preserve"> </w:t>
                      </w:r>
                      <w:r>
                        <w:rPr>
                          <w:color w:val="2C3747"/>
                        </w:rPr>
                        <w:t>is controlled. Do not expose sensitive files.</w:t>
                      </w:r>
                    </w:p>
                  </w:txbxContent>
                </v:textbox>
                <w10:wrap type="topAndBottom"/>
              </v:shape>
            </w:pict>
          </mc:Fallback>
        </mc:AlternateContent>
      </w:r>
    </w:p>
    <w:p w14:paraId="204B5C9E">
      <w:pPr>
        <w:pStyle w:val="7"/>
        <w:spacing w:before="163"/>
        <w:rPr>
          <w:sz w:val="26"/>
        </w:rPr>
      </w:pPr>
    </w:p>
    <w:p w14:paraId="0249414F">
      <w:pPr>
        <w:pStyle w:val="3"/>
        <w:spacing w:after="45"/>
      </w:pPr>
      <w:r>
        <w:rPr>
          <w:color w:val="2A6BAF"/>
        </w:rPr>
        <w:t>Record</w:t>
      </w:r>
      <w:r>
        <w:rPr>
          <w:color w:val="2A6BAF"/>
          <w:spacing w:val="-8"/>
        </w:rPr>
        <w:t xml:space="preserve"> </w:t>
      </w:r>
      <w:r>
        <w:rPr>
          <w:color w:val="2A6BAF"/>
          <w:spacing w:val="-2"/>
        </w:rPr>
        <w:t>Evidence</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3422"/>
        <w:gridCol w:w="3422"/>
        <w:gridCol w:w="3422"/>
      </w:tblGrid>
      <w:tr w14:paraId="7FDCE210">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shd w:val="clear" w:color="auto" w:fill="E9F1F9"/>
          </w:tcPr>
          <w:p w14:paraId="411C83A2">
            <w:pPr>
              <w:pStyle w:val="13"/>
              <w:spacing w:before="124"/>
              <w:rPr>
                <w:rFonts w:ascii="Arial"/>
                <w:b/>
                <w:sz w:val="19"/>
              </w:rPr>
            </w:pPr>
            <w:r>
              <w:rPr>
                <w:rFonts w:ascii="Arial"/>
                <w:b/>
                <w:color w:val="133B57"/>
                <w:sz w:val="19"/>
              </w:rPr>
              <w:t>Evidence</w:t>
            </w:r>
            <w:r>
              <w:rPr>
                <w:rFonts w:ascii="Arial"/>
                <w:b/>
                <w:color w:val="133B57"/>
                <w:spacing w:val="-5"/>
                <w:sz w:val="19"/>
              </w:rPr>
              <w:t xml:space="preserve"> </w:t>
            </w:r>
            <w:r>
              <w:rPr>
                <w:rFonts w:ascii="Arial"/>
                <w:b/>
                <w:color w:val="133B57"/>
                <w:spacing w:val="-4"/>
                <w:sz w:val="19"/>
              </w:rPr>
              <w:t>Item</w:t>
            </w:r>
          </w:p>
        </w:tc>
        <w:tc>
          <w:tcPr>
            <w:tcW w:w="3422" w:type="dxa"/>
            <w:shd w:val="clear" w:color="auto" w:fill="E9F1F9"/>
          </w:tcPr>
          <w:p w14:paraId="464FDEDA">
            <w:pPr>
              <w:pStyle w:val="13"/>
              <w:spacing w:line="273" w:lineRule="auto"/>
              <w:rPr>
                <w:rFonts w:ascii="Arial"/>
                <w:b/>
                <w:sz w:val="19"/>
              </w:rPr>
            </w:pPr>
            <w:r>
              <w:rPr>
                <w:rFonts w:ascii="Arial"/>
                <w:b/>
                <w:color w:val="133B57"/>
                <w:spacing w:val="-2"/>
                <w:sz w:val="19"/>
              </w:rPr>
              <w:t>Student</w:t>
            </w:r>
            <w:r>
              <w:rPr>
                <w:rFonts w:ascii="Arial"/>
                <w:b/>
                <w:color w:val="133B57"/>
                <w:spacing w:val="-10"/>
                <w:sz w:val="19"/>
              </w:rPr>
              <w:t xml:space="preserve"> </w:t>
            </w:r>
            <w:r>
              <w:rPr>
                <w:rFonts w:ascii="Arial"/>
                <w:b/>
                <w:color w:val="133B57"/>
                <w:spacing w:val="-2"/>
                <w:sz w:val="19"/>
              </w:rPr>
              <w:t>Reference</w:t>
            </w:r>
            <w:r>
              <w:rPr>
                <w:rFonts w:ascii="Arial"/>
                <w:b/>
                <w:color w:val="133B57"/>
                <w:spacing w:val="-7"/>
                <w:sz w:val="19"/>
              </w:rPr>
              <w:t xml:space="preserve"> </w:t>
            </w:r>
            <w:r>
              <w:rPr>
                <w:rFonts w:ascii="Arial"/>
                <w:b/>
                <w:color w:val="133B57"/>
                <w:spacing w:val="-2"/>
                <w:sz w:val="19"/>
              </w:rPr>
              <w:t>/</w:t>
            </w:r>
            <w:r>
              <w:rPr>
                <w:rFonts w:ascii="Arial"/>
                <w:b/>
                <w:color w:val="133B57"/>
                <w:spacing w:val="-9"/>
                <w:sz w:val="19"/>
              </w:rPr>
              <w:t xml:space="preserve"> </w:t>
            </w:r>
            <w:r>
              <w:rPr>
                <w:rFonts w:ascii="Arial"/>
                <w:b/>
                <w:color w:val="133B57"/>
                <w:spacing w:val="-2"/>
                <w:sz w:val="19"/>
              </w:rPr>
              <w:t>Screenshot Number</w:t>
            </w:r>
          </w:p>
        </w:tc>
        <w:tc>
          <w:tcPr>
            <w:tcW w:w="3422" w:type="dxa"/>
            <w:shd w:val="clear" w:color="auto" w:fill="E9F1F9"/>
          </w:tcPr>
          <w:p w14:paraId="2C2A39CF">
            <w:pPr>
              <w:pStyle w:val="13"/>
              <w:spacing w:before="124"/>
              <w:rPr>
                <w:rFonts w:ascii="Arial"/>
                <w:b/>
                <w:sz w:val="19"/>
              </w:rPr>
            </w:pPr>
            <w:r>
              <w:rPr>
                <w:rFonts w:ascii="Arial"/>
                <w:b/>
                <w:color w:val="133B57"/>
                <w:spacing w:val="-2"/>
                <w:sz w:val="19"/>
              </w:rPr>
              <w:t>Checkpoint</w:t>
            </w:r>
          </w:p>
        </w:tc>
      </w:tr>
      <w:tr w14:paraId="705564D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7" w:hRule="atLeast"/>
        </w:trPr>
        <w:tc>
          <w:tcPr>
            <w:tcW w:w="3422" w:type="dxa"/>
          </w:tcPr>
          <w:p w14:paraId="04A66E9F">
            <w:pPr>
              <w:pStyle w:val="13"/>
              <w:rPr>
                <w:rFonts w:ascii="Arial MT"/>
                <w:sz w:val="19"/>
              </w:rPr>
            </w:pPr>
            <w:r>
              <w:rPr>
                <w:rFonts w:ascii="Arial MT"/>
                <w:color w:val="2C3747"/>
                <w:sz w:val="19"/>
              </w:rPr>
              <w:t>Cloud</w:t>
            </w:r>
            <w:r>
              <w:rPr>
                <w:rFonts w:ascii="Arial MT"/>
                <w:color w:val="2C3747"/>
                <w:spacing w:val="-5"/>
                <w:sz w:val="19"/>
              </w:rPr>
              <w:t xml:space="preserve"> </w:t>
            </w:r>
            <w:r>
              <w:rPr>
                <w:rFonts w:ascii="Arial MT"/>
                <w:color w:val="2C3747"/>
                <w:sz w:val="19"/>
              </w:rPr>
              <w:t>storage</w:t>
            </w:r>
            <w:r>
              <w:rPr>
                <w:rFonts w:ascii="Arial MT"/>
                <w:color w:val="2C3747"/>
                <w:spacing w:val="-5"/>
                <w:sz w:val="19"/>
              </w:rPr>
              <w:t xml:space="preserve"> </w:t>
            </w:r>
            <w:r>
              <w:rPr>
                <w:rFonts w:ascii="Arial MT"/>
                <w:color w:val="2C3747"/>
                <w:sz w:val="19"/>
              </w:rPr>
              <w:t>dashboard</w:t>
            </w:r>
            <w:r>
              <w:rPr>
                <w:rFonts w:ascii="Arial MT"/>
                <w:color w:val="2C3747"/>
                <w:spacing w:val="-5"/>
                <w:sz w:val="19"/>
              </w:rPr>
              <w:t xml:space="preserve"> </w:t>
            </w:r>
            <w:r>
              <w:rPr>
                <w:rFonts w:ascii="Arial MT"/>
                <w:color w:val="2C3747"/>
                <w:spacing w:val="-2"/>
                <w:sz w:val="19"/>
              </w:rPr>
              <w:t>screenshot.</w:t>
            </w:r>
          </w:p>
        </w:tc>
        <w:tc>
          <w:tcPr>
            <w:tcW w:w="3422" w:type="dxa"/>
          </w:tcPr>
          <w:p w14:paraId="7321CED0">
            <w:pPr>
              <w:pStyle w:val="13"/>
              <w:spacing w:line="243" w:lineRule="exact"/>
              <w:ind w:left="6"/>
              <w:rPr>
                <w:sz w:val="20"/>
              </w:rPr>
            </w:pPr>
            <w:r>
              <w:rPr>
                <w:spacing w:val="-2"/>
                <w:sz w:val="20"/>
              </w:rPr>
              <w:t>exp1_01_azure_blob_storage_dashboard</w:t>
            </w:r>
          </w:p>
          <w:p w14:paraId="0E7E6C95">
            <w:pPr>
              <w:pStyle w:val="13"/>
              <w:spacing w:line="225" w:lineRule="exact"/>
              <w:ind w:left="6"/>
              <w:rPr>
                <w:sz w:val="20"/>
              </w:rPr>
            </w:pPr>
            <w:r>
              <w:rPr>
                <w:spacing w:val="-4"/>
                <w:sz w:val="20"/>
              </w:rPr>
              <w:t>.png</w:t>
            </w:r>
          </w:p>
        </w:tc>
        <w:tc>
          <w:tcPr>
            <w:tcW w:w="3422" w:type="dxa"/>
          </w:tcPr>
          <w:p w14:paraId="7E213BCE">
            <w:pPr>
              <w:pStyle w:val="13"/>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r w14:paraId="54BAD8A7">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4D88F7C6">
            <w:pPr>
              <w:pStyle w:val="13"/>
              <w:spacing w:line="217" w:lineRule="exact"/>
              <w:rPr>
                <w:rFonts w:ascii="Arial MT"/>
                <w:sz w:val="19"/>
              </w:rPr>
            </w:pPr>
            <w:r>
              <w:rPr>
                <w:rFonts w:ascii="Arial MT"/>
                <w:color w:val="2C3747"/>
                <w:sz w:val="19"/>
              </w:rPr>
              <w:t>Uploaded</w:t>
            </w:r>
            <w:r>
              <w:rPr>
                <w:rFonts w:ascii="Arial MT"/>
                <w:color w:val="2C3747"/>
                <w:spacing w:val="-9"/>
                <w:sz w:val="19"/>
              </w:rPr>
              <w:t xml:space="preserve"> </w:t>
            </w:r>
            <w:r>
              <w:rPr>
                <w:rFonts w:ascii="Arial MT"/>
                <w:color w:val="2C3747"/>
                <w:sz w:val="19"/>
              </w:rPr>
              <w:t>object/file</w:t>
            </w:r>
            <w:r>
              <w:rPr>
                <w:rFonts w:ascii="Arial MT"/>
                <w:color w:val="2C3747"/>
                <w:spacing w:val="-7"/>
                <w:sz w:val="19"/>
              </w:rPr>
              <w:t xml:space="preserve"> </w:t>
            </w:r>
            <w:r>
              <w:rPr>
                <w:rFonts w:ascii="Arial MT"/>
                <w:color w:val="2C3747"/>
                <w:spacing w:val="-2"/>
                <w:sz w:val="19"/>
              </w:rPr>
              <w:t>screenshot.</w:t>
            </w:r>
          </w:p>
        </w:tc>
        <w:tc>
          <w:tcPr>
            <w:tcW w:w="3422" w:type="dxa"/>
          </w:tcPr>
          <w:p w14:paraId="70B1BBE5">
            <w:pPr>
              <w:pStyle w:val="13"/>
              <w:spacing w:line="243" w:lineRule="exact"/>
              <w:ind w:left="6"/>
              <w:rPr>
                <w:sz w:val="20"/>
              </w:rPr>
            </w:pPr>
            <w:r>
              <w:rPr>
                <w:spacing w:val="-2"/>
                <w:sz w:val="20"/>
              </w:rPr>
              <w:t>exp1_02_uploaded_file_bucket.png</w:t>
            </w:r>
          </w:p>
        </w:tc>
        <w:tc>
          <w:tcPr>
            <w:tcW w:w="3422" w:type="dxa"/>
          </w:tcPr>
          <w:p w14:paraId="2546CA99">
            <w:pPr>
              <w:pStyle w:val="13"/>
              <w:spacing w:line="217" w:lineRule="exact"/>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r w14:paraId="5E65819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05C0AA51">
            <w:pPr>
              <w:pStyle w:val="13"/>
              <w:spacing w:line="217" w:lineRule="exact"/>
              <w:rPr>
                <w:rFonts w:ascii="Arial MT"/>
                <w:sz w:val="19"/>
              </w:rPr>
            </w:pPr>
            <w:r>
              <w:rPr>
                <w:rFonts w:ascii="Arial MT"/>
                <w:color w:val="2C3747"/>
                <w:sz w:val="19"/>
              </w:rPr>
              <w:t>Metadata</w:t>
            </w:r>
            <w:r>
              <w:rPr>
                <w:rFonts w:ascii="Arial MT"/>
                <w:color w:val="2C3747"/>
                <w:spacing w:val="-5"/>
                <w:sz w:val="19"/>
              </w:rPr>
              <w:t xml:space="preserve"> </w:t>
            </w:r>
            <w:r>
              <w:rPr>
                <w:rFonts w:ascii="Arial MT"/>
                <w:color w:val="2C3747"/>
                <w:spacing w:val="-2"/>
                <w:sz w:val="19"/>
              </w:rPr>
              <w:t>screenshot.</w:t>
            </w:r>
          </w:p>
        </w:tc>
        <w:tc>
          <w:tcPr>
            <w:tcW w:w="3422" w:type="dxa"/>
          </w:tcPr>
          <w:p w14:paraId="174057E6">
            <w:pPr>
              <w:pStyle w:val="13"/>
              <w:spacing w:line="242" w:lineRule="exact"/>
              <w:ind w:left="6"/>
              <w:rPr>
                <w:sz w:val="20"/>
              </w:rPr>
            </w:pPr>
            <w:r>
              <w:rPr>
                <w:spacing w:val="-2"/>
                <w:sz w:val="20"/>
              </w:rPr>
              <w:t>exp1_03_metadata_inspection.png</w:t>
            </w:r>
          </w:p>
        </w:tc>
        <w:tc>
          <w:tcPr>
            <w:tcW w:w="3422" w:type="dxa"/>
          </w:tcPr>
          <w:p w14:paraId="63838191">
            <w:pPr>
              <w:pStyle w:val="13"/>
              <w:spacing w:line="217"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72CA338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5AF1D7B7">
            <w:pPr>
              <w:pStyle w:val="13"/>
              <w:spacing w:line="276" w:lineRule="auto"/>
              <w:ind w:right="731"/>
              <w:rPr>
                <w:rFonts w:ascii="Arial MT"/>
                <w:sz w:val="19"/>
              </w:rPr>
            </w:pPr>
            <w:r>
              <w:rPr>
                <w:rFonts w:ascii="Arial MT"/>
                <w:color w:val="2C3747"/>
                <w:spacing w:val="-2"/>
                <w:sz w:val="19"/>
              </w:rPr>
              <w:t>Completed</w:t>
            </w:r>
            <w:r>
              <w:rPr>
                <w:rFonts w:ascii="Arial MT"/>
                <w:color w:val="2C3747"/>
                <w:spacing w:val="-13"/>
                <w:sz w:val="19"/>
              </w:rPr>
              <w:t xml:space="preserve"> </w:t>
            </w:r>
            <w:r>
              <w:rPr>
                <w:rFonts w:ascii="Arial MT"/>
                <w:color w:val="2C3747"/>
                <w:spacing w:val="-2"/>
                <w:sz w:val="19"/>
              </w:rPr>
              <w:t>storage</w:t>
            </w:r>
            <w:r>
              <w:rPr>
                <w:rFonts w:ascii="Arial MT"/>
                <w:color w:val="2C3747"/>
                <w:spacing w:val="-11"/>
                <w:sz w:val="19"/>
              </w:rPr>
              <w:t xml:space="preserve"> </w:t>
            </w:r>
            <w:r>
              <w:rPr>
                <w:rFonts w:ascii="Arial MT"/>
                <w:color w:val="2C3747"/>
                <w:spacing w:val="-2"/>
                <w:sz w:val="19"/>
              </w:rPr>
              <w:t xml:space="preserve">model </w:t>
            </w:r>
            <w:r>
              <w:rPr>
                <w:rFonts w:ascii="Arial MT"/>
                <w:color w:val="2C3747"/>
                <w:sz w:val="19"/>
              </w:rPr>
              <w:t>comparison table.</w:t>
            </w:r>
          </w:p>
        </w:tc>
        <w:tc>
          <w:tcPr>
            <w:tcW w:w="3422" w:type="dxa"/>
          </w:tcPr>
          <w:p w14:paraId="246D29A5">
            <w:pPr>
              <w:pStyle w:val="13"/>
              <w:spacing w:before="225"/>
              <w:ind w:left="6"/>
              <w:rPr>
                <w:sz w:val="20"/>
              </w:rPr>
            </w:pPr>
            <w:r>
              <w:rPr>
                <w:sz w:val="20"/>
              </w:rPr>
              <w:t>Table</w:t>
            </w:r>
            <w:r>
              <w:rPr>
                <w:spacing w:val="-7"/>
                <w:sz w:val="20"/>
              </w:rPr>
              <w:t xml:space="preserve"> </w:t>
            </w:r>
            <w:r>
              <w:rPr>
                <w:sz w:val="20"/>
              </w:rPr>
              <w:t>1.1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7AB638BF">
            <w:pPr>
              <w:pStyle w:val="13"/>
              <w:spacing w:before="125"/>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r w14:paraId="42ED3C2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70380682">
            <w:pPr>
              <w:pStyle w:val="13"/>
              <w:spacing w:line="276" w:lineRule="auto"/>
              <w:rPr>
                <w:rFonts w:ascii="Arial MT"/>
                <w:sz w:val="19"/>
              </w:rPr>
            </w:pPr>
            <w:r>
              <w:rPr>
                <w:rFonts w:ascii="Arial MT"/>
                <w:color w:val="2C3747"/>
                <w:spacing w:val="-2"/>
                <w:sz w:val="19"/>
              </w:rPr>
              <w:t>Capstone</w:t>
            </w:r>
            <w:r>
              <w:rPr>
                <w:rFonts w:ascii="Arial MT"/>
                <w:color w:val="2C3747"/>
                <w:spacing w:val="-5"/>
                <w:sz w:val="19"/>
              </w:rPr>
              <w:t xml:space="preserve"> </w:t>
            </w:r>
            <w:r>
              <w:rPr>
                <w:rFonts w:ascii="Arial MT"/>
                <w:color w:val="2C3747"/>
                <w:spacing w:val="-2"/>
                <w:sz w:val="19"/>
              </w:rPr>
              <w:t>storage</w:t>
            </w:r>
            <w:r>
              <w:rPr>
                <w:rFonts w:ascii="Arial MT"/>
                <w:color w:val="2C3747"/>
                <w:spacing w:val="-3"/>
                <w:sz w:val="19"/>
              </w:rPr>
              <w:t xml:space="preserve"> </w:t>
            </w:r>
            <w:r>
              <w:rPr>
                <w:rFonts w:ascii="Arial MT"/>
                <w:color w:val="2C3747"/>
                <w:spacing w:val="-2"/>
                <w:sz w:val="19"/>
              </w:rPr>
              <w:t>recommendation table.</w:t>
            </w:r>
          </w:p>
        </w:tc>
        <w:tc>
          <w:tcPr>
            <w:tcW w:w="3422" w:type="dxa"/>
          </w:tcPr>
          <w:p w14:paraId="661C8FB5">
            <w:pPr>
              <w:pStyle w:val="13"/>
              <w:spacing w:before="226"/>
              <w:ind w:left="6"/>
              <w:rPr>
                <w:sz w:val="20"/>
              </w:rPr>
            </w:pPr>
            <w:r>
              <w:rPr>
                <w:sz w:val="20"/>
              </w:rPr>
              <w:t>Table</w:t>
            </w:r>
            <w:r>
              <w:rPr>
                <w:spacing w:val="-7"/>
                <w:sz w:val="20"/>
              </w:rPr>
              <w:t xml:space="preserve"> </w:t>
            </w:r>
            <w:r>
              <w:rPr>
                <w:sz w:val="20"/>
              </w:rPr>
              <w:t>1.2</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0645E70E">
            <w:pPr>
              <w:pStyle w:val="13"/>
              <w:spacing w:before="123"/>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bl>
    <w:p w14:paraId="067938CC">
      <w:pPr>
        <w:tabs>
          <w:tab w:val="left" w:pos="5770"/>
        </w:tabs>
        <w:spacing w:line="240" w:lineRule="auto"/>
        <w:ind w:left="250" w:right="0" w:firstLine="0"/>
        <w:rPr>
          <w:rFonts w:ascii="Calibri"/>
          <w:position w:val="1"/>
          <w:sz w:val="20"/>
        </w:rPr>
      </w:pPr>
      <w:r>
        <w:rPr>
          <w:rFonts w:ascii="Calibri"/>
          <w:position w:val="1"/>
          <w:sz w:val="20"/>
        </w:rPr>
        <w:tab/>
      </w:r>
    </w:p>
    <w:p w14:paraId="6D664C6D">
      <w:pPr>
        <w:tabs>
          <w:tab w:val="left" w:pos="5770"/>
        </w:tabs>
        <w:spacing w:line="240" w:lineRule="auto"/>
        <w:ind w:left="250" w:right="0" w:firstLine="0"/>
        <w:rPr>
          <w:rFonts w:ascii="Calibri"/>
          <w:position w:val="1"/>
          <w:sz w:val="20"/>
        </w:rPr>
      </w:pPr>
    </w:p>
    <w:p w14:paraId="1781E41A">
      <w:pPr>
        <w:spacing w:after="0" w:line="240" w:lineRule="auto"/>
        <w:jc w:val="center"/>
        <w:rPr>
          <w:rFonts w:hint="default" w:ascii="Calibri"/>
          <w:sz w:val="20"/>
          <w:lang w:val="en-US"/>
        </w:rPr>
        <w:sectPr>
          <w:pgSz w:w="11900" w:h="16820"/>
          <w:pgMar w:top="1100" w:right="0" w:bottom="880" w:left="566" w:header="720" w:footer="687" w:gutter="0"/>
          <w:cols w:space="720" w:num="1"/>
        </w:sectPr>
      </w:pPr>
      <w:r>
        <w:rPr>
          <w:rFonts w:hint="default" w:ascii="Calibri"/>
          <w:sz w:val="20"/>
          <w:lang w:val="en-US"/>
        </w:rPr>
        <w:drawing>
          <wp:inline distT="0" distB="0" distL="114300" distR="114300">
            <wp:extent cx="6026150" cy="1640840"/>
            <wp:effectExtent l="0" t="0" r="8890" b="5080"/>
            <wp:docPr id="56" name="Picture 56" descr="fir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firebase"/>
                    <pic:cNvPicPr>
                      <a:picLocks noChangeAspect="1"/>
                    </pic:cNvPicPr>
                  </pic:nvPicPr>
                  <pic:blipFill>
                    <a:blip r:embed="rId28"/>
                    <a:stretch>
                      <a:fillRect/>
                    </a:stretch>
                  </pic:blipFill>
                  <pic:spPr>
                    <a:xfrm>
                      <a:off x="0" y="0"/>
                      <a:ext cx="6026150" cy="1640840"/>
                    </a:xfrm>
                    <a:prstGeom prst="rect">
                      <a:avLst/>
                    </a:prstGeom>
                  </pic:spPr>
                </pic:pic>
              </a:graphicData>
            </a:graphic>
          </wp:inline>
        </w:drawing>
      </w:r>
    </w:p>
    <w:p w14:paraId="0C74E511">
      <w:pPr>
        <w:spacing w:line="240" w:lineRule="auto"/>
        <w:ind w:left="142" w:right="0" w:firstLine="0"/>
        <w:rPr>
          <w:rFonts w:ascii="Calibri"/>
          <w:sz w:val="20"/>
        </w:rPr>
      </w:pPr>
      <w:r>
        <w:rPr>
          <w:rFonts w:ascii="Calibri"/>
          <w:sz w:val="20"/>
        </w:rPr>
        <mc:AlternateContent>
          <mc:Choice Requires="wpg">
            <w:drawing>
              <wp:inline distT="0" distB="0" distL="0" distR="0">
                <wp:extent cx="6239510" cy="2595245"/>
                <wp:effectExtent l="0" t="0" r="8890" b="10795"/>
                <wp:docPr id="8" name="Group 8"/>
                <wp:cNvGraphicFramePr/>
                <a:graphic xmlns:a="http://schemas.openxmlformats.org/drawingml/2006/main">
                  <a:graphicData uri="http://schemas.microsoft.com/office/word/2010/wordprocessingGroup">
                    <wpg:wgp>
                      <wpg:cNvGrpSpPr/>
                      <wpg:grpSpPr>
                        <a:xfrm>
                          <a:off x="0" y="0"/>
                          <a:ext cx="6239510" cy="2595245"/>
                          <a:chOff x="0" y="0"/>
                          <a:chExt cx="5354160" cy="2595245"/>
                        </a:xfrm>
                      </wpg:grpSpPr>
                      <pic:pic xmlns:pic="http://schemas.openxmlformats.org/drawingml/2006/picture">
                        <pic:nvPicPr>
                          <pic:cNvPr id="9" name="Image 9"/>
                          <pic:cNvPicPr/>
                        </pic:nvPicPr>
                        <pic:blipFill>
                          <a:blip r:embed="rId29" cstate="print"/>
                          <a:stretch>
                            <a:fillRect/>
                          </a:stretch>
                        </pic:blipFill>
                        <pic:spPr>
                          <a:xfrm>
                            <a:off x="2377439" y="0"/>
                            <a:ext cx="1908048" cy="245364"/>
                          </a:xfrm>
                          <a:prstGeom prst="rect">
                            <a:avLst/>
                          </a:prstGeom>
                        </pic:spPr>
                      </pic:pic>
                      <pic:pic xmlns:pic="http://schemas.openxmlformats.org/drawingml/2006/picture">
                        <pic:nvPicPr>
                          <pic:cNvPr id="10" name="Image 10"/>
                          <pic:cNvPicPr/>
                        </pic:nvPicPr>
                        <pic:blipFill>
                          <a:blip r:embed="rId30" cstate="print"/>
                          <a:srcRect t="9780"/>
                          <a:stretch>
                            <a:fillRect/>
                          </a:stretch>
                        </pic:blipFill>
                        <pic:spPr>
                          <a:xfrm>
                            <a:off x="0" y="562610"/>
                            <a:ext cx="5354160" cy="2032635"/>
                          </a:xfrm>
                          <a:prstGeom prst="rect">
                            <a:avLst/>
                          </a:prstGeom>
                        </pic:spPr>
                      </pic:pic>
                    </wpg:wgp>
                  </a:graphicData>
                </a:graphic>
              </wp:inline>
            </w:drawing>
          </mc:Choice>
          <mc:Fallback>
            <w:pict>
              <v:group id="_x0000_s1026" o:spid="_x0000_s1026" o:spt="203" style="height:204.35pt;width:491.3pt;" coordsize="5354160,2595245" o:gfxdata="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">
                <o:lock v:ext="edit" aspectratio="f"/>
                <v:shape id="Image 9" o:spid="_x0000_s1026" o:spt="75" type="#_x0000_t75" style="position:absolute;left:2377439;top:0;height:245364;width:1908048;" filled="f" o:preferrelative="t" stroked="f" coordsize="21600,21600" o:gfxdata="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2znevQAA&#10;ANoAAAAPAAAAAAAAAAEAIAAAACIAAABkcnMvZG93bnJldi54bWxQSwECFAAUAAAACACHTuJAMy8F&#10;njsAAAA5AAAAEAAAAAAAAAABACAAAAAMAQAAZHJzL3NoYXBleG1sLnhtbFBLBQYAAAAABgAGAFsB&#10;AAC2AwAAAAA=&#10;">
                  <v:fill on="f" focussize="0,0"/>
                  <v:stroke on="f"/>
                  <v:imagedata r:id="rId29" o:title=""/>
                  <o:lock v:ext="edit" aspectratio="f"/>
                </v:shape>
                <v:shape id="Image 10" o:spid="_x0000_s1026" o:spt="75" type="#_x0000_t75" style="position:absolute;left:0;top:562610;height:2032635;width:5354160;" filled="f" o:preferrelative="t" stroked="f" coordsize="21600,21600" o:gfxdata="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OjNWvQAA&#10;ANsAAAAPAAAAAAAAAAEAIAAAACIAAABkcnMvZG93bnJldi54bWxQSwECFAAUAAAACACHTuJAMy8F&#10;njsAAAA5AAAAEAAAAAAAAAABACAAAAAMAQAAZHJzL3NoYXBleG1sLnhtbFBLBQYAAAAABgAGAFsB&#10;AAC2AwAAAAA=&#10;">
                  <v:fill on="f" focussize="0,0"/>
                  <v:stroke on="f"/>
                  <v:imagedata r:id="rId30" croptop="6409f" o:title=""/>
                  <o:lock v:ext="edit" aspectratio="f"/>
                </v:shape>
                <w10:wrap type="none"/>
                <w10:anchorlock/>
              </v:group>
            </w:pict>
          </mc:Fallback>
        </mc:AlternateContent>
      </w:r>
    </w:p>
    <w:p w14:paraId="69EE4542">
      <w:pPr>
        <w:pStyle w:val="4"/>
        <w:spacing w:before="241"/>
        <w:ind w:left="141"/>
      </w:pPr>
      <w:r>
        <w:rPr>
          <w:color w:val="1F4E79"/>
        </w:rPr>
        <w:t>Table</w:t>
      </w:r>
      <w:r>
        <w:rPr>
          <w:color w:val="1F4E79"/>
          <w:spacing w:val="-3"/>
        </w:rPr>
        <w:t xml:space="preserve"> </w:t>
      </w:r>
      <w:r>
        <w:rPr>
          <w:color w:val="1F4E79"/>
        </w:rPr>
        <w:t>1.1</w:t>
      </w:r>
      <w:r>
        <w:rPr>
          <w:color w:val="1F4E79"/>
          <w:spacing w:val="-6"/>
        </w:rPr>
        <w:t xml:space="preserve"> </w:t>
      </w:r>
      <w:r>
        <w:rPr>
          <w:color w:val="1F4E79"/>
        </w:rPr>
        <w:t>—</w:t>
      </w:r>
      <w:r>
        <w:rPr>
          <w:color w:val="1F4E79"/>
          <w:spacing w:val="-2"/>
        </w:rPr>
        <w:t xml:space="preserve"> </w:t>
      </w:r>
      <w:r>
        <w:rPr>
          <w:color w:val="1F4E79"/>
        </w:rPr>
        <w:t>Storage</w:t>
      </w:r>
      <w:r>
        <w:rPr>
          <w:color w:val="1F4E79"/>
          <w:spacing w:val="-6"/>
        </w:rPr>
        <w:t xml:space="preserve"> </w:t>
      </w:r>
      <w:r>
        <w:rPr>
          <w:color w:val="1F4E79"/>
        </w:rPr>
        <w:t>Model</w:t>
      </w:r>
      <w:r>
        <w:rPr>
          <w:color w:val="1F4E79"/>
          <w:spacing w:val="-3"/>
        </w:rPr>
        <w:t xml:space="preserve"> </w:t>
      </w:r>
      <w:r>
        <w:rPr>
          <w:color w:val="1F4E79"/>
          <w:spacing w:val="-2"/>
        </w:rPr>
        <w:t>Comparison</w:t>
      </w:r>
    </w:p>
    <w:p w14:paraId="63217692">
      <w:pPr>
        <w:pStyle w:val="7"/>
        <w:spacing w:before="10"/>
        <w:rPr>
          <w:rFonts w:ascii="Calibri"/>
          <w:b/>
          <w:sz w:val="9"/>
        </w:rPr>
      </w:pPr>
    </w:p>
    <w:tbl>
      <w:tblPr>
        <w:tblStyle w:val="6"/>
        <w:tblW w:w="0" w:type="auto"/>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4"/>
        <w:gridCol w:w="2588"/>
        <w:gridCol w:w="2156"/>
        <w:gridCol w:w="2372"/>
        <w:gridCol w:w="1399"/>
      </w:tblGrid>
      <w:tr w14:paraId="1E96A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724" w:type="dxa"/>
            <w:shd w:val="clear" w:color="auto" w:fill="1F4E79"/>
          </w:tcPr>
          <w:p w14:paraId="13B527EE">
            <w:pPr>
              <w:pStyle w:val="13"/>
              <w:spacing w:before="189"/>
              <w:ind w:left="89"/>
              <w:rPr>
                <w:b/>
                <w:sz w:val="20"/>
              </w:rPr>
            </w:pPr>
            <w:r>
              <w:rPr>
                <w:b/>
                <w:color w:val="FFFFFF"/>
                <w:sz w:val="20"/>
              </w:rPr>
              <w:t>Storage</w:t>
            </w:r>
            <w:r>
              <w:rPr>
                <w:b/>
                <w:color w:val="FFFFFF"/>
                <w:spacing w:val="-6"/>
                <w:sz w:val="20"/>
              </w:rPr>
              <w:t xml:space="preserve"> </w:t>
            </w:r>
            <w:r>
              <w:rPr>
                <w:b/>
                <w:color w:val="FFFFFF"/>
                <w:spacing w:val="-2"/>
                <w:sz w:val="20"/>
              </w:rPr>
              <w:t>Model</w:t>
            </w:r>
          </w:p>
        </w:tc>
        <w:tc>
          <w:tcPr>
            <w:tcW w:w="2588" w:type="dxa"/>
            <w:shd w:val="clear" w:color="auto" w:fill="1F4E79"/>
          </w:tcPr>
          <w:p w14:paraId="754CAAE8">
            <w:pPr>
              <w:pStyle w:val="13"/>
              <w:spacing w:before="69"/>
              <w:ind w:left="88"/>
              <w:rPr>
                <w:b/>
                <w:sz w:val="20"/>
              </w:rPr>
            </w:pPr>
            <w:r>
              <w:rPr>
                <w:b/>
                <w:color w:val="FFFFFF"/>
                <w:sz w:val="20"/>
              </w:rPr>
              <w:t>Data</w:t>
            </w:r>
            <w:r>
              <w:rPr>
                <w:b/>
                <w:color w:val="FFFFFF"/>
                <w:spacing w:val="-12"/>
                <w:sz w:val="20"/>
              </w:rPr>
              <w:t xml:space="preserve"> </w:t>
            </w:r>
            <w:r>
              <w:rPr>
                <w:b/>
                <w:color w:val="FFFFFF"/>
                <w:sz w:val="20"/>
              </w:rPr>
              <w:t>Structure</w:t>
            </w:r>
            <w:r>
              <w:rPr>
                <w:b/>
                <w:color w:val="FFFFFF"/>
                <w:spacing w:val="-11"/>
                <w:sz w:val="20"/>
              </w:rPr>
              <w:t xml:space="preserve"> </w:t>
            </w:r>
            <w:r>
              <w:rPr>
                <w:b/>
                <w:color w:val="FFFFFF"/>
                <w:sz w:val="20"/>
              </w:rPr>
              <w:t>&amp;</w:t>
            </w:r>
            <w:r>
              <w:rPr>
                <w:b/>
                <w:color w:val="FFFFFF"/>
                <w:spacing w:val="-11"/>
                <w:sz w:val="20"/>
              </w:rPr>
              <w:t xml:space="preserve"> </w:t>
            </w:r>
            <w:r>
              <w:rPr>
                <w:b/>
                <w:color w:val="FFFFFF"/>
                <w:sz w:val="20"/>
              </w:rPr>
              <w:t xml:space="preserve">Access </w:t>
            </w:r>
            <w:r>
              <w:rPr>
                <w:b/>
                <w:color w:val="FFFFFF"/>
                <w:spacing w:val="-2"/>
                <w:sz w:val="20"/>
              </w:rPr>
              <w:t>Method</w:t>
            </w:r>
          </w:p>
        </w:tc>
        <w:tc>
          <w:tcPr>
            <w:tcW w:w="2156" w:type="dxa"/>
            <w:shd w:val="clear" w:color="auto" w:fill="1F4E79"/>
          </w:tcPr>
          <w:p w14:paraId="65089899">
            <w:pPr>
              <w:pStyle w:val="13"/>
              <w:spacing w:before="69"/>
              <w:ind w:left="90" w:right="602"/>
              <w:rPr>
                <w:b/>
                <w:sz w:val="20"/>
              </w:rPr>
            </w:pPr>
            <w:r>
              <w:rPr>
                <w:b/>
                <w:color w:val="FFFFFF"/>
                <w:sz w:val="20"/>
              </w:rPr>
              <w:t>Typical</w:t>
            </w:r>
            <w:r>
              <w:rPr>
                <w:b/>
                <w:color w:val="FFFFFF"/>
                <w:spacing w:val="-12"/>
                <w:sz w:val="20"/>
              </w:rPr>
              <w:t xml:space="preserve"> </w:t>
            </w:r>
            <w:r>
              <w:rPr>
                <w:b/>
                <w:color w:val="FFFFFF"/>
                <w:sz w:val="20"/>
              </w:rPr>
              <w:t>Latency</w:t>
            </w:r>
            <w:r>
              <w:rPr>
                <w:b/>
                <w:color w:val="FFFFFF"/>
                <w:spacing w:val="-11"/>
                <w:sz w:val="20"/>
              </w:rPr>
              <w:t xml:space="preserve"> </w:t>
            </w:r>
            <w:r>
              <w:rPr>
                <w:b/>
                <w:color w:val="FFFFFF"/>
                <w:sz w:val="20"/>
              </w:rPr>
              <w:t xml:space="preserve">&amp; </w:t>
            </w:r>
            <w:r>
              <w:rPr>
                <w:b/>
                <w:color w:val="FFFFFF"/>
                <w:spacing w:val="-2"/>
                <w:sz w:val="20"/>
              </w:rPr>
              <w:t>Performance</w:t>
            </w:r>
          </w:p>
        </w:tc>
        <w:tc>
          <w:tcPr>
            <w:tcW w:w="2372" w:type="dxa"/>
            <w:shd w:val="clear" w:color="auto" w:fill="1F4E79"/>
          </w:tcPr>
          <w:p w14:paraId="54227D9E">
            <w:pPr>
              <w:pStyle w:val="13"/>
              <w:spacing w:before="189"/>
              <w:ind w:left="89"/>
              <w:rPr>
                <w:b/>
                <w:sz w:val="20"/>
              </w:rPr>
            </w:pPr>
            <w:r>
              <w:rPr>
                <w:b/>
                <w:color w:val="FFFFFF"/>
                <w:sz w:val="20"/>
              </w:rPr>
              <w:t>Best</w:t>
            </w:r>
            <w:r>
              <w:rPr>
                <w:b/>
                <w:color w:val="FFFFFF"/>
                <w:spacing w:val="-4"/>
                <w:sz w:val="20"/>
              </w:rPr>
              <w:t xml:space="preserve"> </w:t>
            </w:r>
            <w:r>
              <w:rPr>
                <w:b/>
                <w:color w:val="FFFFFF"/>
                <w:sz w:val="20"/>
              </w:rPr>
              <w:t>Use</w:t>
            </w:r>
            <w:r>
              <w:rPr>
                <w:b/>
                <w:color w:val="FFFFFF"/>
                <w:spacing w:val="-3"/>
                <w:sz w:val="20"/>
              </w:rPr>
              <w:t xml:space="preserve"> </w:t>
            </w:r>
            <w:r>
              <w:rPr>
                <w:b/>
                <w:color w:val="FFFFFF"/>
                <w:spacing w:val="-2"/>
                <w:sz w:val="20"/>
              </w:rPr>
              <w:t>Cases</w:t>
            </w:r>
          </w:p>
        </w:tc>
        <w:tc>
          <w:tcPr>
            <w:tcW w:w="1399" w:type="dxa"/>
            <w:shd w:val="clear" w:color="auto" w:fill="1F4E79"/>
          </w:tcPr>
          <w:p w14:paraId="3E16AA60">
            <w:pPr>
              <w:pStyle w:val="13"/>
              <w:spacing w:before="69"/>
              <w:ind w:left="88" w:right="176"/>
              <w:rPr>
                <w:b/>
                <w:sz w:val="20"/>
              </w:rPr>
            </w:pPr>
            <w:r>
              <w:rPr>
                <w:b/>
                <w:color w:val="FFFFFF"/>
                <w:sz w:val="20"/>
              </w:rPr>
              <w:t>Cloud</w:t>
            </w:r>
            <w:r>
              <w:rPr>
                <w:b/>
                <w:color w:val="FFFFFF"/>
                <w:spacing w:val="-12"/>
                <w:sz w:val="20"/>
              </w:rPr>
              <w:t xml:space="preserve"> </w:t>
            </w:r>
            <w:r>
              <w:rPr>
                <w:b/>
                <w:color w:val="FFFFFF"/>
                <w:sz w:val="20"/>
              </w:rPr>
              <w:t xml:space="preserve">Service </w:t>
            </w:r>
            <w:r>
              <w:rPr>
                <w:b/>
                <w:color w:val="FFFFFF"/>
                <w:spacing w:val="-2"/>
                <w:sz w:val="20"/>
              </w:rPr>
              <w:t>Examples</w:t>
            </w:r>
          </w:p>
        </w:tc>
      </w:tr>
      <w:tr w14:paraId="4E27D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3" w:hRule="atLeast"/>
        </w:trPr>
        <w:tc>
          <w:tcPr>
            <w:tcW w:w="1724" w:type="dxa"/>
          </w:tcPr>
          <w:p w14:paraId="7A1E149A">
            <w:pPr>
              <w:pStyle w:val="13"/>
              <w:ind w:left="0"/>
              <w:rPr>
                <w:b/>
                <w:sz w:val="20"/>
              </w:rPr>
            </w:pPr>
          </w:p>
          <w:p w14:paraId="4263EEAE">
            <w:pPr>
              <w:pStyle w:val="13"/>
              <w:spacing w:before="233"/>
              <w:ind w:left="0"/>
              <w:rPr>
                <w:b/>
                <w:sz w:val="20"/>
              </w:rPr>
            </w:pPr>
          </w:p>
          <w:p w14:paraId="715C9BA7">
            <w:pPr>
              <w:pStyle w:val="13"/>
              <w:ind w:left="89"/>
              <w:rPr>
                <w:sz w:val="20"/>
              </w:rPr>
            </w:pPr>
            <w:r>
              <w:rPr>
                <w:sz w:val="20"/>
              </w:rPr>
              <w:t>Object</w:t>
            </w:r>
            <w:r>
              <w:rPr>
                <w:spacing w:val="-7"/>
                <w:sz w:val="20"/>
              </w:rPr>
              <w:t xml:space="preserve"> </w:t>
            </w:r>
            <w:r>
              <w:rPr>
                <w:spacing w:val="-2"/>
                <w:sz w:val="20"/>
              </w:rPr>
              <w:t>Storage</w:t>
            </w:r>
          </w:p>
        </w:tc>
        <w:tc>
          <w:tcPr>
            <w:tcW w:w="2588" w:type="dxa"/>
          </w:tcPr>
          <w:p w14:paraId="78F96D0E">
            <w:pPr>
              <w:pStyle w:val="13"/>
              <w:spacing w:before="112"/>
              <w:ind w:left="0"/>
              <w:rPr>
                <w:b/>
                <w:sz w:val="20"/>
              </w:rPr>
            </w:pPr>
          </w:p>
          <w:p w14:paraId="401119C8">
            <w:pPr>
              <w:pStyle w:val="13"/>
              <w:spacing w:before="1"/>
              <w:ind w:left="88"/>
              <w:rPr>
                <w:sz w:val="20"/>
              </w:rPr>
            </w:pPr>
            <w:r>
              <w:rPr>
                <w:sz w:val="20"/>
              </w:rPr>
              <w:t>Flat namespace; key-value addressable via REST API (GET/PUT);</w:t>
            </w:r>
            <w:r>
              <w:rPr>
                <w:spacing w:val="-12"/>
                <w:sz w:val="20"/>
              </w:rPr>
              <w:t xml:space="preserve"> </w:t>
            </w:r>
            <w:r>
              <w:rPr>
                <w:sz w:val="20"/>
              </w:rPr>
              <w:t>immutable</w:t>
            </w:r>
            <w:r>
              <w:rPr>
                <w:spacing w:val="-11"/>
                <w:sz w:val="20"/>
              </w:rPr>
              <w:t xml:space="preserve"> </w:t>
            </w:r>
            <w:r>
              <w:rPr>
                <w:sz w:val="20"/>
              </w:rPr>
              <w:t>blobs with custom metadata.</w:t>
            </w:r>
          </w:p>
        </w:tc>
        <w:tc>
          <w:tcPr>
            <w:tcW w:w="2156" w:type="dxa"/>
          </w:tcPr>
          <w:p w14:paraId="0C18624B">
            <w:pPr>
              <w:pStyle w:val="13"/>
              <w:spacing w:before="112"/>
              <w:ind w:left="0"/>
              <w:rPr>
                <w:b/>
                <w:sz w:val="20"/>
              </w:rPr>
            </w:pPr>
          </w:p>
          <w:p w14:paraId="3E409453">
            <w:pPr>
              <w:pStyle w:val="13"/>
              <w:spacing w:before="1"/>
              <w:ind w:left="90" w:right="111"/>
              <w:rPr>
                <w:sz w:val="20"/>
              </w:rPr>
            </w:pPr>
            <w:r>
              <w:rPr>
                <w:sz w:val="20"/>
              </w:rPr>
              <w:t>Moderate latency (tens of ms); high throughput; near-infinite</w:t>
            </w:r>
            <w:r>
              <w:rPr>
                <w:spacing w:val="-12"/>
                <w:sz w:val="20"/>
              </w:rPr>
              <w:t xml:space="preserve"> </w:t>
            </w:r>
            <w:r>
              <w:rPr>
                <w:sz w:val="20"/>
              </w:rPr>
              <w:t>horizontal</w:t>
            </w:r>
            <w:r>
              <w:rPr>
                <w:spacing w:val="-11"/>
                <w:sz w:val="20"/>
              </w:rPr>
              <w:t xml:space="preserve"> </w:t>
            </w:r>
            <w:r>
              <w:rPr>
                <w:sz w:val="20"/>
              </w:rPr>
              <w:t>scale.</w:t>
            </w:r>
          </w:p>
        </w:tc>
        <w:tc>
          <w:tcPr>
            <w:tcW w:w="2372" w:type="dxa"/>
          </w:tcPr>
          <w:p w14:paraId="1A3799EB">
            <w:pPr>
              <w:pStyle w:val="13"/>
              <w:spacing w:before="235"/>
              <w:ind w:left="0"/>
              <w:rPr>
                <w:b/>
                <w:sz w:val="20"/>
              </w:rPr>
            </w:pPr>
          </w:p>
          <w:p w14:paraId="777C0794">
            <w:pPr>
              <w:pStyle w:val="13"/>
              <w:ind w:left="89" w:right="104"/>
              <w:jc w:val="both"/>
              <w:rPr>
                <w:sz w:val="20"/>
              </w:rPr>
            </w:pPr>
            <w:r>
              <w:rPr>
                <w:sz w:val="20"/>
              </w:rPr>
              <w:t>Unstructured</w:t>
            </w:r>
            <w:r>
              <w:rPr>
                <w:spacing w:val="-12"/>
                <w:sz w:val="20"/>
              </w:rPr>
              <w:t xml:space="preserve"> </w:t>
            </w:r>
            <w:r>
              <w:rPr>
                <w:sz w:val="20"/>
              </w:rPr>
              <w:t>files,</w:t>
            </w:r>
            <w:r>
              <w:rPr>
                <w:spacing w:val="-11"/>
                <w:sz w:val="20"/>
              </w:rPr>
              <w:t xml:space="preserve"> </w:t>
            </w:r>
            <w:r>
              <w:rPr>
                <w:sz w:val="20"/>
              </w:rPr>
              <w:t>resume PDFs, raw</w:t>
            </w:r>
            <w:r>
              <w:rPr>
                <w:spacing w:val="-1"/>
                <w:sz w:val="20"/>
              </w:rPr>
              <w:t xml:space="preserve"> </w:t>
            </w:r>
            <w:r>
              <w:rPr>
                <w:sz w:val="20"/>
              </w:rPr>
              <w:t xml:space="preserve">DB backups, log </w:t>
            </w:r>
            <w:r>
              <w:rPr>
                <w:spacing w:val="-2"/>
                <w:sz w:val="20"/>
              </w:rPr>
              <w:t>archives.</w:t>
            </w:r>
          </w:p>
        </w:tc>
        <w:tc>
          <w:tcPr>
            <w:tcW w:w="1399" w:type="dxa"/>
          </w:tcPr>
          <w:p w14:paraId="03F63809">
            <w:pPr>
              <w:pStyle w:val="13"/>
              <w:spacing w:before="112"/>
              <w:ind w:left="88" w:right="106"/>
              <w:rPr>
                <w:sz w:val="20"/>
              </w:rPr>
            </w:pPr>
            <w:r>
              <w:rPr>
                <w:sz w:val="20"/>
              </w:rPr>
              <w:t>Azure Blob Storage, AWS S3, Google Cloud</w:t>
            </w:r>
            <w:r>
              <w:rPr>
                <w:spacing w:val="-12"/>
                <w:sz w:val="20"/>
              </w:rPr>
              <w:t xml:space="preserve"> </w:t>
            </w:r>
            <w:r>
              <w:rPr>
                <w:sz w:val="20"/>
              </w:rPr>
              <w:t xml:space="preserve">Storage, </w:t>
            </w:r>
            <w:r>
              <w:rPr>
                <w:spacing w:val="-2"/>
                <w:sz w:val="20"/>
              </w:rPr>
              <w:t>Firebase Storage.</w:t>
            </w:r>
          </w:p>
        </w:tc>
      </w:tr>
      <w:tr w14:paraId="2B256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3" w:hRule="atLeast"/>
        </w:trPr>
        <w:tc>
          <w:tcPr>
            <w:tcW w:w="1724" w:type="dxa"/>
          </w:tcPr>
          <w:p w14:paraId="6DCE9C10">
            <w:pPr>
              <w:pStyle w:val="13"/>
              <w:ind w:left="0"/>
              <w:rPr>
                <w:b/>
                <w:sz w:val="20"/>
              </w:rPr>
            </w:pPr>
          </w:p>
          <w:p w14:paraId="3D5741C2">
            <w:pPr>
              <w:pStyle w:val="13"/>
              <w:spacing w:before="190"/>
              <w:ind w:left="0"/>
              <w:rPr>
                <w:b/>
                <w:sz w:val="20"/>
              </w:rPr>
            </w:pPr>
          </w:p>
          <w:p w14:paraId="4962D444">
            <w:pPr>
              <w:pStyle w:val="13"/>
              <w:ind w:left="89"/>
              <w:rPr>
                <w:sz w:val="20"/>
              </w:rPr>
            </w:pPr>
            <w:r>
              <w:rPr>
                <w:sz w:val="20"/>
              </w:rPr>
              <w:t>Block</w:t>
            </w:r>
            <w:r>
              <w:rPr>
                <w:spacing w:val="-7"/>
                <w:sz w:val="20"/>
              </w:rPr>
              <w:t xml:space="preserve"> </w:t>
            </w:r>
            <w:r>
              <w:rPr>
                <w:spacing w:val="-2"/>
                <w:sz w:val="20"/>
              </w:rPr>
              <w:t>Storage</w:t>
            </w:r>
          </w:p>
        </w:tc>
        <w:tc>
          <w:tcPr>
            <w:tcW w:w="2588" w:type="dxa"/>
          </w:tcPr>
          <w:p w14:paraId="6DAE485D">
            <w:pPr>
              <w:pStyle w:val="13"/>
              <w:spacing w:before="189"/>
              <w:ind w:left="0"/>
              <w:rPr>
                <w:b/>
                <w:sz w:val="20"/>
              </w:rPr>
            </w:pPr>
          </w:p>
          <w:p w14:paraId="11598384">
            <w:pPr>
              <w:pStyle w:val="13"/>
              <w:ind w:left="88" w:right="489"/>
              <w:rPr>
                <w:sz w:val="20"/>
              </w:rPr>
            </w:pPr>
            <w:r>
              <w:rPr>
                <w:sz w:val="20"/>
              </w:rPr>
              <w:t>Raw, fixed-size blocks accessed over a storage controller</w:t>
            </w:r>
            <w:r>
              <w:rPr>
                <w:spacing w:val="-12"/>
                <w:sz w:val="20"/>
              </w:rPr>
              <w:t xml:space="preserve"> </w:t>
            </w:r>
            <w:r>
              <w:rPr>
                <w:sz w:val="20"/>
              </w:rPr>
              <w:t>(iSCSI/NVMe).</w:t>
            </w:r>
          </w:p>
        </w:tc>
        <w:tc>
          <w:tcPr>
            <w:tcW w:w="2156" w:type="dxa"/>
          </w:tcPr>
          <w:p w14:paraId="488D1021">
            <w:pPr>
              <w:pStyle w:val="13"/>
              <w:spacing w:before="67"/>
              <w:ind w:left="0"/>
              <w:rPr>
                <w:b/>
                <w:sz w:val="20"/>
              </w:rPr>
            </w:pPr>
          </w:p>
          <w:p w14:paraId="173853AF">
            <w:pPr>
              <w:pStyle w:val="13"/>
              <w:ind w:left="90" w:right="147"/>
              <w:rPr>
                <w:sz w:val="20"/>
              </w:rPr>
            </w:pPr>
            <w:r>
              <w:rPr>
                <w:sz w:val="20"/>
              </w:rPr>
              <w:t>Ultra-low latency (sub-millisecond);</w:t>
            </w:r>
            <w:r>
              <w:rPr>
                <w:spacing w:val="-12"/>
                <w:sz w:val="20"/>
              </w:rPr>
              <w:t xml:space="preserve"> </w:t>
            </w:r>
            <w:r>
              <w:rPr>
                <w:sz w:val="20"/>
              </w:rPr>
              <w:t>high</w:t>
            </w:r>
            <w:r>
              <w:rPr>
                <w:spacing w:val="-11"/>
                <w:sz w:val="20"/>
              </w:rPr>
              <w:t xml:space="preserve"> </w:t>
            </w:r>
            <w:r>
              <w:rPr>
                <w:sz w:val="20"/>
              </w:rPr>
              <w:t>IOPS; random</w:t>
            </w:r>
            <w:r>
              <w:rPr>
                <w:spacing w:val="-1"/>
                <w:sz w:val="20"/>
              </w:rPr>
              <w:t xml:space="preserve"> </w:t>
            </w:r>
            <w:r>
              <w:rPr>
                <w:sz w:val="20"/>
              </w:rPr>
              <w:t xml:space="preserve">read/write </w:t>
            </w:r>
            <w:r>
              <w:rPr>
                <w:spacing w:val="-2"/>
                <w:sz w:val="20"/>
              </w:rPr>
              <w:t>optimized.</w:t>
            </w:r>
          </w:p>
        </w:tc>
        <w:tc>
          <w:tcPr>
            <w:tcW w:w="2372" w:type="dxa"/>
          </w:tcPr>
          <w:p w14:paraId="14532327">
            <w:pPr>
              <w:pStyle w:val="13"/>
              <w:spacing w:before="189"/>
              <w:ind w:left="0"/>
              <w:rPr>
                <w:b/>
                <w:sz w:val="20"/>
              </w:rPr>
            </w:pPr>
          </w:p>
          <w:p w14:paraId="270B3871">
            <w:pPr>
              <w:pStyle w:val="13"/>
              <w:ind w:left="89"/>
              <w:rPr>
                <w:sz w:val="20"/>
              </w:rPr>
            </w:pPr>
            <w:r>
              <w:rPr>
                <w:sz w:val="20"/>
              </w:rPr>
              <w:t>VM</w:t>
            </w:r>
            <w:r>
              <w:rPr>
                <w:spacing w:val="-12"/>
                <w:sz w:val="20"/>
              </w:rPr>
              <w:t xml:space="preserve"> </w:t>
            </w:r>
            <w:r>
              <w:rPr>
                <w:sz w:val="20"/>
              </w:rPr>
              <w:t>OS</w:t>
            </w:r>
            <w:r>
              <w:rPr>
                <w:spacing w:val="-11"/>
                <w:sz w:val="20"/>
              </w:rPr>
              <w:t xml:space="preserve"> </w:t>
            </w:r>
            <w:r>
              <w:rPr>
                <w:sz w:val="20"/>
              </w:rPr>
              <w:t>disks</w:t>
            </w:r>
            <w:r>
              <w:rPr>
                <w:spacing w:val="-11"/>
                <w:sz w:val="20"/>
              </w:rPr>
              <w:t xml:space="preserve"> </w:t>
            </w:r>
            <w:r>
              <w:rPr>
                <w:sz w:val="20"/>
              </w:rPr>
              <w:t>(VDI/VMDK), relational databases (PostgreSQL, MySQL).</w:t>
            </w:r>
          </w:p>
        </w:tc>
        <w:tc>
          <w:tcPr>
            <w:tcW w:w="1399" w:type="dxa"/>
          </w:tcPr>
          <w:p w14:paraId="20462A1C">
            <w:pPr>
              <w:pStyle w:val="13"/>
              <w:spacing w:before="69"/>
              <w:ind w:left="88" w:right="396"/>
              <w:rPr>
                <w:sz w:val="20"/>
              </w:rPr>
            </w:pPr>
            <w:r>
              <w:rPr>
                <w:spacing w:val="-2"/>
                <w:sz w:val="20"/>
              </w:rPr>
              <w:t xml:space="preserve">Azure Managed </w:t>
            </w:r>
            <w:r>
              <w:rPr>
                <w:sz w:val="20"/>
              </w:rPr>
              <w:t>Disks,</w:t>
            </w:r>
            <w:r>
              <w:rPr>
                <w:spacing w:val="-12"/>
                <w:sz w:val="20"/>
              </w:rPr>
              <w:t xml:space="preserve"> </w:t>
            </w:r>
            <w:r>
              <w:rPr>
                <w:sz w:val="20"/>
              </w:rPr>
              <w:t>AWS EBS, GCE</w:t>
            </w:r>
          </w:p>
          <w:p w14:paraId="0AF25C34">
            <w:pPr>
              <w:pStyle w:val="13"/>
              <w:ind w:left="88" w:right="176"/>
              <w:rPr>
                <w:sz w:val="20"/>
              </w:rPr>
            </w:pPr>
            <w:r>
              <w:rPr>
                <w:spacing w:val="-2"/>
                <w:sz w:val="20"/>
              </w:rPr>
              <w:t>Persistent Disks.</w:t>
            </w:r>
          </w:p>
        </w:tc>
      </w:tr>
      <w:tr w14:paraId="0636F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7" w:hRule="atLeast"/>
        </w:trPr>
        <w:tc>
          <w:tcPr>
            <w:tcW w:w="1724" w:type="dxa"/>
          </w:tcPr>
          <w:p w14:paraId="43E0E0A3">
            <w:pPr>
              <w:pStyle w:val="13"/>
              <w:spacing w:before="190"/>
              <w:ind w:left="0"/>
              <w:rPr>
                <w:b/>
                <w:sz w:val="20"/>
              </w:rPr>
            </w:pPr>
          </w:p>
          <w:p w14:paraId="670AEFFF">
            <w:pPr>
              <w:pStyle w:val="13"/>
              <w:spacing w:before="1"/>
              <w:ind w:left="89"/>
              <w:rPr>
                <w:sz w:val="20"/>
              </w:rPr>
            </w:pPr>
            <w:r>
              <w:rPr>
                <w:sz w:val="20"/>
              </w:rPr>
              <w:t>File</w:t>
            </w:r>
            <w:r>
              <w:rPr>
                <w:spacing w:val="-4"/>
                <w:sz w:val="20"/>
              </w:rPr>
              <w:t xml:space="preserve"> </w:t>
            </w:r>
            <w:r>
              <w:rPr>
                <w:spacing w:val="-2"/>
                <w:sz w:val="20"/>
              </w:rPr>
              <w:t>Storage</w:t>
            </w:r>
          </w:p>
        </w:tc>
        <w:tc>
          <w:tcPr>
            <w:tcW w:w="2588" w:type="dxa"/>
          </w:tcPr>
          <w:p w14:paraId="547D974A">
            <w:pPr>
              <w:pStyle w:val="13"/>
              <w:spacing w:before="190"/>
              <w:ind w:left="88" w:right="607"/>
              <w:jc w:val="both"/>
              <w:rPr>
                <w:sz w:val="20"/>
              </w:rPr>
            </w:pPr>
            <w:r>
              <w:rPr>
                <w:sz w:val="20"/>
              </w:rPr>
              <w:t>Hierarchical</w:t>
            </w:r>
            <w:r>
              <w:rPr>
                <w:spacing w:val="-12"/>
                <w:sz w:val="20"/>
              </w:rPr>
              <w:t xml:space="preserve"> </w:t>
            </w:r>
            <w:r>
              <w:rPr>
                <w:sz w:val="20"/>
              </w:rPr>
              <w:t>folder</w:t>
            </w:r>
            <w:r>
              <w:rPr>
                <w:spacing w:val="-11"/>
                <w:sz w:val="20"/>
              </w:rPr>
              <w:t xml:space="preserve"> </w:t>
            </w:r>
            <w:r>
              <w:rPr>
                <w:sz w:val="20"/>
              </w:rPr>
              <w:t>tree accessed</w:t>
            </w:r>
            <w:r>
              <w:rPr>
                <w:spacing w:val="-10"/>
                <w:sz w:val="20"/>
              </w:rPr>
              <w:t xml:space="preserve"> </w:t>
            </w:r>
            <w:r>
              <w:rPr>
                <w:sz w:val="20"/>
              </w:rPr>
              <w:t>over</w:t>
            </w:r>
            <w:r>
              <w:rPr>
                <w:spacing w:val="-10"/>
                <w:sz w:val="20"/>
              </w:rPr>
              <w:t xml:space="preserve"> </w:t>
            </w:r>
            <w:r>
              <w:rPr>
                <w:sz w:val="20"/>
              </w:rPr>
              <w:t>network protocols (NFS/SMB).</w:t>
            </w:r>
          </w:p>
        </w:tc>
        <w:tc>
          <w:tcPr>
            <w:tcW w:w="2156" w:type="dxa"/>
          </w:tcPr>
          <w:p w14:paraId="3B95FED4">
            <w:pPr>
              <w:pStyle w:val="13"/>
              <w:spacing w:before="70"/>
              <w:ind w:left="90" w:right="286"/>
              <w:rPr>
                <w:sz w:val="20"/>
              </w:rPr>
            </w:pPr>
            <w:r>
              <w:rPr>
                <w:spacing w:val="-2"/>
                <w:sz w:val="20"/>
              </w:rPr>
              <w:t xml:space="preserve">Low-to-moderate </w:t>
            </w:r>
            <w:r>
              <w:rPr>
                <w:sz w:val="20"/>
              </w:rPr>
              <w:t>latency;</w:t>
            </w:r>
            <w:r>
              <w:rPr>
                <w:spacing w:val="-12"/>
                <w:sz w:val="20"/>
              </w:rPr>
              <w:t xml:space="preserve"> </w:t>
            </w:r>
            <w:r>
              <w:rPr>
                <w:sz w:val="20"/>
              </w:rPr>
              <w:t>shared</w:t>
            </w:r>
            <w:r>
              <w:rPr>
                <w:spacing w:val="-11"/>
                <w:sz w:val="20"/>
              </w:rPr>
              <w:t xml:space="preserve"> </w:t>
            </w:r>
            <w:r>
              <w:rPr>
                <w:sz w:val="20"/>
              </w:rPr>
              <w:t xml:space="preserve">multi-instance concurrent </w:t>
            </w:r>
            <w:r>
              <w:rPr>
                <w:spacing w:val="-2"/>
                <w:sz w:val="20"/>
              </w:rPr>
              <w:t>locks.</w:t>
            </w:r>
          </w:p>
        </w:tc>
        <w:tc>
          <w:tcPr>
            <w:tcW w:w="2372" w:type="dxa"/>
          </w:tcPr>
          <w:p w14:paraId="48659F33">
            <w:pPr>
              <w:pStyle w:val="13"/>
              <w:spacing w:before="190"/>
              <w:ind w:left="89" w:right="110"/>
              <w:rPr>
                <w:sz w:val="20"/>
              </w:rPr>
            </w:pPr>
            <w:r>
              <w:rPr>
                <w:sz w:val="20"/>
              </w:rPr>
              <w:t>Shared enterprise directories, multi-node model/config</w:t>
            </w:r>
            <w:r>
              <w:rPr>
                <w:spacing w:val="-12"/>
                <w:sz w:val="20"/>
              </w:rPr>
              <w:t xml:space="preserve"> </w:t>
            </w:r>
            <w:r>
              <w:rPr>
                <w:sz w:val="20"/>
              </w:rPr>
              <w:t>repositories.</w:t>
            </w:r>
          </w:p>
        </w:tc>
        <w:tc>
          <w:tcPr>
            <w:tcW w:w="1399" w:type="dxa"/>
          </w:tcPr>
          <w:p w14:paraId="4FF8F316">
            <w:pPr>
              <w:pStyle w:val="13"/>
              <w:spacing w:before="70"/>
              <w:ind w:left="88" w:right="367"/>
              <w:rPr>
                <w:sz w:val="20"/>
              </w:rPr>
            </w:pPr>
            <w:r>
              <w:rPr>
                <w:sz w:val="20"/>
              </w:rPr>
              <w:t>Azure</w:t>
            </w:r>
            <w:r>
              <w:rPr>
                <w:spacing w:val="-12"/>
                <w:sz w:val="20"/>
              </w:rPr>
              <w:t xml:space="preserve"> </w:t>
            </w:r>
            <w:r>
              <w:rPr>
                <w:sz w:val="20"/>
              </w:rPr>
              <w:t>Files, AWS EFS,</w:t>
            </w:r>
          </w:p>
          <w:p w14:paraId="5FBD3391">
            <w:pPr>
              <w:pStyle w:val="13"/>
              <w:ind w:left="88" w:right="202"/>
              <w:rPr>
                <w:sz w:val="20"/>
              </w:rPr>
            </w:pPr>
            <w:r>
              <w:rPr>
                <w:sz w:val="20"/>
              </w:rPr>
              <w:t>Google</w:t>
            </w:r>
            <w:r>
              <w:rPr>
                <w:spacing w:val="-12"/>
                <w:sz w:val="20"/>
              </w:rPr>
              <w:t xml:space="preserve"> </w:t>
            </w:r>
            <w:r>
              <w:rPr>
                <w:sz w:val="20"/>
              </w:rPr>
              <w:t xml:space="preserve">Cloud </w:t>
            </w:r>
            <w:r>
              <w:rPr>
                <w:spacing w:val="-2"/>
                <w:sz w:val="20"/>
              </w:rPr>
              <w:t>Filestore.</w:t>
            </w:r>
          </w:p>
        </w:tc>
      </w:tr>
    </w:tbl>
    <w:p w14:paraId="56B8237E">
      <w:pPr>
        <w:pStyle w:val="4"/>
        <w:spacing w:before="241"/>
        <w:ind w:left="141"/>
      </w:pPr>
      <w:r>
        <w:rPr>
          <w:color w:val="1F4E79"/>
        </w:rPr>
        <w:t>Table</w:t>
      </w:r>
      <w:r>
        <w:rPr>
          <w:color w:val="1F4E79"/>
          <w:spacing w:val="-4"/>
        </w:rPr>
        <w:t xml:space="preserve"> </w:t>
      </w:r>
      <w:r>
        <w:rPr>
          <w:color w:val="1F4E79"/>
        </w:rPr>
        <w:t>1.2</w:t>
      </w:r>
      <w:r>
        <w:rPr>
          <w:color w:val="1F4E79"/>
          <w:spacing w:val="-6"/>
        </w:rPr>
        <w:t xml:space="preserve"> </w:t>
      </w:r>
      <w:r>
        <w:rPr>
          <w:color w:val="1F4E79"/>
        </w:rPr>
        <w:t>—</w:t>
      </w:r>
      <w:r>
        <w:rPr>
          <w:color w:val="1F4E79"/>
          <w:spacing w:val="-4"/>
        </w:rPr>
        <w:t xml:space="preserve"> </w:t>
      </w:r>
      <w:r>
        <w:rPr>
          <w:color w:val="1F4E79"/>
        </w:rPr>
        <w:t>Capstone</w:t>
      </w:r>
      <w:r>
        <w:rPr>
          <w:color w:val="1F4E79"/>
          <w:spacing w:val="-6"/>
        </w:rPr>
        <w:t xml:space="preserve"> </w:t>
      </w:r>
      <w:r>
        <w:rPr>
          <w:color w:val="1F4E79"/>
        </w:rPr>
        <w:t>Storage</w:t>
      </w:r>
      <w:r>
        <w:rPr>
          <w:color w:val="1F4E79"/>
          <w:spacing w:val="-6"/>
        </w:rPr>
        <w:t xml:space="preserve"> </w:t>
      </w:r>
      <w:r>
        <w:rPr>
          <w:color w:val="1F4E79"/>
          <w:spacing w:val="-2"/>
        </w:rPr>
        <w:t>Recommendation</w:t>
      </w:r>
    </w:p>
    <w:p w14:paraId="287B7BD9">
      <w:pPr>
        <w:pStyle w:val="7"/>
        <w:spacing w:before="10"/>
        <w:rPr>
          <w:rFonts w:ascii="Calibri"/>
          <w:b/>
          <w:sz w:val="9"/>
        </w:rPr>
      </w:pPr>
    </w:p>
    <w:tbl>
      <w:tblPr>
        <w:tblStyle w:val="6"/>
        <w:tblW w:w="0" w:type="auto"/>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1"/>
        <w:gridCol w:w="1811"/>
        <w:gridCol w:w="1811"/>
        <w:gridCol w:w="4369"/>
      </w:tblGrid>
      <w:tr w14:paraId="6CEC5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131" w:type="dxa"/>
            <w:shd w:val="clear" w:color="auto" w:fill="1F4E79"/>
            <w:vAlign w:val="center"/>
          </w:tcPr>
          <w:p w14:paraId="2D7D4EFC">
            <w:pPr>
              <w:keepNext w:val="0"/>
              <w:keepLines w:val="0"/>
              <w:widowControl/>
              <w:suppressLineNumbers w:val="0"/>
              <w:jc w:val="center"/>
              <w:rPr>
                <w:rFonts w:hint="default" w:ascii="Times New Roman" w:hAnsi="Times New Roman" w:cs="Times New Roman"/>
                <w:b/>
                <w:sz w:val="21"/>
                <w:szCs w:val="21"/>
              </w:rPr>
            </w:pPr>
            <w:r>
              <w:rPr>
                <w:rFonts w:hint="default" w:ascii="Times New Roman" w:hAnsi="Times New Roman" w:eastAsia="SimSun" w:cs="Times New Roman"/>
                <w:b/>
                <w:bCs/>
                <w:kern w:val="0"/>
                <w:sz w:val="21"/>
                <w:szCs w:val="21"/>
                <w:lang w:val="en-US" w:eastAsia="zh-CN" w:bidi="ar"/>
              </w:rPr>
              <w:t>Capstone Data Artifact</w:t>
            </w:r>
          </w:p>
        </w:tc>
        <w:tc>
          <w:tcPr>
            <w:tcW w:w="1811" w:type="dxa"/>
            <w:shd w:val="clear" w:color="auto" w:fill="1F4E79"/>
            <w:vAlign w:val="center"/>
          </w:tcPr>
          <w:p w14:paraId="68EB0646">
            <w:pPr>
              <w:keepNext w:val="0"/>
              <w:keepLines w:val="0"/>
              <w:widowControl/>
              <w:suppressLineNumbers w:val="0"/>
              <w:jc w:val="center"/>
              <w:rPr>
                <w:rFonts w:hint="default" w:ascii="Times New Roman" w:hAnsi="Times New Roman" w:cs="Times New Roman"/>
                <w:b/>
                <w:sz w:val="21"/>
                <w:szCs w:val="21"/>
              </w:rPr>
            </w:pPr>
            <w:r>
              <w:rPr>
                <w:rFonts w:hint="default" w:ascii="Times New Roman" w:hAnsi="Times New Roman" w:eastAsia="SimSun" w:cs="Times New Roman"/>
                <w:b/>
                <w:bCs/>
                <w:kern w:val="0"/>
                <w:sz w:val="21"/>
                <w:szCs w:val="21"/>
                <w:lang w:val="en-US" w:eastAsia="zh-CN" w:bidi="ar"/>
              </w:rPr>
              <w:t>Recommended Storage Model</w:t>
            </w:r>
          </w:p>
        </w:tc>
        <w:tc>
          <w:tcPr>
            <w:tcW w:w="1811" w:type="dxa"/>
            <w:shd w:val="clear" w:color="auto" w:fill="1F4E79"/>
            <w:vAlign w:val="center"/>
          </w:tcPr>
          <w:p w14:paraId="0A0F803C">
            <w:pPr>
              <w:keepNext w:val="0"/>
              <w:keepLines w:val="0"/>
              <w:widowControl/>
              <w:suppressLineNumbers w:val="0"/>
              <w:jc w:val="center"/>
              <w:rPr>
                <w:rFonts w:hint="default" w:ascii="Times New Roman" w:hAnsi="Times New Roman" w:cs="Times New Roman"/>
                <w:b/>
                <w:sz w:val="21"/>
                <w:szCs w:val="21"/>
              </w:rPr>
            </w:pPr>
            <w:r>
              <w:rPr>
                <w:rFonts w:hint="default" w:ascii="Times New Roman" w:hAnsi="Times New Roman" w:eastAsia="SimSun" w:cs="Times New Roman"/>
                <w:b/>
                <w:bCs/>
                <w:kern w:val="0"/>
                <w:sz w:val="21"/>
                <w:szCs w:val="21"/>
                <w:lang w:val="en-US" w:eastAsia="zh-CN" w:bidi="ar"/>
              </w:rPr>
              <w:t>Selected Cloud Service</w:t>
            </w:r>
          </w:p>
        </w:tc>
        <w:tc>
          <w:tcPr>
            <w:tcW w:w="4369" w:type="dxa"/>
            <w:shd w:val="clear" w:color="auto" w:fill="1F4E79"/>
            <w:vAlign w:val="center"/>
          </w:tcPr>
          <w:p w14:paraId="1454D811">
            <w:pPr>
              <w:keepNext w:val="0"/>
              <w:keepLines w:val="0"/>
              <w:widowControl/>
              <w:suppressLineNumbers w:val="0"/>
              <w:jc w:val="center"/>
              <w:rPr>
                <w:rFonts w:hint="default" w:ascii="Times New Roman" w:hAnsi="Times New Roman" w:cs="Times New Roman"/>
                <w:b/>
                <w:sz w:val="21"/>
                <w:szCs w:val="21"/>
              </w:rPr>
            </w:pPr>
            <w:r>
              <w:rPr>
                <w:rFonts w:hint="default" w:ascii="Times New Roman" w:hAnsi="Times New Roman" w:eastAsia="SimSun" w:cs="Times New Roman"/>
                <w:b/>
                <w:bCs/>
                <w:kern w:val="0"/>
                <w:sz w:val="21"/>
                <w:szCs w:val="21"/>
                <w:lang w:val="en-US" w:eastAsia="zh-CN" w:bidi="ar"/>
              </w:rPr>
              <w:t>Architectural Justification</w:t>
            </w:r>
          </w:p>
        </w:tc>
      </w:tr>
      <w:tr w14:paraId="6C101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2" w:hRule="atLeast"/>
        </w:trPr>
        <w:tc>
          <w:tcPr>
            <w:tcW w:w="2131" w:type="dxa"/>
            <w:vAlign w:val="center"/>
          </w:tcPr>
          <w:p w14:paraId="7241ED4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Candidate resumes (PDF/DOCX)</w:t>
            </w:r>
          </w:p>
        </w:tc>
        <w:tc>
          <w:tcPr>
            <w:tcW w:w="1811" w:type="dxa"/>
            <w:vAlign w:val="center"/>
          </w:tcPr>
          <w:p w14:paraId="6B0C69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Object Storage</w:t>
            </w:r>
          </w:p>
        </w:tc>
        <w:tc>
          <w:tcPr>
            <w:tcW w:w="1811" w:type="dxa"/>
            <w:vAlign w:val="center"/>
          </w:tcPr>
          <w:p w14:paraId="0B80428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Azure Blob Storage</w:t>
            </w:r>
          </w:p>
        </w:tc>
        <w:tc>
          <w:tcPr>
            <w:tcW w:w="4369" w:type="dxa"/>
            <w:vAlign w:val="center"/>
          </w:tcPr>
          <w:p w14:paraId="35FD8A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Resumes are unstructured files that can be uploaded and retrieved when required. Object storage provides scalable and cost-effective storage.</w:t>
            </w:r>
          </w:p>
        </w:tc>
      </w:tr>
      <w:tr w14:paraId="493B0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2" w:hRule="atLeast"/>
        </w:trPr>
        <w:tc>
          <w:tcPr>
            <w:tcW w:w="2131" w:type="dxa"/>
            <w:vAlign w:val="center"/>
          </w:tcPr>
          <w:p w14:paraId="0716D1F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Candidate, job and screening records</w:t>
            </w:r>
          </w:p>
        </w:tc>
        <w:tc>
          <w:tcPr>
            <w:tcW w:w="1811" w:type="dxa"/>
            <w:vAlign w:val="center"/>
          </w:tcPr>
          <w:p w14:paraId="60BE671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Database / Block Storage</w:t>
            </w:r>
          </w:p>
        </w:tc>
        <w:tc>
          <w:tcPr>
            <w:tcW w:w="1811" w:type="dxa"/>
            <w:vAlign w:val="center"/>
          </w:tcPr>
          <w:p w14:paraId="7FE4435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PostgreSQL on Azure VM</w:t>
            </w:r>
          </w:p>
        </w:tc>
        <w:tc>
          <w:tcPr>
            <w:tcW w:w="4369" w:type="dxa"/>
            <w:vAlign w:val="center"/>
          </w:tcPr>
          <w:p w14:paraId="4A4321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Structured candidate profiles, job details, screening results and job-fit scores require database storage with efficient read/write access.</w:t>
            </w:r>
          </w:p>
        </w:tc>
      </w:tr>
      <w:tr w14:paraId="4EC35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8" w:hRule="atLeast"/>
        </w:trPr>
        <w:tc>
          <w:tcPr>
            <w:tcW w:w="2131" w:type="dxa"/>
            <w:vAlign w:val="center"/>
          </w:tcPr>
          <w:p w14:paraId="3CF8CA4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Skill-gap reports and screening results</w:t>
            </w:r>
          </w:p>
        </w:tc>
        <w:tc>
          <w:tcPr>
            <w:tcW w:w="1811" w:type="dxa"/>
            <w:vAlign w:val="center"/>
          </w:tcPr>
          <w:p w14:paraId="6B8D36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Object Storage / Database</w:t>
            </w:r>
          </w:p>
        </w:tc>
        <w:tc>
          <w:tcPr>
            <w:tcW w:w="1811" w:type="dxa"/>
            <w:vAlign w:val="center"/>
          </w:tcPr>
          <w:p w14:paraId="6DAD3B0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Azure Blob Storage + PostgreSQL</w:t>
            </w:r>
          </w:p>
        </w:tc>
        <w:tc>
          <w:tcPr>
            <w:tcW w:w="4369" w:type="dxa"/>
            <w:vAlign w:val="center"/>
          </w:tcPr>
          <w:p w14:paraId="373AECC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Reports can be stored as files while important scores and structured results are stored in PostgreSQL.</w:t>
            </w:r>
          </w:p>
        </w:tc>
      </w:tr>
    </w:tbl>
    <w:p w14:paraId="4F64D028">
      <w:pPr>
        <w:pStyle w:val="13"/>
        <w:spacing w:after="0"/>
        <w:rPr>
          <w:sz w:val="20"/>
        </w:rPr>
        <w:sectPr>
          <w:headerReference r:id="rId7" w:type="default"/>
          <w:footerReference r:id="rId8" w:type="default"/>
          <w:pgSz w:w="11900" w:h="16820"/>
          <w:pgMar w:top="720" w:right="0" w:bottom="880" w:left="566" w:header="0" w:footer="687" w:gutter="0"/>
          <w:cols w:space="720" w:num="1"/>
        </w:sectPr>
      </w:pPr>
    </w:p>
    <w:p w14:paraId="01726482">
      <w:pPr>
        <w:spacing w:line="240" w:lineRule="auto"/>
        <w:ind w:left="3886" w:right="0" w:firstLine="0"/>
        <w:rPr>
          <w:rFonts w:ascii="Calibri"/>
          <w:sz w:val="20"/>
        </w:rPr>
      </w:pPr>
      <w:r>
        <w:rPr>
          <w:rFonts w:ascii="Calibri"/>
          <w:sz w:val="20"/>
        </w:rPr>
        <w:drawing>
          <wp:inline distT="0" distB="0" distL="0" distR="0">
            <wp:extent cx="1856105" cy="23812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1856198" cy="238696"/>
                    </a:xfrm>
                    <a:prstGeom prst="rect">
                      <a:avLst/>
                    </a:prstGeom>
                  </pic:spPr>
                </pic:pic>
              </a:graphicData>
            </a:graphic>
          </wp:inline>
        </w:drawing>
      </w:r>
    </w:p>
    <w:p w14:paraId="33E5BFEB">
      <w:pPr>
        <w:pStyle w:val="3"/>
        <w:spacing w:before="4"/>
      </w:pPr>
      <w:r>
        <w:rPr>
          <w:color w:val="2A6BAF"/>
          <w:spacing w:val="-2"/>
        </w:rPr>
        <w:t>Explain</w:t>
      </w:r>
    </w:p>
    <w:p w14:paraId="35A858A0">
      <w:pPr>
        <w:spacing w:before="42" w:line="273" w:lineRule="auto"/>
        <w:ind w:left="254" w:right="828" w:firstLine="0"/>
        <w:jc w:val="left"/>
        <w:rPr>
          <w:rFonts w:ascii="Arial"/>
          <w:b/>
          <w:sz w:val="19"/>
        </w:rPr>
      </w:pPr>
      <w:r>
        <w:rPr>
          <w:rFonts w:ascii="Arial"/>
          <w:b/>
          <w:color w:val="2C3747"/>
          <w:sz w:val="19"/>
        </w:rPr>
        <w:t>Why</w:t>
      </w:r>
      <w:r>
        <w:rPr>
          <w:rFonts w:ascii="Arial"/>
          <w:b/>
          <w:color w:val="2C3747"/>
          <w:spacing w:val="-6"/>
          <w:sz w:val="19"/>
        </w:rPr>
        <w:t xml:space="preserve"> </w:t>
      </w:r>
      <w:r>
        <w:rPr>
          <w:rFonts w:ascii="Arial"/>
          <w:b/>
          <w:color w:val="2C3747"/>
          <w:sz w:val="19"/>
        </w:rPr>
        <w:t>is</w:t>
      </w:r>
      <w:r>
        <w:rPr>
          <w:rFonts w:ascii="Arial"/>
          <w:b/>
          <w:color w:val="2C3747"/>
          <w:spacing w:val="-6"/>
          <w:sz w:val="19"/>
        </w:rPr>
        <w:t xml:space="preserve"> </w:t>
      </w:r>
      <w:r>
        <w:rPr>
          <w:rFonts w:ascii="Arial"/>
          <w:b/>
          <w:color w:val="2C3747"/>
          <w:sz w:val="19"/>
        </w:rPr>
        <w:t>one</w:t>
      </w:r>
      <w:r>
        <w:rPr>
          <w:rFonts w:ascii="Arial"/>
          <w:b/>
          <w:color w:val="2C3747"/>
          <w:spacing w:val="-6"/>
          <w:sz w:val="19"/>
        </w:rPr>
        <w:t xml:space="preserve"> </w:t>
      </w:r>
      <w:r>
        <w:rPr>
          <w:rFonts w:ascii="Arial"/>
          <w:b/>
          <w:color w:val="2C3747"/>
          <w:sz w:val="19"/>
        </w:rPr>
        <w:t>storage</w:t>
      </w:r>
      <w:r>
        <w:rPr>
          <w:rFonts w:ascii="Arial"/>
          <w:b/>
          <w:color w:val="2C3747"/>
          <w:spacing w:val="-3"/>
          <w:sz w:val="19"/>
        </w:rPr>
        <w:t xml:space="preserve"> </w:t>
      </w:r>
      <w:r>
        <w:rPr>
          <w:rFonts w:ascii="Arial"/>
          <w:b/>
          <w:color w:val="2C3747"/>
          <w:sz w:val="19"/>
        </w:rPr>
        <w:t>model</w:t>
      </w:r>
      <w:r>
        <w:rPr>
          <w:rFonts w:ascii="Arial"/>
          <w:b/>
          <w:color w:val="2C3747"/>
          <w:spacing w:val="-6"/>
          <w:sz w:val="19"/>
        </w:rPr>
        <w:t xml:space="preserve"> </w:t>
      </w:r>
      <w:r>
        <w:rPr>
          <w:rFonts w:ascii="Arial"/>
          <w:b/>
          <w:color w:val="2C3747"/>
          <w:sz w:val="19"/>
        </w:rPr>
        <w:t>not</w:t>
      </w:r>
      <w:r>
        <w:rPr>
          <w:rFonts w:ascii="Arial"/>
          <w:b/>
          <w:color w:val="2C3747"/>
          <w:spacing w:val="-4"/>
          <w:sz w:val="19"/>
        </w:rPr>
        <w:t xml:space="preserve"> </w:t>
      </w:r>
      <w:r>
        <w:rPr>
          <w:rFonts w:ascii="Arial"/>
          <w:b/>
          <w:color w:val="2C3747"/>
          <w:sz w:val="19"/>
        </w:rPr>
        <w:t>suitable</w:t>
      </w:r>
      <w:r>
        <w:rPr>
          <w:rFonts w:ascii="Arial"/>
          <w:b/>
          <w:color w:val="2C3747"/>
          <w:spacing w:val="-6"/>
          <w:sz w:val="19"/>
        </w:rPr>
        <w:t xml:space="preserve"> </w:t>
      </w:r>
      <w:r>
        <w:rPr>
          <w:rFonts w:ascii="Arial"/>
          <w:b/>
          <w:color w:val="2C3747"/>
          <w:sz w:val="19"/>
        </w:rPr>
        <w:t>for</w:t>
      </w:r>
      <w:r>
        <w:rPr>
          <w:rFonts w:ascii="Arial"/>
          <w:b/>
          <w:color w:val="2C3747"/>
          <w:spacing w:val="-5"/>
          <w:sz w:val="19"/>
        </w:rPr>
        <w:t xml:space="preserve"> </w:t>
      </w:r>
      <w:r>
        <w:rPr>
          <w:rFonts w:ascii="Arial"/>
          <w:b/>
          <w:color w:val="2C3747"/>
          <w:sz w:val="19"/>
        </w:rPr>
        <w:t>all</w:t>
      </w:r>
      <w:r>
        <w:rPr>
          <w:rFonts w:ascii="Arial"/>
          <w:b/>
          <w:color w:val="2C3747"/>
          <w:spacing w:val="-6"/>
          <w:sz w:val="19"/>
        </w:rPr>
        <w:t xml:space="preserve"> </w:t>
      </w:r>
      <w:r>
        <w:rPr>
          <w:rFonts w:ascii="Arial"/>
          <w:b/>
          <w:color w:val="2C3747"/>
          <w:sz w:val="19"/>
        </w:rPr>
        <w:t>workloads?</w:t>
      </w:r>
      <w:r>
        <w:rPr>
          <w:rFonts w:ascii="Arial"/>
          <w:b/>
          <w:color w:val="2C3747"/>
          <w:spacing w:val="-7"/>
          <w:sz w:val="19"/>
        </w:rPr>
        <w:t xml:space="preserve"> </w:t>
      </w:r>
      <w:r>
        <w:rPr>
          <w:rFonts w:ascii="Arial"/>
          <w:b/>
          <w:color w:val="2C3747"/>
          <w:sz w:val="19"/>
        </w:rPr>
        <w:t>Justify</w:t>
      </w:r>
      <w:r>
        <w:rPr>
          <w:rFonts w:ascii="Arial"/>
          <w:b/>
          <w:color w:val="2C3747"/>
          <w:spacing w:val="-6"/>
          <w:sz w:val="19"/>
        </w:rPr>
        <w:t xml:space="preserve"> </w:t>
      </w:r>
      <w:r>
        <w:rPr>
          <w:rFonts w:ascii="Arial"/>
          <w:b/>
          <w:color w:val="2C3747"/>
          <w:sz w:val="19"/>
        </w:rPr>
        <w:t>using</w:t>
      </w:r>
      <w:r>
        <w:rPr>
          <w:rFonts w:ascii="Arial"/>
          <w:b/>
          <w:color w:val="2C3747"/>
          <w:spacing w:val="-4"/>
          <w:sz w:val="19"/>
        </w:rPr>
        <w:t xml:space="preserve"> </w:t>
      </w:r>
      <w:r>
        <w:rPr>
          <w:rFonts w:ascii="Arial"/>
          <w:b/>
          <w:color w:val="2C3747"/>
          <w:sz w:val="19"/>
        </w:rPr>
        <w:t>backup,</w:t>
      </w:r>
      <w:r>
        <w:rPr>
          <w:rFonts w:ascii="Arial"/>
          <w:b/>
          <w:color w:val="2C3747"/>
          <w:spacing w:val="-6"/>
          <w:sz w:val="19"/>
        </w:rPr>
        <w:t xml:space="preserve"> </w:t>
      </w:r>
      <w:r>
        <w:rPr>
          <w:rFonts w:ascii="Arial"/>
          <w:b/>
          <w:color w:val="2C3747"/>
          <w:sz w:val="19"/>
        </w:rPr>
        <w:t>VM</w:t>
      </w:r>
      <w:r>
        <w:rPr>
          <w:rFonts w:ascii="Arial"/>
          <w:b/>
          <w:color w:val="2C3747"/>
          <w:spacing w:val="-8"/>
          <w:sz w:val="19"/>
        </w:rPr>
        <w:t xml:space="preserve"> </w:t>
      </w:r>
      <w:r>
        <w:rPr>
          <w:rFonts w:ascii="Arial"/>
          <w:b/>
          <w:color w:val="2C3747"/>
          <w:sz w:val="19"/>
        </w:rPr>
        <w:t>disk</w:t>
      </w:r>
      <w:r>
        <w:rPr>
          <w:rFonts w:ascii="Arial"/>
          <w:b/>
          <w:color w:val="2C3747"/>
          <w:spacing w:val="-4"/>
          <w:sz w:val="19"/>
        </w:rPr>
        <w:t xml:space="preserve"> </w:t>
      </w:r>
      <w:r>
        <w:rPr>
          <w:rFonts w:ascii="Arial"/>
          <w:b/>
          <w:color w:val="2C3747"/>
          <w:sz w:val="19"/>
        </w:rPr>
        <w:t>and</w:t>
      </w:r>
      <w:r>
        <w:rPr>
          <w:rFonts w:ascii="Arial"/>
          <w:b/>
          <w:color w:val="2C3747"/>
          <w:spacing w:val="-7"/>
          <w:sz w:val="19"/>
        </w:rPr>
        <w:t xml:space="preserve"> </w:t>
      </w:r>
      <w:r>
        <w:rPr>
          <w:rFonts w:ascii="Arial"/>
          <w:b/>
          <w:color w:val="2C3747"/>
          <w:sz w:val="19"/>
        </w:rPr>
        <w:t>shared-folder examples, then extend the answer to your capstone product.</w:t>
      </w:r>
    </w:p>
    <w:p w14:paraId="08F50FD0">
      <w:pPr>
        <w:spacing w:before="207"/>
        <w:ind w:left="254" w:right="0" w:firstLine="0"/>
        <w:jc w:val="left"/>
        <w:rPr>
          <w:rFonts w:ascii="Calibri"/>
          <w:b/>
          <w:sz w:val="23"/>
        </w:rPr>
      </w:pPr>
      <w:r>
        <w:rPr>
          <w:rFonts w:ascii="Calibri"/>
          <w:b/>
          <w:color w:val="133B57"/>
          <w:sz w:val="23"/>
        </w:rPr>
        <w:t>Student</w:t>
      </w:r>
      <w:r>
        <w:rPr>
          <w:rFonts w:ascii="Calibri"/>
          <w:b/>
          <w:color w:val="133B57"/>
          <w:spacing w:val="-6"/>
          <w:sz w:val="23"/>
        </w:rPr>
        <w:t xml:space="preserve"> </w:t>
      </w:r>
      <w:r>
        <w:rPr>
          <w:rFonts w:ascii="Calibri"/>
          <w:b/>
          <w:color w:val="133B57"/>
          <w:sz w:val="23"/>
        </w:rPr>
        <w:t>Explanation</w:t>
      </w:r>
      <w:r>
        <w:rPr>
          <w:rFonts w:ascii="Calibri"/>
          <w:b/>
          <w:color w:val="133B57"/>
          <w:spacing w:val="-4"/>
          <w:sz w:val="23"/>
        </w:rPr>
        <w:t xml:space="preserve"> Space</w:t>
      </w:r>
    </w:p>
    <w:p w14:paraId="78EDCD6C">
      <w:pPr>
        <w:spacing w:before="39"/>
        <w:ind w:left="141" w:right="828" w:firstLine="0"/>
        <w:jc w:val="left"/>
        <w:rPr>
          <w:rFonts w:ascii="Calibri"/>
          <w:sz w:val="20"/>
        </w:rPr>
      </w:pPr>
      <w:r>
        <w:rPr>
          <w:rFonts w:ascii="Calibri"/>
          <w:sz w:val="20"/>
        </w:rPr>
        <w:t>A</w:t>
      </w:r>
      <w:r>
        <w:rPr>
          <w:rFonts w:ascii="Calibri"/>
          <w:spacing w:val="-4"/>
          <w:sz w:val="20"/>
        </w:rPr>
        <w:t xml:space="preserve"> </w:t>
      </w:r>
      <w:r>
        <w:rPr>
          <w:rFonts w:ascii="Calibri"/>
          <w:sz w:val="20"/>
        </w:rPr>
        <w:t>single</w:t>
      </w:r>
      <w:r>
        <w:rPr>
          <w:rFonts w:ascii="Calibri"/>
          <w:spacing w:val="-2"/>
          <w:sz w:val="20"/>
        </w:rPr>
        <w:t xml:space="preserve"> </w:t>
      </w:r>
      <w:r>
        <w:rPr>
          <w:rFonts w:ascii="Calibri"/>
          <w:sz w:val="20"/>
        </w:rPr>
        <w:t>cloud</w:t>
      </w:r>
      <w:r>
        <w:rPr>
          <w:rFonts w:ascii="Calibri"/>
          <w:spacing w:val="-3"/>
          <w:sz w:val="20"/>
        </w:rPr>
        <w:t xml:space="preserve"> </w:t>
      </w:r>
      <w:r>
        <w:rPr>
          <w:rFonts w:ascii="Calibri"/>
          <w:sz w:val="20"/>
        </w:rPr>
        <w:t>storage</w:t>
      </w:r>
      <w:r>
        <w:rPr>
          <w:rFonts w:ascii="Calibri"/>
          <w:spacing w:val="-2"/>
          <w:sz w:val="20"/>
        </w:rPr>
        <w:t xml:space="preserve"> </w:t>
      </w:r>
      <w:r>
        <w:rPr>
          <w:rFonts w:ascii="Calibri"/>
          <w:sz w:val="20"/>
        </w:rPr>
        <w:t>model</w:t>
      </w:r>
      <w:r>
        <w:rPr>
          <w:rFonts w:ascii="Calibri"/>
          <w:spacing w:val="-4"/>
          <w:sz w:val="20"/>
        </w:rPr>
        <w:t xml:space="preserve"> </w:t>
      </w:r>
      <w:r>
        <w:rPr>
          <w:rFonts w:ascii="Calibri"/>
          <w:sz w:val="20"/>
        </w:rPr>
        <w:t>cannot</w:t>
      </w:r>
      <w:r>
        <w:rPr>
          <w:rFonts w:ascii="Calibri"/>
          <w:spacing w:val="-4"/>
          <w:sz w:val="20"/>
        </w:rPr>
        <w:t xml:space="preserve"> </w:t>
      </w:r>
      <w:r>
        <w:rPr>
          <w:rFonts w:ascii="Calibri"/>
          <w:sz w:val="20"/>
        </w:rPr>
        <w:t>fit</w:t>
      </w:r>
      <w:r>
        <w:rPr>
          <w:rFonts w:ascii="Calibri"/>
          <w:spacing w:val="-4"/>
          <w:sz w:val="20"/>
        </w:rPr>
        <w:t xml:space="preserve"> </w:t>
      </w:r>
      <w:r>
        <w:rPr>
          <w:rFonts w:ascii="Calibri"/>
          <w:sz w:val="20"/>
        </w:rPr>
        <w:t>every</w:t>
      </w:r>
      <w:r>
        <w:rPr>
          <w:rFonts w:ascii="Calibri"/>
          <w:spacing w:val="-3"/>
          <w:sz w:val="20"/>
        </w:rPr>
        <w:t xml:space="preserve"> </w:t>
      </w:r>
      <w:r>
        <w:rPr>
          <w:rFonts w:ascii="Calibri"/>
          <w:sz w:val="20"/>
        </w:rPr>
        <w:t>workload</w:t>
      </w:r>
      <w:r>
        <w:rPr>
          <w:rFonts w:ascii="Calibri"/>
          <w:spacing w:val="-3"/>
          <w:sz w:val="20"/>
        </w:rPr>
        <w:t xml:space="preserve"> </w:t>
      </w:r>
      <w:r>
        <w:rPr>
          <w:rFonts w:ascii="Calibri"/>
          <w:sz w:val="20"/>
        </w:rPr>
        <w:t>because</w:t>
      </w:r>
      <w:r>
        <w:rPr>
          <w:rFonts w:ascii="Calibri"/>
          <w:spacing w:val="-2"/>
          <w:sz w:val="20"/>
        </w:rPr>
        <w:t xml:space="preserve"> </w:t>
      </w:r>
      <w:r>
        <w:rPr>
          <w:rFonts w:ascii="Calibri"/>
          <w:sz w:val="20"/>
        </w:rPr>
        <w:t>applications</w:t>
      </w:r>
      <w:r>
        <w:rPr>
          <w:rFonts w:ascii="Calibri"/>
          <w:spacing w:val="-4"/>
          <w:sz w:val="20"/>
        </w:rPr>
        <w:t xml:space="preserve"> </w:t>
      </w:r>
      <w:r>
        <w:rPr>
          <w:rFonts w:ascii="Calibri"/>
          <w:sz w:val="20"/>
        </w:rPr>
        <w:t>need</w:t>
      </w:r>
      <w:r>
        <w:rPr>
          <w:rFonts w:ascii="Calibri"/>
          <w:spacing w:val="-1"/>
          <w:sz w:val="20"/>
        </w:rPr>
        <w:t xml:space="preserve"> </w:t>
      </w:r>
      <w:r>
        <w:rPr>
          <w:rFonts w:ascii="Calibri"/>
          <w:sz w:val="20"/>
        </w:rPr>
        <w:t>different</w:t>
      </w:r>
      <w:r>
        <w:rPr>
          <w:rFonts w:ascii="Calibri"/>
          <w:spacing w:val="-4"/>
          <w:sz w:val="20"/>
        </w:rPr>
        <w:t xml:space="preserve"> </w:t>
      </w:r>
      <w:r>
        <w:rPr>
          <w:rFonts w:ascii="Calibri"/>
          <w:sz w:val="20"/>
        </w:rPr>
        <w:t>access</w:t>
      </w:r>
      <w:r>
        <w:rPr>
          <w:rFonts w:ascii="Calibri"/>
          <w:spacing w:val="-3"/>
          <w:sz w:val="20"/>
        </w:rPr>
        <w:t xml:space="preserve"> </w:t>
      </w:r>
      <w:r>
        <w:rPr>
          <w:rFonts w:ascii="Calibri"/>
          <w:sz w:val="20"/>
        </w:rPr>
        <w:t>patterns,</w:t>
      </w:r>
      <w:r>
        <w:rPr>
          <w:rFonts w:ascii="Calibri"/>
          <w:spacing w:val="-3"/>
          <w:sz w:val="20"/>
        </w:rPr>
        <w:t xml:space="preserve"> </w:t>
      </w:r>
      <w:r>
        <w:rPr>
          <w:rFonts w:ascii="Calibri"/>
          <w:sz w:val="20"/>
        </w:rPr>
        <w:t>latency</w:t>
      </w:r>
      <w:r>
        <w:rPr>
          <w:rFonts w:ascii="Calibri"/>
          <w:spacing w:val="-3"/>
          <w:sz w:val="20"/>
        </w:rPr>
        <w:t xml:space="preserve"> </w:t>
      </w:r>
      <w:r>
        <w:rPr>
          <w:rFonts w:ascii="Calibri"/>
          <w:sz w:val="20"/>
        </w:rPr>
        <w:t>limits</w:t>
      </w:r>
      <w:r>
        <w:rPr>
          <w:rFonts w:ascii="Calibri"/>
          <w:spacing w:val="-3"/>
          <w:sz w:val="20"/>
        </w:rPr>
        <w:t xml:space="preserve"> </w:t>
      </w:r>
      <w:r>
        <w:rPr>
          <w:rFonts w:ascii="Calibri"/>
          <w:sz w:val="20"/>
        </w:rPr>
        <w:t>and locking behaviour:</w:t>
      </w:r>
    </w:p>
    <w:p w14:paraId="5BDA40F4">
      <w:pPr>
        <w:spacing w:before="99"/>
        <w:ind w:left="141" w:right="828" w:firstLine="0"/>
        <w:jc w:val="left"/>
        <w:rPr>
          <w:rFonts w:ascii="Calibri"/>
          <w:sz w:val="20"/>
        </w:rPr>
      </w:pPr>
      <w:r>
        <w:rPr>
          <w:rFonts w:ascii="Calibri"/>
          <w:sz w:val="20"/>
        </w:rPr>
        <w:t>Backups:</w:t>
      </w:r>
      <w:r>
        <w:rPr>
          <w:rFonts w:ascii="Calibri"/>
          <w:spacing w:val="-2"/>
          <w:sz w:val="20"/>
        </w:rPr>
        <w:t xml:space="preserve"> </w:t>
      </w:r>
      <w:r>
        <w:rPr>
          <w:rFonts w:ascii="Calibri"/>
          <w:sz w:val="20"/>
        </w:rPr>
        <w:t>Object</w:t>
      </w:r>
      <w:r>
        <w:rPr>
          <w:rFonts w:ascii="Calibri"/>
          <w:spacing w:val="-4"/>
          <w:sz w:val="20"/>
        </w:rPr>
        <w:t xml:space="preserve"> </w:t>
      </w:r>
      <w:r>
        <w:rPr>
          <w:rFonts w:ascii="Calibri"/>
          <w:sz w:val="20"/>
        </w:rPr>
        <w:t>storage</w:t>
      </w:r>
      <w:r>
        <w:rPr>
          <w:rFonts w:ascii="Calibri"/>
          <w:spacing w:val="-2"/>
          <w:sz w:val="20"/>
        </w:rPr>
        <w:t xml:space="preserve"> </w:t>
      </w:r>
      <w:r>
        <w:rPr>
          <w:rFonts w:ascii="Calibri"/>
          <w:sz w:val="20"/>
        </w:rPr>
        <w:t>suits</w:t>
      </w:r>
      <w:r>
        <w:rPr>
          <w:rFonts w:ascii="Calibri"/>
          <w:spacing w:val="-3"/>
          <w:sz w:val="20"/>
        </w:rPr>
        <w:t xml:space="preserve"> </w:t>
      </w:r>
      <w:r>
        <w:rPr>
          <w:rFonts w:ascii="Calibri"/>
          <w:sz w:val="20"/>
        </w:rPr>
        <w:t>backups</w:t>
      </w:r>
      <w:r>
        <w:rPr>
          <w:rFonts w:ascii="Calibri"/>
          <w:spacing w:val="-5"/>
          <w:sz w:val="20"/>
        </w:rPr>
        <w:t xml:space="preserve"> </w:t>
      </w:r>
      <w:r>
        <w:rPr>
          <w:rFonts w:ascii="Calibri"/>
          <w:sz w:val="20"/>
        </w:rPr>
        <w:t>because</w:t>
      </w:r>
      <w:r>
        <w:rPr>
          <w:rFonts w:ascii="Calibri"/>
          <w:spacing w:val="-2"/>
          <w:sz w:val="20"/>
        </w:rPr>
        <w:t xml:space="preserve"> </w:t>
      </w:r>
      <w:r>
        <w:rPr>
          <w:rFonts w:ascii="Calibri"/>
          <w:sz w:val="20"/>
        </w:rPr>
        <w:t>they</w:t>
      </w:r>
      <w:r>
        <w:rPr>
          <w:rFonts w:ascii="Calibri"/>
          <w:spacing w:val="-3"/>
          <w:sz w:val="20"/>
        </w:rPr>
        <w:t xml:space="preserve"> </w:t>
      </w:r>
      <w:r>
        <w:rPr>
          <w:rFonts w:ascii="Calibri"/>
          <w:sz w:val="20"/>
        </w:rPr>
        <w:t>are</w:t>
      </w:r>
      <w:r>
        <w:rPr>
          <w:rFonts w:ascii="Calibri"/>
          <w:spacing w:val="-2"/>
          <w:sz w:val="20"/>
        </w:rPr>
        <w:t xml:space="preserve"> </w:t>
      </w:r>
      <w:r>
        <w:rPr>
          <w:rFonts w:ascii="Calibri"/>
          <w:sz w:val="20"/>
        </w:rPr>
        <w:t>write-once,</w:t>
      </w:r>
      <w:r>
        <w:rPr>
          <w:rFonts w:ascii="Calibri"/>
          <w:spacing w:val="-3"/>
          <w:sz w:val="20"/>
        </w:rPr>
        <w:t xml:space="preserve"> </w:t>
      </w:r>
      <w:r>
        <w:rPr>
          <w:rFonts w:ascii="Calibri"/>
          <w:sz w:val="20"/>
        </w:rPr>
        <w:t>immutable</w:t>
      </w:r>
      <w:r>
        <w:rPr>
          <w:rFonts w:ascii="Calibri"/>
          <w:spacing w:val="-5"/>
          <w:sz w:val="20"/>
        </w:rPr>
        <w:t xml:space="preserve"> </w:t>
      </w:r>
      <w:r>
        <w:rPr>
          <w:rFonts w:ascii="Calibri"/>
          <w:sz w:val="20"/>
        </w:rPr>
        <w:t>datasets</w:t>
      </w:r>
      <w:r>
        <w:rPr>
          <w:rFonts w:ascii="Calibri"/>
          <w:spacing w:val="-3"/>
          <w:sz w:val="20"/>
        </w:rPr>
        <w:t xml:space="preserve"> </w:t>
      </w:r>
      <w:r>
        <w:rPr>
          <w:rFonts w:ascii="Calibri"/>
          <w:sz w:val="20"/>
        </w:rPr>
        <w:t>that</w:t>
      </w:r>
      <w:r>
        <w:rPr>
          <w:rFonts w:ascii="Calibri"/>
          <w:spacing w:val="-4"/>
          <w:sz w:val="20"/>
        </w:rPr>
        <w:t xml:space="preserve"> </w:t>
      </w:r>
      <w:r>
        <w:rPr>
          <w:rFonts w:ascii="Calibri"/>
          <w:sz w:val="20"/>
        </w:rPr>
        <w:t>never</w:t>
      </w:r>
      <w:r>
        <w:rPr>
          <w:rFonts w:ascii="Calibri"/>
          <w:spacing w:val="-4"/>
          <w:sz w:val="20"/>
        </w:rPr>
        <w:t xml:space="preserve"> </w:t>
      </w:r>
      <w:r>
        <w:rPr>
          <w:rFonts w:ascii="Calibri"/>
          <w:sz w:val="20"/>
        </w:rPr>
        <w:t>need</w:t>
      </w:r>
      <w:r>
        <w:rPr>
          <w:rFonts w:ascii="Calibri"/>
          <w:spacing w:val="-3"/>
          <w:sz w:val="20"/>
        </w:rPr>
        <w:t xml:space="preserve"> </w:t>
      </w:r>
      <w:r>
        <w:rPr>
          <w:rFonts w:ascii="Calibri"/>
          <w:sz w:val="20"/>
        </w:rPr>
        <w:t>in-place</w:t>
      </w:r>
      <w:r>
        <w:rPr>
          <w:rFonts w:ascii="Calibri"/>
          <w:spacing w:val="-2"/>
          <w:sz w:val="20"/>
        </w:rPr>
        <w:t xml:space="preserve"> </w:t>
      </w:r>
      <w:r>
        <w:rPr>
          <w:rFonts w:ascii="Calibri"/>
          <w:sz w:val="20"/>
        </w:rPr>
        <w:t>block</w:t>
      </w:r>
      <w:r>
        <w:rPr>
          <w:rFonts w:ascii="Calibri"/>
          <w:spacing w:val="-3"/>
          <w:sz w:val="20"/>
        </w:rPr>
        <w:t xml:space="preserve"> </w:t>
      </w:r>
      <w:r>
        <w:rPr>
          <w:rFonts w:ascii="Calibri"/>
          <w:sz w:val="20"/>
        </w:rPr>
        <w:t>edits, and it offers strong durability at low per-gigabyte cost.</w:t>
      </w:r>
    </w:p>
    <w:p w14:paraId="6A7B9D7E">
      <w:pPr>
        <w:spacing w:before="102"/>
        <w:ind w:left="141" w:right="812" w:firstLine="0"/>
        <w:jc w:val="left"/>
        <w:rPr>
          <w:rFonts w:ascii="Calibri" w:hAnsi="Calibri"/>
          <w:sz w:val="20"/>
        </w:rPr>
      </w:pPr>
      <w:r>
        <w:rPr>
          <w:rFonts w:ascii="Calibri" w:hAnsi="Calibri"/>
          <w:sz w:val="20"/>
        </w:rPr>
        <w:t>VM</w:t>
      </w:r>
      <w:r>
        <w:rPr>
          <w:rFonts w:ascii="Calibri" w:hAnsi="Calibri"/>
          <w:spacing w:val="-4"/>
          <w:sz w:val="20"/>
        </w:rPr>
        <w:t xml:space="preserve"> </w:t>
      </w:r>
      <w:r>
        <w:rPr>
          <w:rFonts w:ascii="Calibri" w:hAnsi="Calibri"/>
          <w:sz w:val="20"/>
        </w:rPr>
        <w:t>disks:</w:t>
      </w:r>
      <w:r>
        <w:rPr>
          <w:rFonts w:ascii="Calibri" w:hAnsi="Calibri"/>
          <w:spacing w:val="-2"/>
          <w:sz w:val="20"/>
        </w:rPr>
        <w:t xml:space="preserve"> </w:t>
      </w:r>
      <w:r>
        <w:rPr>
          <w:rFonts w:ascii="Calibri" w:hAnsi="Calibri"/>
          <w:sz w:val="20"/>
        </w:rPr>
        <w:t>Virtual</w:t>
      </w:r>
      <w:r>
        <w:rPr>
          <w:rFonts w:ascii="Calibri" w:hAnsi="Calibri"/>
          <w:spacing w:val="-4"/>
          <w:sz w:val="20"/>
        </w:rPr>
        <w:t xml:space="preserve"> </w:t>
      </w:r>
      <w:r>
        <w:rPr>
          <w:rFonts w:ascii="Calibri" w:hAnsi="Calibri"/>
          <w:sz w:val="20"/>
        </w:rPr>
        <w:t>machines</w:t>
      </w:r>
      <w:r>
        <w:rPr>
          <w:rFonts w:ascii="Calibri" w:hAnsi="Calibri"/>
          <w:spacing w:val="-3"/>
          <w:sz w:val="20"/>
        </w:rPr>
        <w:t xml:space="preserve"> </w:t>
      </w:r>
      <w:r>
        <w:rPr>
          <w:rFonts w:ascii="Calibri" w:hAnsi="Calibri"/>
          <w:sz w:val="20"/>
        </w:rPr>
        <w:t>need</w:t>
      </w:r>
      <w:r>
        <w:rPr>
          <w:rFonts w:ascii="Calibri" w:hAnsi="Calibri"/>
          <w:spacing w:val="-1"/>
          <w:sz w:val="20"/>
        </w:rPr>
        <w:t xml:space="preserve"> </w:t>
      </w:r>
      <w:r>
        <w:rPr>
          <w:rFonts w:ascii="Calibri" w:hAnsi="Calibri"/>
          <w:sz w:val="20"/>
        </w:rPr>
        <w:t>block</w:t>
      </w:r>
      <w:r>
        <w:rPr>
          <w:rFonts w:ascii="Calibri" w:hAnsi="Calibri"/>
          <w:spacing w:val="-3"/>
          <w:sz w:val="20"/>
        </w:rPr>
        <w:t xml:space="preserve"> </w:t>
      </w:r>
      <w:r>
        <w:rPr>
          <w:rFonts w:ascii="Calibri" w:hAnsi="Calibri"/>
          <w:sz w:val="20"/>
        </w:rPr>
        <w:t>storage</w:t>
      </w:r>
      <w:r>
        <w:rPr>
          <w:rFonts w:ascii="Calibri" w:hAnsi="Calibri"/>
          <w:spacing w:val="-2"/>
          <w:sz w:val="20"/>
        </w:rPr>
        <w:t xml:space="preserve"> </w:t>
      </w:r>
      <w:r>
        <w:rPr>
          <w:rFonts w:ascii="Calibri" w:hAnsi="Calibri"/>
          <w:sz w:val="20"/>
        </w:rPr>
        <w:t>because</w:t>
      </w:r>
      <w:r>
        <w:rPr>
          <w:rFonts w:ascii="Calibri" w:hAnsi="Calibri"/>
          <w:spacing w:val="-2"/>
          <w:sz w:val="20"/>
        </w:rPr>
        <w:t xml:space="preserve"> </w:t>
      </w:r>
      <w:r>
        <w:rPr>
          <w:rFonts w:ascii="Calibri" w:hAnsi="Calibri"/>
          <w:sz w:val="20"/>
        </w:rPr>
        <w:t>the</w:t>
      </w:r>
      <w:r>
        <w:rPr>
          <w:rFonts w:ascii="Calibri" w:hAnsi="Calibri"/>
          <w:spacing w:val="-5"/>
          <w:sz w:val="20"/>
        </w:rPr>
        <w:t xml:space="preserve"> </w:t>
      </w:r>
      <w:r>
        <w:rPr>
          <w:rFonts w:ascii="Calibri" w:hAnsi="Calibri"/>
          <w:sz w:val="20"/>
        </w:rPr>
        <w:t>OS</w:t>
      </w:r>
      <w:r>
        <w:rPr>
          <w:rFonts w:ascii="Calibri" w:hAnsi="Calibri"/>
          <w:spacing w:val="-4"/>
          <w:sz w:val="20"/>
        </w:rPr>
        <w:t xml:space="preserve"> </w:t>
      </w:r>
      <w:r>
        <w:rPr>
          <w:rFonts w:ascii="Calibri" w:hAnsi="Calibri"/>
          <w:sz w:val="20"/>
        </w:rPr>
        <w:t>kernel</w:t>
      </w:r>
      <w:r>
        <w:rPr>
          <w:rFonts w:ascii="Calibri" w:hAnsi="Calibri"/>
          <w:spacing w:val="-2"/>
          <w:sz w:val="20"/>
        </w:rPr>
        <w:t xml:space="preserve"> </w:t>
      </w:r>
      <w:r>
        <w:rPr>
          <w:rFonts w:ascii="Calibri" w:hAnsi="Calibri"/>
          <w:sz w:val="20"/>
        </w:rPr>
        <w:t>performs</w:t>
      </w:r>
      <w:r>
        <w:rPr>
          <w:rFonts w:ascii="Calibri" w:hAnsi="Calibri"/>
          <w:spacing w:val="-3"/>
          <w:sz w:val="20"/>
        </w:rPr>
        <w:t xml:space="preserve"> </w:t>
      </w:r>
      <w:r>
        <w:rPr>
          <w:rFonts w:ascii="Calibri" w:hAnsi="Calibri"/>
          <w:sz w:val="20"/>
        </w:rPr>
        <w:t>continuous,</w:t>
      </w:r>
      <w:r>
        <w:rPr>
          <w:rFonts w:ascii="Calibri" w:hAnsi="Calibri"/>
          <w:spacing w:val="-3"/>
          <w:sz w:val="20"/>
        </w:rPr>
        <w:t xml:space="preserve"> </w:t>
      </w:r>
      <w:r>
        <w:rPr>
          <w:rFonts w:ascii="Calibri" w:hAnsi="Calibri"/>
          <w:sz w:val="20"/>
        </w:rPr>
        <w:t>low-latency</w:t>
      </w:r>
      <w:r>
        <w:rPr>
          <w:rFonts w:ascii="Calibri" w:hAnsi="Calibri"/>
          <w:spacing w:val="-3"/>
          <w:sz w:val="20"/>
        </w:rPr>
        <w:t xml:space="preserve"> </w:t>
      </w:r>
      <w:r>
        <w:rPr>
          <w:rFonts w:ascii="Calibri" w:hAnsi="Calibri"/>
          <w:sz w:val="20"/>
        </w:rPr>
        <w:t>random</w:t>
      </w:r>
      <w:r>
        <w:rPr>
          <w:rFonts w:ascii="Calibri" w:hAnsi="Calibri"/>
          <w:spacing w:val="-5"/>
          <w:sz w:val="20"/>
        </w:rPr>
        <w:t xml:space="preserve"> </w:t>
      </w:r>
      <w:r>
        <w:rPr>
          <w:rFonts w:ascii="Calibri" w:hAnsi="Calibri"/>
          <w:sz w:val="20"/>
        </w:rPr>
        <w:t>reads</w:t>
      </w:r>
      <w:r>
        <w:rPr>
          <w:rFonts w:ascii="Calibri" w:hAnsi="Calibri"/>
          <w:spacing w:val="-3"/>
          <w:sz w:val="20"/>
        </w:rPr>
        <w:t xml:space="preserve"> </w:t>
      </w:r>
      <w:r>
        <w:rPr>
          <w:rFonts w:ascii="Calibri" w:hAnsi="Calibri"/>
          <w:sz w:val="20"/>
        </w:rPr>
        <w:t>and writes to system binaries, swap space and runtime logs — a workload object storage cannot serve fast enough.</w:t>
      </w:r>
    </w:p>
    <w:p w14:paraId="791E0AC5">
      <w:pPr>
        <w:spacing w:before="100"/>
        <w:ind w:left="141" w:right="336" w:firstLine="0"/>
        <w:jc w:val="left"/>
        <w:rPr>
          <w:rFonts w:ascii="Calibri"/>
          <w:sz w:val="20"/>
        </w:rPr>
      </w:pPr>
      <w:r>
        <w:rPr>
          <w:rFonts w:ascii="Calibri"/>
          <w:sz w:val="20"/>
        </w:rPr>
        <w:t>Shared</w:t>
      </w:r>
      <w:r>
        <w:rPr>
          <w:rFonts w:ascii="Calibri"/>
          <w:spacing w:val="-1"/>
          <w:sz w:val="20"/>
        </w:rPr>
        <w:t xml:space="preserve"> </w:t>
      </w:r>
      <w:r>
        <w:rPr>
          <w:rFonts w:ascii="Calibri"/>
          <w:sz w:val="20"/>
        </w:rPr>
        <w:t>folders:</w:t>
      </w:r>
      <w:r>
        <w:rPr>
          <w:rFonts w:ascii="Calibri"/>
          <w:spacing w:val="-3"/>
          <w:sz w:val="20"/>
        </w:rPr>
        <w:t xml:space="preserve"> </w:t>
      </w:r>
      <w:r>
        <w:rPr>
          <w:rFonts w:ascii="Calibri"/>
          <w:sz w:val="20"/>
        </w:rPr>
        <w:t>Multi-node workflows need file storage for hierarchical directory</w:t>
      </w:r>
      <w:r>
        <w:rPr>
          <w:rFonts w:ascii="Calibri"/>
          <w:spacing w:val="-1"/>
          <w:sz w:val="20"/>
        </w:rPr>
        <w:t xml:space="preserve"> </w:t>
      </w:r>
      <w:r>
        <w:rPr>
          <w:rFonts w:ascii="Calibri"/>
          <w:sz w:val="20"/>
        </w:rPr>
        <w:t>access</w:t>
      </w:r>
      <w:r>
        <w:rPr>
          <w:rFonts w:ascii="Calibri"/>
          <w:spacing w:val="-1"/>
          <w:sz w:val="20"/>
        </w:rPr>
        <w:t xml:space="preserve"> </w:t>
      </w:r>
      <w:r>
        <w:rPr>
          <w:rFonts w:ascii="Calibri"/>
          <w:sz w:val="20"/>
        </w:rPr>
        <w:t>with concurrent</w:t>
      </w:r>
      <w:r>
        <w:rPr>
          <w:rFonts w:ascii="Calibri"/>
          <w:spacing w:val="-2"/>
          <w:sz w:val="20"/>
        </w:rPr>
        <w:t xml:space="preserve"> </w:t>
      </w:r>
      <w:r>
        <w:rPr>
          <w:rFonts w:ascii="Calibri"/>
          <w:sz w:val="20"/>
        </w:rPr>
        <w:t>locking across</w:t>
      </w:r>
      <w:r>
        <w:rPr>
          <w:rFonts w:ascii="Calibri"/>
          <w:spacing w:val="-1"/>
          <w:sz w:val="20"/>
        </w:rPr>
        <w:t xml:space="preserve"> </w:t>
      </w:r>
      <w:r>
        <w:rPr>
          <w:rFonts w:ascii="Calibri"/>
          <w:sz w:val="20"/>
        </w:rPr>
        <w:t>machines, which neither object nor block storage provides natively.</w:t>
      </w:r>
    </w:p>
    <w:p w14:paraId="0D613DF7">
      <w:pPr>
        <w:spacing w:before="100"/>
        <w:ind w:left="141" w:right="336" w:firstLine="0"/>
        <w:jc w:val="left"/>
        <w:rPr>
          <w:rFonts w:ascii="Calibri"/>
          <w:sz w:val="20"/>
        </w:rPr>
      </w:pPr>
      <w:r>
        <w:rPr>
          <w:rFonts w:ascii="Calibri"/>
          <w:sz w:val="20"/>
        </w:rPr>
        <w:t>In</w:t>
      </w:r>
      <w:r>
        <w:rPr>
          <w:rFonts w:ascii="Calibri"/>
          <w:spacing w:val="-4"/>
          <w:sz w:val="20"/>
        </w:rPr>
        <w:t xml:space="preserve"> </w:t>
      </w:r>
      <w:r>
        <w:rPr>
          <w:rFonts w:ascii="Calibri"/>
          <w:sz w:val="20"/>
        </w:rPr>
        <w:t>SkillHire,</w:t>
      </w:r>
      <w:r>
        <w:rPr>
          <w:rFonts w:ascii="Calibri"/>
          <w:spacing w:val="-2"/>
          <w:sz w:val="20"/>
        </w:rPr>
        <w:t xml:space="preserve"> </w:t>
      </w:r>
      <w:r>
        <w:rPr>
          <w:rFonts w:ascii="Calibri"/>
          <w:sz w:val="20"/>
        </w:rPr>
        <w:t>uploaded</w:t>
      </w:r>
      <w:r>
        <w:rPr>
          <w:rFonts w:ascii="Calibri"/>
          <w:spacing w:val="-2"/>
          <w:sz w:val="20"/>
        </w:rPr>
        <w:t xml:space="preserve"> </w:t>
      </w:r>
      <w:r>
        <w:rPr>
          <w:rFonts w:ascii="Calibri"/>
          <w:sz w:val="20"/>
        </w:rPr>
        <w:t>candidate</w:t>
      </w:r>
      <w:r>
        <w:rPr>
          <w:rFonts w:ascii="Calibri"/>
          <w:spacing w:val="-6"/>
          <w:sz w:val="20"/>
        </w:rPr>
        <w:t xml:space="preserve"> </w:t>
      </w:r>
      <w:r>
        <w:rPr>
          <w:rFonts w:ascii="Calibri"/>
          <w:sz w:val="20"/>
        </w:rPr>
        <w:t>resume</w:t>
      </w:r>
      <w:r>
        <w:rPr>
          <w:rFonts w:ascii="Calibri"/>
          <w:spacing w:val="-1"/>
          <w:sz w:val="20"/>
        </w:rPr>
        <w:t xml:space="preserve"> </w:t>
      </w:r>
      <w:r>
        <w:rPr>
          <w:rFonts w:ascii="Calibri"/>
          <w:sz w:val="20"/>
        </w:rPr>
        <w:t>PDFs</w:t>
      </w:r>
      <w:r>
        <w:rPr>
          <w:rFonts w:ascii="Calibri"/>
          <w:spacing w:val="-2"/>
          <w:sz w:val="20"/>
        </w:rPr>
        <w:t xml:space="preserve"> </w:t>
      </w:r>
      <w:r>
        <w:rPr>
          <w:rFonts w:ascii="Calibri"/>
          <w:sz w:val="20"/>
        </w:rPr>
        <w:t>are</w:t>
      </w:r>
      <w:r>
        <w:rPr>
          <w:rFonts w:ascii="Calibri"/>
          <w:spacing w:val="-4"/>
          <w:sz w:val="20"/>
        </w:rPr>
        <w:t xml:space="preserve"> </w:t>
      </w:r>
      <w:r>
        <w:rPr>
          <w:rFonts w:ascii="Calibri"/>
          <w:sz w:val="20"/>
        </w:rPr>
        <w:t>stored in</w:t>
      </w:r>
      <w:r>
        <w:rPr>
          <w:rFonts w:ascii="Calibri"/>
          <w:spacing w:val="-2"/>
          <w:sz w:val="20"/>
        </w:rPr>
        <w:t xml:space="preserve"> </w:t>
      </w:r>
      <w:r>
        <w:rPr>
          <w:rFonts w:ascii="Calibri"/>
          <w:sz w:val="20"/>
        </w:rPr>
        <w:t>Azure</w:t>
      </w:r>
      <w:r>
        <w:rPr>
          <w:rFonts w:ascii="Calibri"/>
          <w:spacing w:val="-4"/>
          <w:sz w:val="20"/>
        </w:rPr>
        <w:t xml:space="preserve"> </w:t>
      </w:r>
      <w:r>
        <w:rPr>
          <w:rFonts w:ascii="Calibri"/>
          <w:sz w:val="20"/>
        </w:rPr>
        <w:t>Blob</w:t>
      </w:r>
      <w:r>
        <w:rPr>
          <w:rFonts w:ascii="Calibri"/>
          <w:spacing w:val="-2"/>
          <w:sz w:val="20"/>
        </w:rPr>
        <w:t xml:space="preserve"> </w:t>
      </w:r>
      <w:r>
        <w:rPr>
          <w:rFonts w:ascii="Calibri"/>
          <w:sz w:val="20"/>
        </w:rPr>
        <w:t>Storage</w:t>
      </w:r>
      <w:r>
        <w:rPr>
          <w:rFonts w:ascii="Calibri"/>
          <w:spacing w:val="-1"/>
          <w:sz w:val="20"/>
        </w:rPr>
        <w:t xml:space="preserve"> </w:t>
      </w:r>
      <w:r>
        <w:rPr>
          <w:rFonts w:ascii="Calibri"/>
          <w:sz w:val="20"/>
        </w:rPr>
        <w:t>(object),</w:t>
      </w:r>
      <w:r>
        <w:rPr>
          <w:rFonts w:ascii="Calibri"/>
          <w:spacing w:val="-2"/>
          <w:sz w:val="20"/>
        </w:rPr>
        <w:t xml:space="preserve"> </w:t>
      </w:r>
      <w:r>
        <w:rPr>
          <w:rFonts w:ascii="Calibri"/>
          <w:sz w:val="20"/>
        </w:rPr>
        <w:t>the</w:t>
      </w:r>
      <w:r>
        <w:rPr>
          <w:rFonts w:ascii="Calibri"/>
          <w:spacing w:val="-4"/>
          <w:sz w:val="20"/>
        </w:rPr>
        <w:t xml:space="preserve"> </w:t>
      </w:r>
      <w:r>
        <w:rPr>
          <w:rFonts w:ascii="Calibri"/>
          <w:sz w:val="20"/>
        </w:rPr>
        <w:t>PostgreSQL</w:t>
      </w:r>
      <w:r>
        <w:rPr>
          <w:rFonts w:ascii="Calibri"/>
          <w:spacing w:val="-3"/>
          <w:sz w:val="20"/>
        </w:rPr>
        <w:t xml:space="preserve"> </w:t>
      </w:r>
      <w:r>
        <w:rPr>
          <w:rFonts w:ascii="Calibri"/>
          <w:sz w:val="20"/>
        </w:rPr>
        <w:t>database</w:t>
      </w:r>
      <w:r>
        <w:rPr>
          <w:rFonts w:ascii="Calibri"/>
          <w:spacing w:val="-1"/>
          <w:sz w:val="20"/>
        </w:rPr>
        <w:t xml:space="preserve"> </w:t>
      </w:r>
      <w:r>
        <w:rPr>
          <w:rFonts w:ascii="Calibri"/>
          <w:sz w:val="20"/>
        </w:rPr>
        <w:t>sits</w:t>
      </w:r>
      <w:r>
        <w:rPr>
          <w:rFonts w:ascii="Calibri"/>
          <w:spacing w:val="-2"/>
          <w:sz w:val="20"/>
        </w:rPr>
        <w:t xml:space="preserve"> </w:t>
      </w:r>
      <w:r>
        <w:rPr>
          <w:rFonts w:ascii="Calibri"/>
          <w:sz w:val="20"/>
        </w:rPr>
        <w:t>on</w:t>
      </w:r>
      <w:r>
        <w:rPr>
          <w:rFonts w:ascii="Calibri"/>
          <w:spacing w:val="-4"/>
          <w:sz w:val="20"/>
        </w:rPr>
        <w:t xml:space="preserve"> </w:t>
      </w:r>
      <w:r>
        <w:rPr>
          <w:rFonts w:ascii="Calibri"/>
          <w:sz w:val="20"/>
        </w:rPr>
        <w:t>the</w:t>
      </w:r>
      <w:r>
        <w:rPr>
          <w:rFonts w:ascii="Calibri"/>
          <w:spacing w:val="-4"/>
          <w:sz w:val="20"/>
        </w:rPr>
        <w:t xml:space="preserve"> </w:t>
      </w:r>
      <w:r>
        <w:rPr>
          <w:rFonts w:ascii="Calibri"/>
          <w:sz w:val="20"/>
        </w:rPr>
        <w:t>VM's managed block disk, and any future shared NLP model cache would use Azure Files (file storage) so multiple Celery workers can mount it in parallel.</w:t>
      </w:r>
    </w:p>
    <w:p w14:paraId="0255B954">
      <w:pPr>
        <w:pStyle w:val="7"/>
        <w:spacing w:before="171"/>
        <w:rPr>
          <w:rFonts w:ascii="Calibri"/>
          <w:sz w:val="20"/>
        </w:rPr>
      </w:pPr>
    </w:p>
    <w:p w14:paraId="57EDD3B5">
      <w:pPr>
        <w:pStyle w:val="3"/>
        <w:ind w:left="141"/>
      </w:pPr>
      <w:r>
        <w:rPr>
          <w:color w:val="2A6BAF"/>
        </w:rPr>
        <w:t>Extend</w:t>
      </w:r>
      <w:r>
        <w:rPr>
          <w:color w:val="2A6BAF"/>
          <w:spacing w:val="-5"/>
        </w:rPr>
        <w:t xml:space="preserve"> </w:t>
      </w:r>
      <w:r>
        <w:rPr>
          <w:color w:val="2A6BAF"/>
        </w:rPr>
        <w:t>to</w:t>
      </w:r>
      <w:r>
        <w:rPr>
          <w:color w:val="2A6BAF"/>
          <w:spacing w:val="-5"/>
        </w:rPr>
        <w:t xml:space="preserve"> </w:t>
      </w:r>
      <w:r>
        <w:rPr>
          <w:color w:val="2A6BAF"/>
          <w:spacing w:val="-2"/>
        </w:rPr>
        <w:t>Capstone</w:t>
      </w:r>
    </w:p>
    <w:p w14:paraId="24D699BA">
      <w:pPr>
        <w:pStyle w:val="7"/>
        <w:spacing w:before="45" w:line="276" w:lineRule="auto"/>
        <w:ind w:left="254" w:right="828"/>
      </w:pPr>
      <w:r>
        <w:rPr>
          <w:color w:val="2C3747"/>
        </w:rPr>
        <w:t>Select</w:t>
      </w:r>
      <w:r>
        <w:rPr>
          <w:color w:val="2C3747"/>
          <w:spacing w:val="-7"/>
        </w:rPr>
        <w:t xml:space="preserve"> </w:t>
      </w:r>
      <w:r>
        <w:rPr>
          <w:color w:val="2C3747"/>
        </w:rPr>
        <w:t>the</w:t>
      </w:r>
      <w:r>
        <w:rPr>
          <w:color w:val="2C3747"/>
          <w:spacing w:val="-5"/>
        </w:rPr>
        <w:t xml:space="preserve"> </w:t>
      </w:r>
      <w:r>
        <w:rPr>
          <w:color w:val="2C3747"/>
        </w:rPr>
        <w:t>storage</w:t>
      </w:r>
      <w:r>
        <w:rPr>
          <w:color w:val="2C3747"/>
          <w:spacing w:val="-5"/>
        </w:rPr>
        <w:t xml:space="preserve"> </w:t>
      </w:r>
      <w:r>
        <w:rPr>
          <w:color w:val="2C3747"/>
        </w:rPr>
        <w:t>model</w:t>
      </w:r>
      <w:r>
        <w:rPr>
          <w:color w:val="2C3747"/>
          <w:spacing w:val="-4"/>
        </w:rPr>
        <w:t xml:space="preserve"> </w:t>
      </w:r>
      <w:r>
        <w:rPr>
          <w:color w:val="2C3747"/>
        </w:rPr>
        <w:t>required</w:t>
      </w:r>
      <w:r>
        <w:rPr>
          <w:color w:val="2C3747"/>
          <w:spacing w:val="-5"/>
        </w:rPr>
        <w:t xml:space="preserve"> </w:t>
      </w:r>
      <w:r>
        <w:rPr>
          <w:color w:val="2C3747"/>
        </w:rPr>
        <w:t>for</w:t>
      </w:r>
      <w:r>
        <w:rPr>
          <w:color w:val="2C3747"/>
          <w:spacing w:val="-6"/>
        </w:rPr>
        <w:t xml:space="preserve"> </w:t>
      </w:r>
      <w:r>
        <w:rPr>
          <w:color w:val="2C3747"/>
        </w:rPr>
        <w:t>your</w:t>
      </w:r>
      <w:r>
        <w:rPr>
          <w:color w:val="2C3747"/>
          <w:spacing w:val="-3"/>
        </w:rPr>
        <w:t xml:space="preserve"> </w:t>
      </w:r>
      <w:r>
        <w:rPr>
          <w:color w:val="2C3747"/>
        </w:rPr>
        <w:t>capstone</w:t>
      </w:r>
      <w:r>
        <w:rPr>
          <w:color w:val="2C3747"/>
          <w:spacing w:val="-7"/>
        </w:rPr>
        <w:t xml:space="preserve"> </w:t>
      </w:r>
      <w:r>
        <w:rPr>
          <w:color w:val="2C3747"/>
        </w:rPr>
        <w:t>product:</w:t>
      </w:r>
      <w:r>
        <w:rPr>
          <w:color w:val="2C3747"/>
          <w:spacing w:val="-5"/>
        </w:rPr>
        <w:t xml:space="preserve"> </w:t>
      </w:r>
      <w:r>
        <w:rPr>
          <w:color w:val="2C3747"/>
        </w:rPr>
        <w:t>user</w:t>
      </w:r>
      <w:r>
        <w:rPr>
          <w:color w:val="2C3747"/>
          <w:spacing w:val="-6"/>
        </w:rPr>
        <w:t xml:space="preserve"> </w:t>
      </w:r>
      <w:r>
        <w:rPr>
          <w:color w:val="2C3747"/>
        </w:rPr>
        <w:t>uploads,</w:t>
      </w:r>
      <w:r>
        <w:rPr>
          <w:color w:val="2C3747"/>
          <w:spacing w:val="-7"/>
        </w:rPr>
        <w:t xml:space="preserve"> </w:t>
      </w:r>
      <w:r>
        <w:rPr>
          <w:color w:val="2C3747"/>
        </w:rPr>
        <w:t>app</w:t>
      </w:r>
      <w:r>
        <w:rPr>
          <w:color w:val="2C3747"/>
          <w:spacing w:val="-7"/>
        </w:rPr>
        <w:t xml:space="preserve"> </w:t>
      </w:r>
      <w:r>
        <w:rPr>
          <w:color w:val="2C3747"/>
        </w:rPr>
        <w:t>images,</w:t>
      </w:r>
      <w:r>
        <w:rPr>
          <w:color w:val="2C3747"/>
          <w:spacing w:val="-5"/>
        </w:rPr>
        <w:t xml:space="preserve"> </w:t>
      </w:r>
      <w:r>
        <w:rPr>
          <w:color w:val="2C3747"/>
        </w:rPr>
        <w:t>database</w:t>
      </w:r>
      <w:r>
        <w:rPr>
          <w:color w:val="2C3747"/>
          <w:spacing w:val="-5"/>
        </w:rPr>
        <w:t xml:space="preserve"> </w:t>
      </w:r>
      <w:r>
        <w:rPr>
          <w:color w:val="2C3747"/>
        </w:rPr>
        <w:t>attachments,</w:t>
      </w:r>
      <w:r>
        <w:rPr>
          <w:color w:val="2C3747"/>
          <w:spacing w:val="-5"/>
        </w:rPr>
        <w:t xml:space="preserve"> </w:t>
      </w:r>
      <w:r>
        <w:rPr>
          <w:color w:val="2C3747"/>
        </w:rPr>
        <w:t>logs, backups or shared documents.</w:t>
      </w:r>
    </w:p>
    <w:p w14:paraId="5C175676">
      <w:pPr>
        <w:pStyle w:val="7"/>
        <w:spacing w:before="5"/>
        <w:rPr>
          <w:sz w:val="17"/>
        </w:rPr>
      </w:pP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64"/>
        <w:gridCol w:w="5164"/>
      </w:tblGrid>
      <w:tr w14:paraId="77E6FB6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524" w:hRule="atLeast"/>
        </w:trPr>
        <w:tc>
          <w:tcPr>
            <w:tcW w:w="5164" w:type="dxa"/>
          </w:tcPr>
          <w:p w14:paraId="629CBA7B">
            <w:pPr>
              <w:pStyle w:val="13"/>
              <w:spacing w:line="218" w:lineRule="exact"/>
              <w:ind w:left="120"/>
              <w:rPr>
                <w:rFonts w:ascii="Arial MT"/>
                <w:sz w:val="19"/>
              </w:rPr>
            </w:pPr>
            <w:r>
              <w:rPr>
                <w:rFonts w:ascii="Arial MT"/>
                <w:color w:val="2C3747"/>
                <w:sz w:val="19"/>
              </w:rPr>
              <w:t>Capstone</w:t>
            </w:r>
            <w:r>
              <w:rPr>
                <w:rFonts w:ascii="Arial MT"/>
                <w:color w:val="2C3747"/>
                <w:spacing w:val="-5"/>
                <w:sz w:val="19"/>
              </w:rPr>
              <w:t xml:space="preserve"> </w:t>
            </w:r>
            <w:r>
              <w:rPr>
                <w:rFonts w:ascii="Arial MT"/>
                <w:color w:val="2C3747"/>
                <w:spacing w:val="-2"/>
                <w:sz w:val="19"/>
              </w:rPr>
              <w:t>Title</w:t>
            </w:r>
          </w:p>
        </w:tc>
        <w:tc>
          <w:tcPr>
            <w:tcW w:w="5164" w:type="dxa"/>
          </w:tcPr>
          <w:p w14:paraId="526A42CE">
            <w:pPr>
              <w:pStyle w:val="13"/>
              <w:spacing w:before="16" w:line="240" w:lineRule="atLeast"/>
              <w:ind w:left="5"/>
              <w:rPr>
                <w:sz w:val="20"/>
              </w:rPr>
            </w:pPr>
            <w:r>
              <w:rPr>
                <w:rFonts w:hint="default"/>
                <w:sz w:val="20"/>
              </w:rPr>
              <w:t>SkillHire: AI Resume Screening and Job-Fit Android App</w:t>
            </w:r>
          </w:p>
        </w:tc>
      </w:tr>
      <w:tr w14:paraId="6727730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20" w:hRule="atLeast"/>
        </w:trPr>
        <w:tc>
          <w:tcPr>
            <w:tcW w:w="5164" w:type="dxa"/>
          </w:tcPr>
          <w:p w14:paraId="6ED3A6D2">
            <w:pPr>
              <w:pStyle w:val="13"/>
              <w:spacing w:line="216" w:lineRule="exact"/>
              <w:ind w:left="120"/>
              <w:rPr>
                <w:rFonts w:ascii="Arial MT"/>
                <w:sz w:val="19"/>
              </w:rPr>
            </w:pPr>
            <w:r>
              <w:rPr>
                <w:rFonts w:ascii="Arial MT"/>
                <w:color w:val="2C3747"/>
                <w:sz w:val="19"/>
              </w:rPr>
              <w:t>CO2</w:t>
            </w:r>
            <w:r>
              <w:rPr>
                <w:rFonts w:ascii="Arial MT"/>
                <w:color w:val="2C3747"/>
                <w:spacing w:val="-2"/>
                <w:sz w:val="19"/>
              </w:rPr>
              <w:t xml:space="preserve"> </w:t>
            </w:r>
            <w:r>
              <w:rPr>
                <w:rFonts w:ascii="Arial MT"/>
                <w:color w:val="2C3747"/>
                <w:sz w:val="19"/>
              </w:rPr>
              <w:t>AT3</w:t>
            </w:r>
            <w:r>
              <w:rPr>
                <w:rFonts w:ascii="Arial MT"/>
                <w:color w:val="2C3747"/>
                <w:spacing w:val="-5"/>
                <w:sz w:val="19"/>
              </w:rPr>
              <w:t xml:space="preserve"> </w:t>
            </w:r>
            <w:r>
              <w:rPr>
                <w:rFonts w:ascii="Arial MT"/>
                <w:color w:val="2C3747"/>
                <w:sz w:val="19"/>
              </w:rPr>
              <w:t>Infrastructure</w:t>
            </w:r>
            <w:r>
              <w:rPr>
                <w:rFonts w:ascii="Arial MT"/>
                <w:color w:val="2C3747"/>
                <w:spacing w:val="-3"/>
                <w:sz w:val="19"/>
              </w:rPr>
              <w:t xml:space="preserve"> </w:t>
            </w:r>
            <w:r>
              <w:rPr>
                <w:rFonts w:ascii="Arial MT"/>
                <w:color w:val="2C3747"/>
                <w:sz w:val="19"/>
              </w:rPr>
              <w:t>Decision</w:t>
            </w:r>
            <w:r>
              <w:rPr>
                <w:rFonts w:ascii="Arial MT"/>
                <w:color w:val="2C3747"/>
                <w:spacing w:val="-5"/>
                <w:sz w:val="19"/>
              </w:rPr>
              <w:t xml:space="preserve"> </w:t>
            </w:r>
            <w:r>
              <w:rPr>
                <w:rFonts w:ascii="Arial MT"/>
                <w:color w:val="2C3747"/>
                <w:sz w:val="19"/>
              </w:rPr>
              <w:t>Carried</w:t>
            </w:r>
            <w:r>
              <w:rPr>
                <w:rFonts w:ascii="Arial MT"/>
                <w:color w:val="2C3747"/>
                <w:spacing w:val="-4"/>
                <w:sz w:val="19"/>
              </w:rPr>
              <w:t xml:space="preserve"> </w:t>
            </w:r>
            <w:r>
              <w:rPr>
                <w:rFonts w:ascii="Arial MT"/>
                <w:color w:val="2C3747"/>
                <w:spacing w:val="-2"/>
                <w:sz w:val="19"/>
              </w:rPr>
              <w:t>Forward</w:t>
            </w:r>
          </w:p>
        </w:tc>
        <w:tc>
          <w:tcPr>
            <w:tcW w:w="5164" w:type="dxa"/>
          </w:tcPr>
          <w:p w14:paraId="5CEB33FC">
            <w:pPr>
              <w:pStyle w:val="13"/>
              <w:ind w:left="5" w:right="30"/>
              <w:rPr>
                <w:sz w:val="20"/>
              </w:rPr>
            </w:pPr>
            <w:r>
              <w:rPr>
                <w:sz w:val="20"/>
              </w:rPr>
              <w:t>Single Azure Standard_B2s VM (2 vCPU, 4GB RAM, 30GB SSD, Ubuntu</w:t>
            </w:r>
            <w:r>
              <w:rPr>
                <w:spacing w:val="-8"/>
                <w:sz w:val="20"/>
              </w:rPr>
              <w:t xml:space="preserve"> </w:t>
            </w:r>
            <w:r>
              <w:rPr>
                <w:sz w:val="20"/>
              </w:rPr>
              <w:t>Server</w:t>
            </w:r>
            <w:r>
              <w:rPr>
                <w:spacing w:val="-4"/>
                <w:sz w:val="20"/>
              </w:rPr>
              <w:t xml:space="preserve"> </w:t>
            </w:r>
            <w:r>
              <w:rPr>
                <w:sz w:val="20"/>
              </w:rPr>
              <w:t>22.04</w:t>
            </w:r>
            <w:r>
              <w:rPr>
                <w:spacing w:val="-5"/>
                <w:sz w:val="20"/>
              </w:rPr>
              <w:t xml:space="preserve"> </w:t>
            </w:r>
            <w:r>
              <w:rPr>
                <w:sz w:val="20"/>
              </w:rPr>
              <w:t>LTS)</w:t>
            </w:r>
            <w:r>
              <w:rPr>
                <w:spacing w:val="-5"/>
                <w:sz w:val="20"/>
              </w:rPr>
              <w:t xml:space="preserve"> </w:t>
            </w:r>
            <w:r>
              <w:rPr>
                <w:sz w:val="20"/>
              </w:rPr>
              <w:t>hosting</w:t>
            </w:r>
            <w:r>
              <w:rPr>
                <w:spacing w:val="-7"/>
                <w:sz w:val="20"/>
              </w:rPr>
              <w:t xml:space="preserve"> </w:t>
            </w:r>
            <w:r>
              <w:rPr>
                <w:sz w:val="20"/>
              </w:rPr>
              <w:t>containerized</w:t>
            </w:r>
            <w:r>
              <w:rPr>
                <w:spacing w:val="-4"/>
                <w:sz w:val="20"/>
              </w:rPr>
              <w:t xml:space="preserve"> </w:t>
            </w:r>
            <w:r>
              <w:rPr>
                <w:sz w:val="20"/>
              </w:rPr>
              <w:t>NGINX</w:t>
            </w:r>
            <w:r>
              <w:rPr>
                <w:spacing w:val="-7"/>
                <w:sz w:val="20"/>
              </w:rPr>
              <w:t xml:space="preserve"> </w:t>
            </w:r>
            <w:r>
              <w:rPr>
                <w:sz w:val="20"/>
              </w:rPr>
              <w:t>reverse proxy, Flask NLP REST API, Celery worker and Redis broker, with PostgreSQL 15 for structured data and Azure AD B2C /</w:t>
            </w:r>
          </w:p>
          <w:p w14:paraId="0F4DEBB6">
            <w:pPr>
              <w:pStyle w:val="13"/>
              <w:spacing w:line="227" w:lineRule="exact"/>
              <w:ind w:left="5"/>
              <w:rPr>
                <w:sz w:val="20"/>
              </w:rPr>
            </w:pPr>
            <w:r>
              <w:rPr>
                <w:sz w:val="20"/>
              </w:rPr>
              <w:t>JWT</w:t>
            </w:r>
            <w:r>
              <w:rPr>
                <w:spacing w:val="-5"/>
                <w:sz w:val="20"/>
              </w:rPr>
              <w:t xml:space="preserve"> </w:t>
            </w:r>
            <w:r>
              <w:rPr>
                <w:sz w:val="20"/>
              </w:rPr>
              <w:t>RS256</w:t>
            </w:r>
            <w:r>
              <w:rPr>
                <w:spacing w:val="-3"/>
                <w:sz w:val="20"/>
              </w:rPr>
              <w:t xml:space="preserve"> </w:t>
            </w:r>
            <w:r>
              <w:rPr>
                <w:sz w:val="20"/>
              </w:rPr>
              <w:t>for</w:t>
            </w:r>
            <w:r>
              <w:rPr>
                <w:spacing w:val="-6"/>
                <w:sz w:val="20"/>
              </w:rPr>
              <w:t xml:space="preserve"> </w:t>
            </w:r>
            <w:r>
              <w:rPr>
                <w:sz w:val="20"/>
              </w:rPr>
              <w:t>authentication,</w:t>
            </w:r>
            <w:r>
              <w:rPr>
                <w:spacing w:val="-7"/>
                <w:sz w:val="20"/>
              </w:rPr>
              <w:t xml:space="preserve"> </w:t>
            </w:r>
            <w:r>
              <w:rPr>
                <w:sz w:val="20"/>
              </w:rPr>
              <w:t>as</w:t>
            </w:r>
            <w:r>
              <w:rPr>
                <w:spacing w:val="-6"/>
                <w:sz w:val="20"/>
              </w:rPr>
              <w:t xml:space="preserve"> </w:t>
            </w:r>
            <w:r>
              <w:rPr>
                <w:sz w:val="20"/>
              </w:rPr>
              <w:t>defended</w:t>
            </w:r>
            <w:r>
              <w:rPr>
                <w:spacing w:val="-4"/>
                <w:sz w:val="20"/>
              </w:rPr>
              <w:t xml:space="preserve"> </w:t>
            </w:r>
            <w:r>
              <w:rPr>
                <w:sz w:val="20"/>
              </w:rPr>
              <w:t>in</w:t>
            </w:r>
            <w:r>
              <w:rPr>
                <w:spacing w:val="-5"/>
                <w:sz w:val="20"/>
              </w:rPr>
              <w:t xml:space="preserve"> </w:t>
            </w:r>
            <w:r>
              <w:rPr>
                <w:sz w:val="20"/>
              </w:rPr>
              <w:t>CO2</w:t>
            </w:r>
            <w:r>
              <w:rPr>
                <w:spacing w:val="-3"/>
                <w:sz w:val="20"/>
              </w:rPr>
              <w:t xml:space="preserve"> </w:t>
            </w:r>
            <w:r>
              <w:rPr>
                <w:spacing w:val="-4"/>
                <w:sz w:val="20"/>
              </w:rPr>
              <w:t>AT3.</w:t>
            </w:r>
          </w:p>
        </w:tc>
      </w:tr>
      <w:tr w14:paraId="5FBBD8C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524" w:hRule="atLeast"/>
        </w:trPr>
        <w:tc>
          <w:tcPr>
            <w:tcW w:w="5164" w:type="dxa"/>
          </w:tcPr>
          <w:p w14:paraId="503D7620">
            <w:pPr>
              <w:pStyle w:val="13"/>
              <w:spacing w:line="216" w:lineRule="exact"/>
              <w:ind w:left="120"/>
              <w:rPr>
                <w:rFonts w:ascii="Arial MT"/>
                <w:sz w:val="19"/>
              </w:rPr>
            </w:pPr>
            <w:r>
              <w:rPr>
                <w:rFonts w:ascii="Arial MT"/>
                <w:color w:val="2C3747"/>
                <w:sz w:val="19"/>
              </w:rPr>
              <w:t>Cloud</w:t>
            </w:r>
            <w:r>
              <w:rPr>
                <w:rFonts w:ascii="Arial MT"/>
                <w:color w:val="2C3747"/>
                <w:spacing w:val="-3"/>
                <w:sz w:val="19"/>
              </w:rPr>
              <w:t xml:space="preserve"> </w:t>
            </w:r>
            <w:r>
              <w:rPr>
                <w:rFonts w:ascii="Arial MT"/>
                <w:color w:val="2C3747"/>
                <w:sz w:val="19"/>
              </w:rPr>
              <w:t>Service</w:t>
            </w:r>
            <w:r>
              <w:rPr>
                <w:rFonts w:ascii="Arial MT"/>
                <w:color w:val="2C3747"/>
                <w:spacing w:val="-3"/>
                <w:sz w:val="19"/>
              </w:rPr>
              <w:t xml:space="preserve"> </w:t>
            </w:r>
            <w:r>
              <w:rPr>
                <w:rFonts w:ascii="Arial MT"/>
                <w:color w:val="2C3747"/>
                <w:sz w:val="19"/>
              </w:rPr>
              <w:t>/</w:t>
            </w:r>
            <w:r>
              <w:rPr>
                <w:rFonts w:ascii="Arial MT"/>
                <w:color w:val="2C3747"/>
                <w:spacing w:val="-3"/>
                <w:sz w:val="19"/>
              </w:rPr>
              <w:t xml:space="preserve"> </w:t>
            </w:r>
            <w:r>
              <w:rPr>
                <w:rFonts w:ascii="Arial MT"/>
                <w:color w:val="2C3747"/>
                <w:sz w:val="19"/>
              </w:rPr>
              <w:t>Access</w:t>
            </w:r>
            <w:r>
              <w:rPr>
                <w:rFonts w:ascii="Arial MT"/>
                <w:color w:val="2C3747"/>
                <w:spacing w:val="-3"/>
                <w:sz w:val="19"/>
              </w:rPr>
              <w:t xml:space="preserve"> </w:t>
            </w:r>
            <w:r>
              <w:rPr>
                <w:rFonts w:ascii="Arial MT"/>
                <w:color w:val="2C3747"/>
                <w:sz w:val="19"/>
              </w:rPr>
              <w:t>Layer</w:t>
            </w:r>
            <w:r>
              <w:rPr>
                <w:rFonts w:ascii="Arial MT"/>
                <w:color w:val="2C3747"/>
                <w:spacing w:val="-2"/>
                <w:sz w:val="19"/>
              </w:rPr>
              <w:t xml:space="preserve"> </w:t>
            </w:r>
            <w:r>
              <w:rPr>
                <w:rFonts w:ascii="Arial MT"/>
                <w:color w:val="2C3747"/>
                <w:sz w:val="19"/>
              </w:rPr>
              <w:t>Added</w:t>
            </w:r>
            <w:r>
              <w:rPr>
                <w:rFonts w:ascii="Arial MT"/>
                <w:color w:val="2C3747"/>
                <w:spacing w:val="-3"/>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this</w:t>
            </w:r>
            <w:r>
              <w:rPr>
                <w:rFonts w:ascii="Arial MT"/>
                <w:color w:val="2C3747"/>
                <w:spacing w:val="-3"/>
                <w:sz w:val="19"/>
              </w:rPr>
              <w:t xml:space="preserve"> </w:t>
            </w:r>
            <w:r>
              <w:rPr>
                <w:rFonts w:ascii="Arial MT"/>
                <w:color w:val="2C3747"/>
                <w:spacing w:val="-2"/>
                <w:sz w:val="19"/>
              </w:rPr>
              <w:t>Experiment</w:t>
            </w:r>
          </w:p>
        </w:tc>
        <w:tc>
          <w:tcPr>
            <w:tcW w:w="5164" w:type="dxa"/>
          </w:tcPr>
          <w:p w14:paraId="32528055">
            <w:pPr>
              <w:pStyle w:val="13"/>
              <w:spacing w:before="15"/>
              <w:ind w:left="5"/>
              <w:rPr>
                <w:sz w:val="20"/>
              </w:rPr>
            </w:pPr>
            <w:r>
              <w:rPr>
                <w:sz w:val="20"/>
              </w:rPr>
              <w:t>Azure</w:t>
            </w:r>
            <w:r>
              <w:rPr>
                <w:spacing w:val="-4"/>
                <w:sz w:val="20"/>
              </w:rPr>
              <w:t xml:space="preserve"> </w:t>
            </w:r>
            <w:r>
              <w:rPr>
                <w:sz w:val="20"/>
              </w:rPr>
              <w:t>Blob</w:t>
            </w:r>
            <w:r>
              <w:rPr>
                <w:spacing w:val="-7"/>
                <w:sz w:val="20"/>
              </w:rPr>
              <w:t xml:space="preserve"> </w:t>
            </w:r>
            <w:r>
              <w:rPr>
                <w:sz w:val="20"/>
              </w:rPr>
              <w:t>Storage</w:t>
            </w:r>
            <w:r>
              <w:rPr>
                <w:spacing w:val="-4"/>
                <w:sz w:val="20"/>
              </w:rPr>
              <w:t xml:space="preserve"> </w:t>
            </w:r>
            <w:r>
              <w:rPr>
                <w:sz w:val="20"/>
              </w:rPr>
              <w:t>integrated</w:t>
            </w:r>
            <w:r>
              <w:rPr>
                <w:spacing w:val="-3"/>
                <w:sz w:val="20"/>
              </w:rPr>
              <w:t xml:space="preserve"> </w:t>
            </w:r>
            <w:r>
              <w:rPr>
                <w:sz w:val="20"/>
              </w:rPr>
              <w:t>as</w:t>
            </w:r>
            <w:r>
              <w:rPr>
                <w:spacing w:val="-7"/>
                <w:sz w:val="20"/>
              </w:rPr>
              <w:t xml:space="preserve"> </w:t>
            </w:r>
            <w:r>
              <w:rPr>
                <w:sz w:val="20"/>
              </w:rPr>
              <w:t>the</w:t>
            </w:r>
            <w:r>
              <w:rPr>
                <w:spacing w:val="-7"/>
                <w:sz w:val="20"/>
              </w:rPr>
              <w:t xml:space="preserve"> </w:t>
            </w:r>
            <w:r>
              <w:rPr>
                <w:sz w:val="20"/>
              </w:rPr>
              <w:t>object</w:t>
            </w:r>
            <w:r>
              <w:rPr>
                <w:spacing w:val="-6"/>
                <w:sz w:val="20"/>
              </w:rPr>
              <w:t xml:space="preserve"> </w:t>
            </w:r>
            <w:r>
              <w:rPr>
                <w:sz w:val="20"/>
              </w:rPr>
              <w:t>storage</w:t>
            </w:r>
            <w:r>
              <w:rPr>
                <w:spacing w:val="-4"/>
                <w:sz w:val="20"/>
              </w:rPr>
              <w:t xml:space="preserve"> </w:t>
            </w:r>
            <w:r>
              <w:rPr>
                <w:sz w:val="20"/>
              </w:rPr>
              <w:t>repository for candidate resumes and parsed skill-gap JSON artifacts.</w:t>
            </w:r>
          </w:p>
        </w:tc>
      </w:tr>
      <w:tr w14:paraId="600B70E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31" w:hRule="atLeast"/>
        </w:trPr>
        <w:tc>
          <w:tcPr>
            <w:tcW w:w="5164" w:type="dxa"/>
          </w:tcPr>
          <w:p w14:paraId="76238CE5">
            <w:pPr>
              <w:pStyle w:val="13"/>
              <w:spacing w:line="217" w:lineRule="exact"/>
              <w:ind w:left="120"/>
              <w:rPr>
                <w:rFonts w:ascii="Arial MT"/>
                <w:sz w:val="19"/>
              </w:rPr>
            </w:pPr>
            <w:r>
              <w:rPr>
                <w:rFonts w:ascii="Arial MT"/>
                <w:color w:val="2C3747"/>
                <w:sz w:val="19"/>
              </w:rPr>
              <w:t>Risk</w:t>
            </w:r>
            <w:r>
              <w:rPr>
                <w:rFonts w:ascii="Arial MT"/>
                <w:color w:val="2C3747"/>
                <w:spacing w:val="-5"/>
                <w:sz w:val="19"/>
              </w:rPr>
              <w:t xml:space="preserve"> </w:t>
            </w:r>
            <w:r>
              <w:rPr>
                <w:rFonts w:ascii="Arial MT"/>
                <w:color w:val="2C3747"/>
                <w:sz w:val="19"/>
              </w:rPr>
              <w:t>or</w:t>
            </w:r>
            <w:r>
              <w:rPr>
                <w:rFonts w:ascii="Arial MT"/>
                <w:color w:val="2C3747"/>
                <w:spacing w:val="-3"/>
                <w:sz w:val="19"/>
              </w:rPr>
              <w:t xml:space="preserve"> </w:t>
            </w:r>
            <w:r>
              <w:rPr>
                <w:rFonts w:ascii="Arial MT"/>
                <w:color w:val="2C3747"/>
                <w:sz w:val="19"/>
              </w:rPr>
              <w:t>Limitation</w:t>
            </w:r>
            <w:r>
              <w:rPr>
                <w:rFonts w:ascii="Arial MT"/>
                <w:color w:val="2C3747"/>
                <w:spacing w:val="-2"/>
                <w:sz w:val="19"/>
              </w:rPr>
              <w:t xml:space="preserve"> Identified</w:t>
            </w:r>
          </w:p>
        </w:tc>
        <w:tc>
          <w:tcPr>
            <w:tcW w:w="5164" w:type="dxa"/>
          </w:tcPr>
          <w:p w14:paraId="71952B00">
            <w:pPr>
              <w:pStyle w:val="13"/>
              <w:ind w:left="5"/>
              <w:rPr>
                <w:sz w:val="20"/>
              </w:rPr>
            </w:pPr>
            <w:r>
              <w:rPr>
                <w:sz w:val="20"/>
              </w:rPr>
              <w:t>Unrestricted</w:t>
            </w:r>
            <w:r>
              <w:rPr>
                <w:spacing w:val="-6"/>
                <w:sz w:val="20"/>
              </w:rPr>
              <w:t xml:space="preserve"> </w:t>
            </w:r>
            <w:r>
              <w:rPr>
                <w:sz w:val="20"/>
              </w:rPr>
              <w:t>or</w:t>
            </w:r>
            <w:r>
              <w:rPr>
                <w:spacing w:val="-7"/>
                <w:sz w:val="20"/>
              </w:rPr>
              <w:t xml:space="preserve"> </w:t>
            </w:r>
            <w:r>
              <w:rPr>
                <w:sz w:val="20"/>
              </w:rPr>
              <w:t>test-mode</w:t>
            </w:r>
            <w:r>
              <w:rPr>
                <w:spacing w:val="-5"/>
                <w:sz w:val="20"/>
              </w:rPr>
              <w:t xml:space="preserve"> </w:t>
            </w:r>
            <w:r>
              <w:rPr>
                <w:sz w:val="20"/>
              </w:rPr>
              <w:t>container</w:t>
            </w:r>
            <w:r>
              <w:rPr>
                <w:spacing w:val="-7"/>
                <w:sz w:val="20"/>
              </w:rPr>
              <w:t xml:space="preserve"> </w:t>
            </w:r>
            <w:r>
              <w:rPr>
                <w:sz w:val="20"/>
              </w:rPr>
              <w:t>access</w:t>
            </w:r>
            <w:r>
              <w:rPr>
                <w:spacing w:val="-6"/>
                <w:sz w:val="20"/>
              </w:rPr>
              <w:t xml:space="preserve"> </w:t>
            </w:r>
            <w:r>
              <w:rPr>
                <w:sz w:val="20"/>
              </w:rPr>
              <w:t>rules</w:t>
            </w:r>
            <w:r>
              <w:rPr>
                <w:spacing w:val="-6"/>
                <w:sz w:val="20"/>
              </w:rPr>
              <w:t xml:space="preserve"> </w:t>
            </w:r>
            <w:r>
              <w:rPr>
                <w:sz w:val="20"/>
              </w:rPr>
              <w:t>would</w:t>
            </w:r>
            <w:r>
              <w:rPr>
                <w:spacing w:val="-6"/>
                <w:sz w:val="20"/>
              </w:rPr>
              <w:t xml:space="preserve"> </w:t>
            </w:r>
            <w:r>
              <w:rPr>
                <w:sz w:val="20"/>
              </w:rPr>
              <w:t>expose sensitive candidate PII (names, phone numbers, employment</w:t>
            </w:r>
          </w:p>
          <w:p w14:paraId="370E8D64">
            <w:pPr>
              <w:pStyle w:val="13"/>
              <w:spacing w:line="225" w:lineRule="exact"/>
              <w:ind w:left="5"/>
              <w:rPr>
                <w:sz w:val="20"/>
              </w:rPr>
            </w:pPr>
            <w:r>
              <w:rPr>
                <w:sz w:val="20"/>
              </w:rPr>
              <w:t>history)</w:t>
            </w:r>
            <w:r>
              <w:rPr>
                <w:spacing w:val="-7"/>
                <w:sz w:val="20"/>
              </w:rPr>
              <w:t xml:space="preserve"> </w:t>
            </w:r>
            <w:r>
              <w:rPr>
                <w:sz w:val="20"/>
              </w:rPr>
              <w:t>inside</w:t>
            </w:r>
            <w:r>
              <w:rPr>
                <w:spacing w:val="-5"/>
                <w:sz w:val="20"/>
              </w:rPr>
              <w:t xml:space="preserve"> </w:t>
            </w:r>
            <w:r>
              <w:rPr>
                <w:sz w:val="20"/>
              </w:rPr>
              <w:t>uploaded</w:t>
            </w:r>
            <w:r>
              <w:rPr>
                <w:spacing w:val="-8"/>
                <w:sz w:val="20"/>
              </w:rPr>
              <w:t xml:space="preserve"> </w:t>
            </w:r>
            <w:r>
              <w:rPr>
                <w:spacing w:val="-2"/>
                <w:sz w:val="20"/>
              </w:rPr>
              <w:t>resumes.</w:t>
            </w:r>
          </w:p>
        </w:tc>
      </w:tr>
      <w:tr w14:paraId="7CAD143D">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77" w:hRule="atLeast"/>
        </w:trPr>
        <w:tc>
          <w:tcPr>
            <w:tcW w:w="5164" w:type="dxa"/>
          </w:tcPr>
          <w:p w14:paraId="466CECC3">
            <w:pPr>
              <w:pStyle w:val="13"/>
              <w:ind w:left="120"/>
              <w:rPr>
                <w:rFonts w:ascii="Arial MT"/>
                <w:sz w:val="19"/>
              </w:rPr>
            </w:pPr>
            <w:r>
              <w:rPr>
                <w:rFonts w:ascii="Arial MT"/>
                <w:color w:val="2C3747"/>
                <w:sz w:val="19"/>
              </w:rPr>
              <w:t>Improvement</w:t>
            </w:r>
            <w:r>
              <w:rPr>
                <w:rFonts w:ascii="Arial MT"/>
                <w:color w:val="2C3747"/>
                <w:spacing w:val="-3"/>
                <w:sz w:val="19"/>
              </w:rPr>
              <w:t xml:space="preserve"> </w:t>
            </w:r>
            <w:r>
              <w:rPr>
                <w:rFonts w:ascii="Arial MT"/>
                <w:color w:val="2C3747"/>
                <w:sz w:val="19"/>
              </w:rPr>
              <w:t>for</w:t>
            </w:r>
            <w:r>
              <w:rPr>
                <w:rFonts w:ascii="Arial MT"/>
                <w:color w:val="2C3747"/>
                <w:spacing w:val="-3"/>
                <w:sz w:val="19"/>
              </w:rPr>
              <w:t xml:space="preserve"> </w:t>
            </w:r>
            <w:r>
              <w:rPr>
                <w:rFonts w:ascii="Arial MT"/>
                <w:color w:val="2C3747"/>
                <w:sz w:val="19"/>
              </w:rPr>
              <w:t>Prototype</w:t>
            </w:r>
            <w:r>
              <w:rPr>
                <w:rFonts w:ascii="Arial MT"/>
                <w:color w:val="2C3747"/>
                <w:spacing w:val="-4"/>
                <w:sz w:val="19"/>
              </w:rPr>
              <w:t xml:space="preserve"> </w:t>
            </w:r>
            <w:r>
              <w:rPr>
                <w:rFonts w:ascii="Arial MT"/>
                <w:color w:val="2C3747"/>
                <w:sz w:val="19"/>
              </w:rPr>
              <w:t>or</w:t>
            </w:r>
            <w:r>
              <w:rPr>
                <w:rFonts w:ascii="Arial MT"/>
                <w:color w:val="2C3747"/>
                <w:spacing w:val="-5"/>
                <w:sz w:val="19"/>
              </w:rPr>
              <w:t xml:space="preserve"> </w:t>
            </w:r>
            <w:r>
              <w:rPr>
                <w:rFonts w:ascii="Arial MT"/>
                <w:color w:val="2C3747"/>
                <w:spacing w:val="-2"/>
                <w:sz w:val="19"/>
              </w:rPr>
              <w:t>Pilot</w:t>
            </w:r>
          </w:p>
        </w:tc>
        <w:tc>
          <w:tcPr>
            <w:tcW w:w="5164" w:type="dxa"/>
          </w:tcPr>
          <w:p w14:paraId="138F0276">
            <w:pPr>
              <w:pStyle w:val="13"/>
              <w:ind w:left="5"/>
              <w:rPr>
                <w:sz w:val="20"/>
              </w:rPr>
            </w:pPr>
            <w:r>
              <w:rPr>
                <w:sz w:val="20"/>
              </w:rPr>
              <w:t>Enforce authenticated-only Blob access policies (no public containers)</w:t>
            </w:r>
            <w:r>
              <w:rPr>
                <w:spacing w:val="-6"/>
                <w:sz w:val="20"/>
              </w:rPr>
              <w:t xml:space="preserve"> </w:t>
            </w:r>
            <w:r>
              <w:rPr>
                <w:sz w:val="20"/>
              </w:rPr>
              <w:t>and</w:t>
            </w:r>
            <w:r>
              <w:rPr>
                <w:spacing w:val="-8"/>
                <w:sz w:val="20"/>
              </w:rPr>
              <w:t xml:space="preserve"> </w:t>
            </w:r>
            <w:r>
              <w:rPr>
                <w:sz w:val="20"/>
              </w:rPr>
              <w:t>issue</w:t>
            </w:r>
            <w:r>
              <w:rPr>
                <w:spacing w:val="-6"/>
                <w:sz w:val="20"/>
              </w:rPr>
              <w:t xml:space="preserve"> </w:t>
            </w:r>
            <w:r>
              <w:rPr>
                <w:sz w:val="20"/>
              </w:rPr>
              <w:t>short-lived</w:t>
            </w:r>
            <w:r>
              <w:rPr>
                <w:spacing w:val="-5"/>
                <w:sz w:val="20"/>
              </w:rPr>
              <w:t xml:space="preserve"> </w:t>
            </w:r>
            <w:r>
              <w:rPr>
                <w:sz w:val="20"/>
              </w:rPr>
              <w:t>SAS</w:t>
            </w:r>
            <w:r>
              <w:rPr>
                <w:spacing w:val="-7"/>
                <w:sz w:val="20"/>
              </w:rPr>
              <w:t xml:space="preserve"> </w:t>
            </w:r>
            <w:r>
              <w:rPr>
                <w:sz w:val="20"/>
              </w:rPr>
              <w:t>(Shared</w:t>
            </w:r>
            <w:r>
              <w:rPr>
                <w:spacing w:val="-6"/>
                <w:sz w:val="20"/>
              </w:rPr>
              <w:t xml:space="preserve"> </w:t>
            </w:r>
            <w:r>
              <w:rPr>
                <w:sz w:val="20"/>
              </w:rPr>
              <w:t>Access</w:t>
            </w:r>
            <w:r>
              <w:rPr>
                <w:spacing w:val="-4"/>
                <w:sz w:val="20"/>
              </w:rPr>
              <w:t xml:space="preserve"> </w:t>
            </w:r>
            <w:r>
              <w:rPr>
                <w:sz w:val="20"/>
              </w:rPr>
              <w:t>Signature) URLs, expiring within 5 minutes, for any recruiter-facing file</w:t>
            </w:r>
          </w:p>
          <w:p w14:paraId="10F35F9F">
            <w:pPr>
              <w:pStyle w:val="13"/>
              <w:spacing w:line="224" w:lineRule="exact"/>
              <w:ind w:left="5"/>
              <w:rPr>
                <w:sz w:val="20"/>
              </w:rPr>
            </w:pPr>
            <w:r>
              <w:rPr>
                <w:spacing w:val="-2"/>
                <w:sz w:val="20"/>
              </w:rPr>
              <w:t>access.</w:t>
            </w:r>
          </w:p>
        </w:tc>
      </w:tr>
    </w:tbl>
    <w:p w14:paraId="1EAF707C">
      <w:pPr>
        <w:pStyle w:val="7"/>
        <w:spacing w:before="1"/>
      </w:pPr>
    </w:p>
    <w:p w14:paraId="1A72F2A3">
      <w:pPr>
        <w:pStyle w:val="3"/>
        <w:spacing w:after="44"/>
      </w:pPr>
      <w:r>
        <w:rPr>
          <w:color w:val="2A6BAF"/>
          <w:spacing w:val="-2"/>
        </w:rPr>
        <w:t>Submit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6A09B2D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5C46136D">
            <w:pPr>
              <w:pStyle w:val="13"/>
              <w:spacing w:line="217" w:lineRule="exact"/>
              <w:ind w:left="120"/>
              <w:rPr>
                <w:rFonts w:ascii="Arial MT"/>
                <w:sz w:val="19"/>
              </w:rPr>
            </w:pPr>
            <w:r>
              <w:rPr>
                <w:rFonts w:ascii="Arial MT"/>
                <w:color w:val="2C3747"/>
                <w:sz w:val="19"/>
              </w:rPr>
              <w:t>GitHub</w:t>
            </w:r>
            <w:r>
              <w:rPr>
                <w:rFonts w:ascii="Arial MT"/>
                <w:color w:val="2C3747"/>
                <w:spacing w:val="-2"/>
                <w:sz w:val="19"/>
              </w:rPr>
              <w:t xml:space="preserve"> Folder</w:t>
            </w:r>
          </w:p>
        </w:tc>
        <w:tc>
          <w:tcPr>
            <w:tcW w:w="5132" w:type="dxa"/>
          </w:tcPr>
          <w:p w14:paraId="2570C184">
            <w:pPr>
              <w:pStyle w:val="13"/>
              <w:spacing w:line="217" w:lineRule="exact"/>
              <w:rPr>
                <w:rFonts w:ascii="Arial MT"/>
                <w:sz w:val="19"/>
              </w:rPr>
            </w:pPr>
            <w:r>
              <w:rPr>
                <w:rFonts w:ascii="Arial MT"/>
                <w:color w:val="2C3747"/>
                <w:spacing w:val="-2"/>
                <w:sz w:val="19"/>
              </w:rPr>
              <w:t>CO3_AT1/Experiment_1</w:t>
            </w:r>
          </w:p>
        </w:tc>
      </w:tr>
      <w:tr w14:paraId="4765F17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34982C2C">
            <w:pPr>
              <w:pStyle w:val="13"/>
              <w:spacing w:before="123"/>
              <w:ind w:left="120"/>
              <w:rPr>
                <w:rFonts w:ascii="Arial MT"/>
                <w:sz w:val="19"/>
              </w:rPr>
            </w:pPr>
            <w:r>
              <w:rPr>
                <w:rFonts w:ascii="Arial MT"/>
                <w:color w:val="2C3747"/>
                <w:sz w:val="19"/>
              </w:rPr>
              <w:t>Files</w:t>
            </w:r>
            <w:r>
              <w:rPr>
                <w:rFonts w:ascii="Arial MT"/>
                <w:color w:val="2C3747"/>
                <w:spacing w:val="-3"/>
                <w:sz w:val="19"/>
              </w:rPr>
              <w:t xml:space="preserve"> </w:t>
            </w:r>
            <w:r>
              <w:rPr>
                <w:rFonts w:ascii="Arial MT"/>
                <w:color w:val="2C3747"/>
                <w:sz w:val="19"/>
              </w:rPr>
              <w:t>to</w:t>
            </w:r>
            <w:r>
              <w:rPr>
                <w:rFonts w:ascii="Arial MT"/>
                <w:color w:val="2C3747"/>
                <w:spacing w:val="-2"/>
                <w:sz w:val="19"/>
              </w:rPr>
              <w:t xml:space="preserve"> Upload</w:t>
            </w:r>
          </w:p>
        </w:tc>
        <w:tc>
          <w:tcPr>
            <w:tcW w:w="5132" w:type="dxa"/>
          </w:tcPr>
          <w:p w14:paraId="4046E97E">
            <w:pPr>
              <w:pStyle w:val="13"/>
              <w:spacing w:line="276" w:lineRule="auto"/>
              <w:rPr>
                <w:rFonts w:ascii="Arial MT"/>
                <w:sz w:val="19"/>
              </w:rPr>
            </w:pPr>
            <w:r>
              <w:rPr>
                <w:rFonts w:ascii="Arial MT"/>
                <w:color w:val="2C3747"/>
                <w:sz w:val="19"/>
              </w:rPr>
              <w:t>Completed</w:t>
            </w:r>
            <w:r>
              <w:rPr>
                <w:rFonts w:ascii="Arial MT"/>
                <w:color w:val="2C3747"/>
                <w:spacing w:val="-14"/>
                <w:sz w:val="19"/>
              </w:rPr>
              <w:t xml:space="preserve"> </w:t>
            </w:r>
            <w:r>
              <w:rPr>
                <w:rFonts w:ascii="Arial MT"/>
                <w:color w:val="2C3747"/>
                <w:sz w:val="19"/>
              </w:rPr>
              <w:t>PDF,</w:t>
            </w:r>
            <w:r>
              <w:rPr>
                <w:rFonts w:ascii="Arial MT"/>
                <w:color w:val="2C3747"/>
                <w:spacing w:val="-13"/>
                <w:sz w:val="19"/>
              </w:rPr>
              <w:t xml:space="preserve"> </w:t>
            </w:r>
            <w:r>
              <w:rPr>
                <w:rFonts w:ascii="Arial MT"/>
                <w:color w:val="2C3747"/>
                <w:sz w:val="19"/>
              </w:rPr>
              <w:t>diagrams,</w:t>
            </w:r>
            <w:r>
              <w:rPr>
                <w:rFonts w:ascii="Arial MT"/>
                <w:color w:val="2C3747"/>
                <w:spacing w:val="-13"/>
                <w:sz w:val="19"/>
              </w:rPr>
              <w:t xml:space="preserve"> </w:t>
            </w:r>
            <w:r>
              <w:rPr>
                <w:rFonts w:ascii="Arial MT"/>
                <w:color w:val="2C3747"/>
                <w:sz w:val="19"/>
              </w:rPr>
              <w:t>screenshots</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any</w:t>
            </w:r>
            <w:r>
              <w:rPr>
                <w:rFonts w:ascii="Arial MT"/>
                <w:color w:val="2C3747"/>
                <w:spacing w:val="-13"/>
                <w:sz w:val="19"/>
              </w:rPr>
              <w:t xml:space="preserve"> </w:t>
            </w:r>
            <w:r>
              <w:rPr>
                <w:rFonts w:ascii="Arial MT"/>
                <w:color w:val="2C3747"/>
                <w:sz w:val="19"/>
              </w:rPr>
              <w:t xml:space="preserve">exported </w:t>
            </w:r>
            <w:r>
              <w:rPr>
                <w:rFonts w:ascii="Arial MT"/>
                <w:color w:val="2C3747"/>
                <w:spacing w:val="-2"/>
                <w:sz w:val="19"/>
              </w:rPr>
              <w:t>table.</w:t>
            </w:r>
          </w:p>
        </w:tc>
      </w:tr>
      <w:tr w14:paraId="34DC168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39774EDE">
            <w:pPr>
              <w:pStyle w:val="13"/>
              <w:spacing w:line="217" w:lineRule="exact"/>
              <w:ind w:left="120"/>
              <w:rPr>
                <w:rFonts w:ascii="Arial MT"/>
                <w:sz w:val="19"/>
              </w:rPr>
            </w:pPr>
            <w:r>
              <w:rPr>
                <w:rFonts w:ascii="Arial MT"/>
                <w:color w:val="2C3747"/>
                <w:sz w:val="19"/>
              </w:rPr>
              <w:t>Google</w:t>
            </w:r>
            <w:r>
              <w:rPr>
                <w:rFonts w:ascii="Arial MT"/>
                <w:color w:val="2C3747"/>
                <w:spacing w:val="-9"/>
                <w:sz w:val="19"/>
              </w:rPr>
              <w:t xml:space="preserve"> </w:t>
            </w:r>
            <w:r>
              <w:rPr>
                <w:rFonts w:ascii="Arial MT"/>
                <w:color w:val="2C3747"/>
                <w:sz w:val="19"/>
              </w:rPr>
              <w:t>Classroom</w:t>
            </w:r>
            <w:r>
              <w:rPr>
                <w:rFonts w:ascii="Arial MT"/>
                <w:color w:val="2C3747"/>
                <w:spacing w:val="-3"/>
                <w:sz w:val="19"/>
              </w:rPr>
              <w:t xml:space="preserve"> </w:t>
            </w:r>
            <w:r>
              <w:rPr>
                <w:rFonts w:ascii="Arial MT"/>
                <w:color w:val="2C3747"/>
                <w:spacing w:val="-4"/>
                <w:sz w:val="19"/>
              </w:rPr>
              <w:t>Entry</w:t>
            </w:r>
          </w:p>
        </w:tc>
        <w:tc>
          <w:tcPr>
            <w:tcW w:w="5132" w:type="dxa"/>
          </w:tcPr>
          <w:p w14:paraId="1BEE33FE">
            <w:pPr>
              <w:pStyle w:val="13"/>
              <w:spacing w:line="217" w:lineRule="exact"/>
              <w:rPr>
                <w:rFonts w:ascii="Arial MT"/>
                <w:sz w:val="19"/>
              </w:rPr>
            </w:pPr>
            <w:r>
              <w:rPr>
                <w:rFonts w:ascii="Arial MT"/>
                <w:color w:val="2C3747"/>
                <w:sz w:val="19"/>
              </w:rPr>
              <w:t>Paste</w:t>
            </w:r>
            <w:r>
              <w:rPr>
                <w:rFonts w:ascii="Arial MT"/>
                <w:color w:val="2C3747"/>
                <w:spacing w:val="-6"/>
                <w:sz w:val="19"/>
              </w:rPr>
              <w:t xml:space="preserve"> </w:t>
            </w:r>
            <w:r>
              <w:rPr>
                <w:rFonts w:ascii="Arial MT"/>
                <w:color w:val="2C3747"/>
                <w:sz w:val="19"/>
              </w:rPr>
              <w:t>GitHub</w:t>
            </w:r>
            <w:r>
              <w:rPr>
                <w:rFonts w:ascii="Arial MT"/>
                <w:color w:val="2C3747"/>
                <w:spacing w:val="-3"/>
                <w:sz w:val="19"/>
              </w:rPr>
              <w:t xml:space="preserve"> </w:t>
            </w:r>
            <w:r>
              <w:rPr>
                <w:rFonts w:ascii="Arial MT"/>
                <w:color w:val="2C3747"/>
                <w:sz w:val="19"/>
              </w:rPr>
              <w:t>repository</w:t>
            </w:r>
            <w:r>
              <w:rPr>
                <w:rFonts w:ascii="Arial MT"/>
                <w:color w:val="2C3747"/>
                <w:spacing w:val="-1"/>
                <w:sz w:val="19"/>
              </w:rPr>
              <w:t xml:space="preserve"> </w:t>
            </w:r>
            <w:r>
              <w:rPr>
                <w:rFonts w:ascii="Arial MT"/>
                <w:color w:val="2C3747"/>
                <w:sz w:val="19"/>
              </w:rPr>
              <w:t>link</w:t>
            </w:r>
            <w:r>
              <w:rPr>
                <w:rFonts w:ascii="Arial MT"/>
                <w:color w:val="2C3747"/>
                <w:spacing w:val="-4"/>
                <w:sz w:val="19"/>
              </w:rPr>
              <w:t xml:space="preserve"> </w:t>
            </w:r>
            <w:r>
              <w:rPr>
                <w:rFonts w:ascii="Arial MT"/>
                <w:color w:val="2C3747"/>
                <w:sz w:val="19"/>
              </w:rPr>
              <w:t>and</w:t>
            </w:r>
            <w:r>
              <w:rPr>
                <w:rFonts w:ascii="Arial MT"/>
                <w:color w:val="2C3747"/>
                <w:spacing w:val="-3"/>
                <w:sz w:val="19"/>
              </w:rPr>
              <w:t xml:space="preserve"> </w:t>
            </w:r>
            <w:r>
              <w:rPr>
                <w:rFonts w:ascii="Arial MT"/>
                <w:color w:val="2C3747"/>
                <w:sz w:val="19"/>
              </w:rPr>
              <w:t>attach</w:t>
            </w:r>
            <w:r>
              <w:rPr>
                <w:rFonts w:ascii="Arial MT"/>
                <w:color w:val="2C3747"/>
                <w:spacing w:val="-3"/>
                <w:sz w:val="19"/>
              </w:rPr>
              <w:t xml:space="preserve"> </w:t>
            </w:r>
            <w:r>
              <w:rPr>
                <w:rFonts w:ascii="Arial MT"/>
                <w:color w:val="2C3747"/>
                <w:sz w:val="19"/>
              </w:rPr>
              <w:t>final</w:t>
            </w:r>
            <w:r>
              <w:rPr>
                <w:rFonts w:ascii="Arial MT"/>
                <w:color w:val="2C3747"/>
                <w:spacing w:val="-4"/>
                <w:sz w:val="19"/>
              </w:rPr>
              <w:t xml:space="preserve"> PDF.</w:t>
            </w:r>
          </w:p>
        </w:tc>
      </w:tr>
    </w:tbl>
    <w:p w14:paraId="0F213ADC">
      <w:pPr>
        <w:pStyle w:val="2"/>
        <w:spacing w:before="316"/>
      </w:pPr>
      <w:r>
        <w:rPr>
          <w:color w:val="133B57"/>
        </w:rPr>
        <w:t>Experiment</w:t>
      </w:r>
      <w:r>
        <w:rPr>
          <w:color w:val="133B57"/>
          <w:spacing w:val="-8"/>
        </w:rPr>
        <w:t xml:space="preserve"> </w:t>
      </w:r>
      <w:r>
        <w:rPr>
          <w:color w:val="133B57"/>
        </w:rPr>
        <w:t>2:</w:t>
      </w:r>
      <w:r>
        <w:rPr>
          <w:color w:val="133B57"/>
          <w:spacing w:val="-9"/>
        </w:rPr>
        <w:t xml:space="preserve"> </w:t>
      </w:r>
      <w:r>
        <w:rPr>
          <w:color w:val="133B57"/>
        </w:rPr>
        <w:t>REST API Workflow for SkillHire Android App</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05C0F8B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3" w:hRule="atLeast"/>
        </w:trPr>
        <w:tc>
          <w:tcPr>
            <w:tcW w:w="5132" w:type="dxa"/>
          </w:tcPr>
          <w:p w14:paraId="1B8BC1C0">
            <w:pPr>
              <w:pStyle w:val="13"/>
              <w:spacing w:before="17"/>
              <w:ind w:left="0"/>
              <w:rPr>
                <w:b/>
                <w:sz w:val="19"/>
              </w:rPr>
            </w:pPr>
          </w:p>
          <w:p w14:paraId="0CC8888B">
            <w:pPr>
              <w:pStyle w:val="13"/>
              <w:ind w:left="120"/>
              <w:rPr>
                <w:rFonts w:ascii="Arial MT"/>
                <w:sz w:val="19"/>
              </w:rPr>
            </w:pPr>
            <w:r>
              <w:rPr>
                <w:rFonts w:ascii="Arial MT"/>
                <w:color w:val="2C3747"/>
                <w:sz w:val="19"/>
              </w:rPr>
              <w:t>Original</w:t>
            </w:r>
            <w:r>
              <w:rPr>
                <w:rFonts w:ascii="Arial MT"/>
                <w:color w:val="2C3747"/>
                <w:spacing w:val="-4"/>
                <w:sz w:val="19"/>
              </w:rPr>
              <w:t xml:space="preserve"> </w:t>
            </w:r>
            <w:r>
              <w:rPr>
                <w:rFonts w:ascii="Arial MT"/>
                <w:color w:val="2C3747"/>
                <w:sz w:val="19"/>
              </w:rPr>
              <w:t>CO3</w:t>
            </w:r>
            <w:r>
              <w:rPr>
                <w:rFonts w:ascii="Arial MT"/>
                <w:color w:val="2C3747"/>
                <w:spacing w:val="-5"/>
                <w:sz w:val="19"/>
              </w:rPr>
              <w:t xml:space="preserve"> </w:t>
            </w:r>
            <w:r>
              <w:rPr>
                <w:rFonts w:ascii="Arial MT"/>
                <w:color w:val="2C3747"/>
                <w:spacing w:val="-2"/>
                <w:sz w:val="19"/>
              </w:rPr>
              <w:t>Question</w:t>
            </w:r>
          </w:p>
        </w:tc>
        <w:tc>
          <w:tcPr>
            <w:tcW w:w="5132" w:type="dxa"/>
          </w:tcPr>
          <w:p w14:paraId="0EB40BCD">
            <w:pPr>
              <w:pStyle w:val="13"/>
              <w:spacing w:line="276" w:lineRule="auto"/>
              <w:ind w:right="301"/>
              <w:jc w:val="both"/>
              <w:rPr>
                <w:rFonts w:ascii="Arial MT"/>
                <w:sz w:val="19"/>
              </w:rPr>
            </w:pPr>
            <w:r>
              <w:rPr>
                <w:rFonts w:ascii="Arial MT"/>
                <w:color w:val="2C3747"/>
                <w:sz w:val="19"/>
              </w:rPr>
              <w:t>Develop</w:t>
            </w:r>
            <w:r>
              <w:rPr>
                <w:rFonts w:ascii="Arial MT"/>
                <w:color w:val="2C3747"/>
                <w:spacing w:val="-5"/>
                <w:sz w:val="19"/>
              </w:rPr>
              <w:t xml:space="preserve"> </w:t>
            </w:r>
            <w:r>
              <w:rPr>
                <w:rFonts w:ascii="Arial MT"/>
                <w:color w:val="2C3747"/>
                <w:sz w:val="19"/>
              </w:rPr>
              <w:t>a</w:t>
            </w:r>
            <w:r>
              <w:rPr>
                <w:rFonts w:ascii="Arial MT"/>
                <w:color w:val="2C3747"/>
                <w:spacing w:val="-3"/>
                <w:sz w:val="19"/>
              </w:rPr>
              <w:t xml:space="preserve"> </w:t>
            </w:r>
            <w:r>
              <w:rPr>
                <w:rFonts w:ascii="Arial MT"/>
                <w:color w:val="2C3747"/>
                <w:sz w:val="19"/>
              </w:rPr>
              <w:t>simple</w:t>
            </w:r>
            <w:r>
              <w:rPr>
                <w:rFonts w:ascii="Arial MT"/>
                <w:color w:val="2C3747"/>
                <w:spacing w:val="-3"/>
                <w:sz w:val="19"/>
              </w:rPr>
              <w:t xml:space="preserve"> </w:t>
            </w:r>
            <w:r>
              <w:rPr>
                <w:rFonts w:ascii="Arial MT"/>
                <w:color w:val="2C3747"/>
                <w:sz w:val="19"/>
              </w:rPr>
              <w:t>REST</w:t>
            </w:r>
            <w:r>
              <w:rPr>
                <w:rFonts w:ascii="Arial MT"/>
                <w:color w:val="2C3747"/>
                <w:spacing w:val="-5"/>
                <w:sz w:val="19"/>
              </w:rPr>
              <w:t xml:space="preserve"> </w:t>
            </w:r>
            <w:r>
              <w:rPr>
                <w:rFonts w:ascii="Arial MT"/>
                <w:color w:val="2C3747"/>
                <w:sz w:val="19"/>
              </w:rPr>
              <w:t>API</w:t>
            </w:r>
            <w:r>
              <w:rPr>
                <w:rFonts w:ascii="Arial MT"/>
                <w:color w:val="2C3747"/>
                <w:spacing w:val="-7"/>
                <w:sz w:val="19"/>
              </w:rPr>
              <w:t xml:space="preserve"> </w:t>
            </w:r>
            <w:r>
              <w:rPr>
                <w:rFonts w:ascii="Arial MT"/>
                <w:color w:val="2C3747"/>
                <w:sz w:val="19"/>
              </w:rPr>
              <w:t>workflow</w:t>
            </w:r>
            <w:r>
              <w:rPr>
                <w:rFonts w:ascii="Arial MT"/>
                <w:color w:val="2C3747"/>
                <w:spacing w:val="-5"/>
                <w:sz w:val="19"/>
              </w:rPr>
              <w:t xml:space="preserve"> </w:t>
            </w:r>
            <w:r>
              <w:rPr>
                <w:rFonts w:ascii="Arial MT"/>
                <w:color w:val="2C3747"/>
                <w:sz w:val="19"/>
              </w:rPr>
              <w:t>for</w:t>
            </w:r>
            <w:r>
              <w:rPr>
                <w:rFonts w:ascii="Arial MT"/>
                <w:color w:val="2C3747"/>
                <w:spacing w:val="-4"/>
                <w:sz w:val="19"/>
              </w:rPr>
              <w:t xml:space="preserve"> </w:t>
            </w:r>
            <w:r>
              <w:rPr>
                <w:rFonts w:ascii="Arial MT"/>
                <w:color w:val="2C3747"/>
                <w:sz w:val="19"/>
              </w:rPr>
              <w:t>a</w:t>
            </w:r>
            <w:r>
              <w:rPr>
                <w:rFonts w:ascii="Arial MT"/>
                <w:color w:val="2C3747"/>
                <w:spacing w:val="-5"/>
                <w:sz w:val="19"/>
              </w:rPr>
              <w:t xml:space="preserve"> </w:t>
            </w:r>
            <w:r>
              <w:rPr>
                <w:rFonts w:ascii="Arial MT"/>
                <w:color w:val="2C3747"/>
                <w:sz w:val="19"/>
              </w:rPr>
              <w:t>cloud-based student portal. Show request, response, authentication, and deployment flow.</w:t>
            </w:r>
          </w:p>
        </w:tc>
      </w:tr>
      <w:tr w14:paraId="39677D0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0" w:hRule="atLeast"/>
        </w:trPr>
        <w:tc>
          <w:tcPr>
            <w:tcW w:w="5132" w:type="dxa"/>
          </w:tcPr>
          <w:p w14:paraId="0A951B20">
            <w:pPr>
              <w:pStyle w:val="13"/>
              <w:spacing w:before="124"/>
              <w:ind w:left="120"/>
              <w:rPr>
                <w:rFonts w:ascii="Arial MT"/>
                <w:sz w:val="19"/>
              </w:rPr>
            </w:pPr>
            <w:r>
              <w:rPr>
                <w:rFonts w:ascii="Arial MT"/>
                <w:color w:val="2C3747"/>
                <w:spacing w:val="-2"/>
                <w:sz w:val="19"/>
              </w:rPr>
              <w:t>Tools</w:t>
            </w:r>
          </w:p>
        </w:tc>
        <w:tc>
          <w:tcPr>
            <w:tcW w:w="5132" w:type="dxa"/>
          </w:tcPr>
          <w:p w14:paraId="5F95F4E4">
            <w:pPr>
              <w:pStyle w:val="13"/>
              <w:spacing w:line="273" w:lineRule="auto"/>
              <w:ind w:right="456"/>
              <w:rPr>
                <w:rFonts w:ascii="Arial MT"/>
                <w:sz w:val="19"/>
              </w:rPr>
            </w:pPr>
            <w:r>
              <w:rPr>
                <w:rFonts w:ascii="Arial MT"/>
                <w:color w:val="2C3747"/>
                <w:sz w:val="19"/>
              </w:rPr>
              <w:t>Postman</w:t>
            </w:r>
            <w:r>
              <w:rPr>
                <w:rFonts w:ascii="Arial MT"/>
                <w:color w:val="2C3747"/>
                <w:spacing w:val="-14"/>
                <w:sz w:val="19"/>
              </w:rPr>
              <w:t xml:space="preserve"> </w:t>
            </w:r>
            <w:r>
              <w:rPr>
                <w:rFonts w:ascii="Arial MT"/>
                <w:color w:val="2C3747"/>
                <w:sz w:val="19"/>
              </w:rPr>
              <w:t>Web/Desktop,</w:t>
            </w:r>
            <w:r>
              <w:rPr>
                <w:rFonts w:ascii="Arial MT"/>
                <w:color w:val="2C3747"/>
                <w:spacing w:val="-13"/>
                <w:sz w:val="19"/>
              </w:rPr>
              <w:t xml:space="preserve"> </w:t>
            </w:r>
            <w:r>
              <w:rPr>
                <w:rFonts w:ascii="Arial MT"/>
                <w:color w:val="2C3747"/>
                <w:sz w:val="19"/>
              </w:rPr>
              <w:t>JSONPlaceholder</w:t>
            </w:r>
            <w:r>
              <w:rPr>
                <w:rFonts w:ascii="Arial MT"/>
                <w:color w:val="2C3747"/>
                <w:spacing w:val="-13"/>
                <w:sz w:val="19"/>
              </w:rPr>
              <w:t xml:space="preserve"> </w:t>
            </w:r>
            <w:r>
              <w:rPr>
                <w:rFonts w:ascii="Arial MT"/>
                <w:color w:val="2C3747"/>
                <w:sz w:val="19"/>
              </w:rPr>
              <w:t>or</w:t>
            </w:r>
            <w:r>
              <w:rPr>
                <w:rFonts w:ascii="Arial MT"/>
                <w:color w:val="2C3747"/>
                <w:spacing w:val="-13"/>
                <w:sz w:val="19"/>
              </w:rPr>
              <w:t xml:space="preserve"> </w:t>
            </w:r>
            <w:r>
              <w:rPr>
                <w:rFonts w:ascii="Arial MT"/>
                <w:color w:val="2C3747"/>
                <w:sz w:val="19"/>
              </w:rPr>
              <w:t>ReqRes, draw.io, browser, GitHub.</w:t>
            </w:r>
          </w:p>
        </w:tc>
      </w:tr>
    </w:tbl>
    <w:p w14:paraId="50064923">
      <w:pPr>
        <w:pStyle w:val="13"/>
        <w:spacing w:after="0" w:line="273" w:lineRule="auto"/>
        <w:rPr>
          <w:rFonts w:ascii="Arial MT"/>
          <w:sz w:val="19"/>
        </w:rPr>
        <w:sectPr>
          <w:headerReference r:id="rId9" w:type="default"/>
          <w:footerReference r:id="rId10" w:type="default"/>
          <w:pgSz w:w="11900" w:h="16820"/>
          <w:pgMar w:top="720" w:right="0" w:bottom="880" w:left="566" w:header="0" w:footer="687" w:gutter="0"/>
          <w:cols w:space="720" w:num="1"/>
        </w:sectPr>
      </w:pPr>
    </w:p>
    <w:p w14:paraId="18DF6E01">
      <w:pPr>
        <w:spacing w:after="4" w:line="240" w:lineRule="auto"/>
        <w:ind w:left="3886" w:right="0" w:firstLine="0"/>
        <w:rPr>
          <w:rFonts w:ascii="Calibri"/>
          <w:sz w:val="20"/>
        </w:rPr>
      </w:pPr>
      <w:r>
        <w:rPr>
          <w:rFonts w:ascii="Calibri"/>
          <w:sz w:val="20"/>
        </w:rPr>
        <w:drawing>
          <wp:inline distT="0" distB="0" distL="0" distR="0">
            <wp:extent cx="1856105" cy="23812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1856198" cy="238696"/>
                    </a:xfrm>
                    <a:prstGeom prst="rect">
                      <a:avLst/>
                    </a:prstGeom>
                  </pic:spPr>
                </pic:pic>
              </a:graphicData>
            </a:graphic>
          </wp:inline>
        </w:drawing>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1AE0521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10A79D82">
            <w:pPr>
              <w:pStyle w:val="13"/>
              <w:spacing w:before="16"/>
              <w:ind w:left="0"/>
              <w:rPr>
                <w:b/>
                <w:sz w:val="19"/>
              </w:rPr>
            </w:pPr>
          </w:p>
          <w:p w14:paraId="5FF29696">
            <w:pPr>
              <w:pStyle w:val="13"/>
              <w:spacing w:before="1"/>
              <w:ind w:left="120"/>
              <w:rPr>
                <w:rFonts w:ascii="Arial MT"/>
                <w:sz w:val="19"/>
              </w:rPr>
            </w:pPr>
            <w:r>
              <w:rPr>
                <w:rFonts w:ascii="Arial MT"/>
                <w:color w:val="2C3747"/>
                <w:sz w:val="19"/>
              </w:rPr>
              <w:t>CO2</w:t>
            </w:r>
            <w:r>
              <w:rPr>
                <w:rFonts w:ascii="Arial MT"/>
                <w:color w:val="2C3747"/>
                <w:spacing w:val="-1"/>
                <w:sz w:val="19"/>
              </w:rPr>
              <w:t xml:space="preserve"> </w:t>
            </w:r>
            <w:r>
              <w:rPr>
                <w:rFonts w:ascii="Arial MT"/>
                <w:color w:val="2C3747"/>
                <w:sz w:val="19"/>
              </w:rPr>
              <w:t>AT3</w:t>
            </w:r>
            <w:r>
              <w:rPr>
                <w:rFonts w:ascii="Arial MT"/>
                <w:color w:val="2C3747"/>
                <w:spacing w:val="-2"/>
                <w:sz w:val="19"/>
              </w:rPr>
              <w:t xml:space="preserve"> Continuity</w:t>
            </w:r>
          </w:p>
        </w:tc>
        <w:tc>
          <w:tcPr>
            <w:tcW w:w="5132" w:type="dxa"/>
          </w:tcPr>
          <w:p w14:paraId="27FFC733">
            <w:pPr>
              <w:pStyle w:val="13"/>
              <w:spacing w:line="276" w:lineRule="auto"/>
              <w:ind w:right="289"/>
              <w:jc w:val="both"/>
              <w:rPr>
                <w:rFonts w:ascii="Arial MT"/>
                <w:sz w:val="19"/>
              </w:rPr>
            </w:pPr>
            <w:r>
              <w:rPr>
                <w:rFonts w:ascii="Arial MT"/>
                <w:color w:val="2C3747"/>
                <w:sz w:val="19"/>
              </w:rPr>
              <w:t>Use the same capstone title and infrastructure direction already</w:t>
            </w:r>
            <w:r>
              <w:rPr>
                <w:rFonts w:ascii="Arial MT"/>
                <w:color w:val="2C3747"/>
                <w:spacing w:val="-3"/>
                <w:sz w:val="19"/>
              </w:rPr>
              <w:t xml:space="preserve"> </w:t>
            </w:r>
            <w:r>
              <w:rPr>
                <w:rFonts w:ascii="Arial MT"/>
                <w:color w:val="2C3747"/>
                <w:sz w:val="19"/>
              </w:rPr>
              <w:t>defended</w:t>
            </w:r>
            <w:r>
              <w:rPr>
                <w:rFonts w:ascii="Arial MT"/>
                <w:color w:val="2C3747"/>
                <w:spacing w:val="-5"/>
                <w:sz w:val="19"/>
              </w:rPr>
              <w:t xml:space="preserve"> </w:t>
            </w:r>
            <w:r>
              <w:rPr>
                <w:rFonts w:ascii="Arial MT"/>
                <w:color w:val="2C3747"/>
                <w:sz w:val="19"/>
              </w:rPr>
              <w:t>in</w:t>
            </w:r>
            <w:r>
              <w:rPr>
                <w:rFonts w:ascii="Arial MT"/>
                <w:color w:val="2C3747"/>
                <w:spacing w:val="-7"/>
                <w:sz w:val="19"/>
              </w:rPr>
              <w:t xml:space="preserve"> </w:t>
            </w:r>
            <w:r>
              <w:rPr>
                <w:rFonts w:ascii="Arial MT"/>
                <w:color w:val="2C3747"/>
                <w:sz w:val="19"/>
              </w:rPr>
              <w:t>CO2</w:t>
            </w:r>
            <w:r>
              <w:rPr>
                <w:rFonts w:ascii="Arial MT"/>
                <w:color w:val="2C3747"/>
                <w:spacing w:val="-3"/>
                <w:sz w:val="19"/>
              </w:rPr>
              <w:t xml:space="preserve"> </w:t>
            </w:r>
            <w:r>
              <w:rPr>
                <w:rFonts w:ascii="Arial MT"/>
                <w:color w:val="2C3747"/>
                <w:sz w:val="19"/>
              </w:rPr>
              <w:t>AT3.</w:t>
            </w:r>
            <w:r>
              <w:rPr>
                <w:rFonts w:ascii="Arial MT"/>
                <w:color w:val="2C3747"/>
                <w:spacing w:val="-3"/>
                <w:sz w:val="19"/>
              </w:rPr>
              <w:t xml:space="preserve"> </w:t>
            </w:r>
            <w:r>
              <w:rPr>
                <w:rFonts w:ascii="Arial MT"/>
                <w:color w:val="2C3747"/>
                <w:sz w:val="19"/>
              </w:rPr>
              <w:t>Do</w:t>
            </w:r>
            <w:r>
              <w:rPr>
                <w:rFonts w:ascii="Arial MT"/>
                <w:color w:val="2C3747"/>
                <w:spacing w:val="-5"/>
                <w:sz w:val="19"/>
              </w:rPr>
              <w:t xml:space="preserve"> </w:t>
            </w:r>
            <w:r>
              <w:rPr>
                <w:rFonts w:ascii="Arial MT"/>
                <w:color w:val="2C3747"/>
                <w:sz w:val="19"/>
              </w:rPr>
              <w:t>not</w:t>
            </w:r>
            <w:r>
              <w:rPr>
                <w:rFonts w:ascii="Arial MT"/>
                <w:color w:val="2C3747"/>
                <w:spacing w:val="-4"/>
                <w:sz w:val="19"/>
              </w:rPr>
              <w:t xml:space="preserve"> </w:t>
            </w:r>
            <w:r>
              <w:rPr>
                <w:rFonts w:ascii="Arial MT"/>
                <w:color w:val="2C3747"/>
                <w:sz w:val="19"/>
              </w:rPr>
              <w:t>repeat</w:t>
            </w:r>
            <w:r>
              <w:rPr>
                <w:rFonts w:ascii="Arial MT"/>
                <w:color w:val="2C3747"/>
                <w:spacing w:val="-3"/>
                <w:sz w:val="19"/>
              </w:rPr>
              <w:t xml:space="preserve"> </w:t>
            </w:r>
            <w:r>
              <w:rPr>
                <w:rFonts w:ascii="Arial MT"/>
                <w:color w:val="2C3747"/>
                <w:sz w:val="19"/>
              </w:rPr>
              <w:t>VM</w:t>
            </w:r>
            <w:r>
              <w:rPr>
                <w:rFonts w:ascii="Arial MT"/>
                <w:color w:val="2C3747"/>
                <w:spacing w:val="-4"/>
                <w:sz w:val="19"/>
              </w:rPr>
              <w:t xml:space="preserve"> </w:t>
            </w:r>
            <w:r>
              <w:rPr>
                <w:rFonts w:ascii="Arial MT"/>
                <w:color w:val="2C3747"/>
                <w:sz w:val="19"/>
              </w:rPr>
              <w:t>sizing; focus on cloud service access.</w:t>
            </w:r>
          </w:p>
        </w:tc>
      </w:tr>
    </w:tbl>
    <w:p w14:paraId="518BC439">
      <w:pPr>
        <w:pStyle w:val="7"/>
        <w:spacing w:before="185"/>
        <w:rPr>
          <w:rFonts w:ascii="Calibri"/>
          <w:b/>
          <w:sz w:val="20"/>
        </w:rPr>
      </w:pPr>
      <w:r>
        <w:rPr>
          <w:rFonts w:ascii="Calibri"/>
          <w:b/>
          <w:sz w:val="20"/>
        </w:rPr>
        <mc:AlternateContent>
          <mc:Choice Requires="wps">
            <w:drawing>
              <wp:anchor distT="0" distB="0" distL="0" distR="0" simplePos="0" relativeHeight="251669504" behindDoc="1" locked="0" layoutInCell="1" allowOverlap="1">
                <wp:simplePos x="0" y="0"/>
                <wp:positionH relativeFrom="page">
                  <wp:posOffset>526415</wp:posOffset>
                </wp:positionH>
                <wp:positionV relativeFrom="paragraph">
                  <wp:posOffset>292735</wp:posOffset>
                </wp:positionV>
                <wp:extent cx="6518275" cy="1270000"/>
                <wp:effectExtent l="0" t="0" r="0" b="0"/>
                <wp:wrapTopAndBottom/>
                <wp:docPr id="15" name="Textbox 15"/>
                <wp:cNvGraphicFramePr/>
                <a:graphic xmlns:a="http://schemas.openxmlformats.org/drawingml/2006/main">
                  <a:graphicData uri="http://schemas.microsoft.com/office/word/2010/wordprocessingShape">
                    <wps:wsp>
                      <wps:cNvSpPr txBox="1"/>
                      <wps:spPr>
                        <a:xfrm>
                          <a:off x="0" y="0"/>
                          <a:ext cx="6518275" cy="1270000"/>
                        </a:xfrm>
                        <a:prstGeom prst="rect">
                          <a:avLst/>
                        </a:prstGeom>
                        <a:solidFill>
                          <a:srgbClr val="F4F7FA"/>
                        </a:solidFill>
                        <a:ln w="9144">
                          <a:solidFill>
                            <a:srgbClr val="9CB5CC"/>
                          </a:solidFill>
                          <a:prstDash val="solid"/>
                        </a:ln>
                      </wps:spPr>
                      <wps:txbx>
                        <w:txbxContent>
                          <w:p w14:paraId="356F7635">
                            <w:pPr>
                              <w:spacing w:before="0" w:line="241" w:lineRule="exact"/>
                              <w:ind w:left="114" w:right="0" w:firstLine="0"/>
                              <w:jc w:val="left"/>
                              <w:rPr>
                                <w:rFonts w:ascii="Arial"/>
                                <w:b/>
                                <w:color w:val="000000"/>
                                <w:sz w:val="21"/>
                              </w:rPr>
                            </w:pPr>
                            <w:r>
                              <w:rPr>
                                <w:rFonts w:ascii="Arial"/>
                                <w:b/>
                                <w:color w:val="133B57"/>
                                <w:spacing w:val="-2"/>
                                <w:sz w:val="21"/>
                              </w:rPr>
                              <w:t>Learn</w:t>
                            </w:r>
                          </w:p>
                          <w:p w14:paraId="48E937BB">
                            <w:pPr>
                              <w:pStyle w:val="7"/>
                              <w:spacing w:before="36" w:line="276" w:lineRule="auto"/>
                              <w:ind w:left="114" w:right="197"/>
                              <w:rPr>
                                <w:color w:val="000000"/>
                              </w:rPr>
                            </w:pPr>
                            <w:r>
                              <w:rPr>
                                <w:color w:val="2C3747"/>
                              </w:rPr>
                              <w:t>REST API means Representational State Transfer</w:t>
                            </w:r>
                            <w:r>
                              <w:rPr>
                                <w:color w:val="2C3747"/>
                                <w:spacing w:val="-1"/>
                              </w:rPr>
                              <w:t xml:space="preserve"> </w:t>
                            </w:r>
                            <w:r>
                              <w:rPr>
                                <w:color w:val="2C3747"/>
                              </w:rPr>
                              <w:t>Application Programming Interface. For beginners, think of it as a controlled</w:t>
                            </w:r>
                            <w:r>
                              <w:rPr>
                                <w:color w:val="2C3747"/>
                                <w:spacing w:val="-7"/>
                              </w:rPr>
                              <w:t xml:space="preserve"> </w:t>
                            </w:r>
                            <w:r>
                              <w:rPr>
                                <w:color w:val="2C3747"/>
                              </w:rPr>
                              <w:t>doorway</w:t>
                            </w:r>
                            <w:r>
                              <w:rPr>
                                <w:color w:val="2C3747"/>
                                <w:spacing w:val="-1"/>
                              </w:rPr>
                              <w:t xml:space="preserve"> </w:t>
                            </w:r>
                            <w:r>
                              <w:rPr>
                                <w:color w:val="2C3747"/>
                              </w:rPr>
                              <w:t>through</w:t>
                            </w:r>
                            <w:r>
                              <w:rPr>
                                <w:color w:val="2C3747"/>
                                <w:spacing w:val="-5"/>
                              </w:rPr>
                              <w:t xml:space="preserve"> </w:t>
                            </w:r>
                            <w:r>
                              <w:rPr>
                                <w:color w:val="2C3747"/>
                              </w:rPr>
                              <w:t>which</w:t>
                            </w:r>
                            <w:r>
                              <w:rPr>
                                <w:color w:val="2C3747"/>
                                <w:spacing w:val="-5"/>
                              </w:rPr>
                              <w:t xml:space="preserve"> </w:t>
                            </w:r>
                            <w:r>
                              <w:rPr>
                                <w:color w:val="2C3747"/>
                              </w:rPr>
                              <w:t>a</w:t>
                            </w:r>
                            <w:r>
                              <w:rPr>
                                <w:color w:val="2C3747"/>
                                <w:spacing w:val="-5"/>
                              </w:rPr>
                              <w:t xml:space="preserve"> </w:t>
                            </w:r>
                            <w:r>
                              <w:rPr>
                                <w:color w:val="2C3747"/>
                              </w:rPr>
                              <w:t>client</w:t>
                            </w:r>
                            <w:r>
                              <w:rPr>
                                <w:color w:val="2C3747"/>
                                <w:spacing w:val="-5"/>
                              </w:rPr>
                              <w:t xml:space="preserve"> </w:t>
                            </w:r>
                            <w:r>
                              <w:rPr>
                                <w:color w:val="2C3747"/>
                              </w:rPr>
                              <w:t>app</w:t>
                            </w:r>
                            <w:r>
                              <w:rPr>
                                <w:color w:val="2C3747"/>
                                <w:spacing w:val="-5"/>
                              </w:rPr>
                              <w:t xml:space="preserve"> </w:t>
                            </w:r>
                            <w:r>
                              <w:rPr>
                                <w:color w:val="2C3747"/>
                              </w:rPr>
                              <w:t>asks</w:t>
                            </w:r>
                            <w:r>
                              <w:rPr>
                                <w:color w:val="2C3747"/>
                                <w:spacing w:val="-6"/>
                              </w:rPr>
                              <w:t xml:space="preserve"> </w:t>
                            </w:r>
                            <w:r>
                              <w:rPr>
                                <w:color w:val="2C3747"/>
                              </w:rPr>
                              <w:t>a</w:t>
                            </w:r>
                            <w:r>
                              <w:rPr>
                                <w:color w:val="2C3747"/>
                                <w:spacing w:val="-5"/>
                              </w:rPr>
                              <w:t xml:space="preserve"> </w:t>
                            </w:r>
                            <w:r>
                              <w:rPr>
                                <w:color w:val="2C3747"/>
                              </w:rPr>
                              <w:t>cloud</w:t>
                            </w:r>
                            <w:r>
                              <w:rPr>
                                <w:color w:val="2C3747"/>
                                <w:spacing w:val="-5"/>
                              </w:rPr>
                              <w:t xml:space="preserve"> </w:t>
                            </w:r>
                            <w:r>
                              <w:rPr>
                                <w:color w:val="2C3747"/>
                              </w:rPr>
                              <w:t>service</w:t>
                            </w:r>
                            <w:r>
                              <w:rPr>
                                <w:color w:val="2C3747"/>
                                <w:spacing w:val="-5"/>
                              </w:rPr>
                              <w:t xml:space="preserve"> </w:t>
                            </w:r>
                            <w:r>
                              <w:rPr>
                                <w:color w:val="2C3747"/>
                              </w:rPr>
                              <w:t>for</w:t>
                            </w:r>
                            <w:r>
                              <w:rPr>
                                <w:color w:val="2C3747"/>
                                <w:spacing w:val="-6"/>
                              </w:rPr>
                              <w:t xml:space="preserve"> </w:t>
                            </w:r>
                            <w:r>
                              <w:rPr>
                                <w:color w:val="2C3747"/>
                              </w:rPr>
                              <w:t>data</w:t>
                            </w:r>
                            <w:r>
                              <w:rPr>
                                <w:color w:val="2C3747"/>
                                <w:spacing w:val="-3"/>
                              </w:rPr>
                              <w:t xml:space="preserve"> </w:t>
                            </w:r>
                            <w:r>
                              <w:rPr>
                                <w:color w:val="2C3747"/>
                              </w:rPr>
                              <w:t>or</w:t>
                            </w:r>
                            <w:r>
                              <w:rPr>
                                <w:color w:val="2C3747"/>
                                <w:spacing w:val="-6"/>
                              </w:rPr>
                              <w:t xml:space="preserve"> </w:t>
                            </w:r>
                            <w:r>
                              <w:rPr>
                                <w:color w:val="2C3747"/>
                              </w:rPr>
                              <w:t>sends</w:t>
                            </w:r>
                            <w:r>
                              <w:rPr>
                                <w:color w:val="2C3747"/>
                                <w:spacing w:val="-4"/>
                              </w:rPr>
                              <w:t xml:space="preserve"> </w:t>
                            </w:r>
                            <w:r>
                              <w:rPr>
                                <w:color w:val="2C3747"/>
                              </w:rPr>
                              <w:t>data</w:t>
                            </w:r>
                            <w:r>
                              <w:rPr>
                                <w:color w:val="2C3747"/>
                                <w:spacing w:val="-5"/>
                              </w:rPr>
                              <w:t xml:space="preserve"> </w:t>
                            </w:r>
                            <w:r>
                              <w:rPr>
                                <w:color w:val="2C3747"/>
                              </w:rPr>
                              <w:t>to</w:t>
                            </w:r>
                            <w:r>
                              <w:rPr>
                                <w:color w:val="2C3747"/>
                                <w:spacing w:val="-5"/>
                              </w:rPr>
                              <w:t xml:space="preserve"> </w:t>
                            </w:r>
                            <w:r>
                              <w:rPr>
                                <w:color w:val="2C3747"/>
                              </w:rPr>
                              <w:t>be</w:t>
                            </w:r>
                            <w:r>
                              <w:rPr>
                                <w:color w:val="2C3747"/>
                                <w:spacing w:val="-3"/>
                              </w:rPr>
                              <w:t xml:space="preserve"> </w:t>
                            </w:r>
                            <w:r>
                              <w:rPr>
                                <w:color w:val="2C3747"/>
                              </w:rPr>
                              <w:t>processed.</w:t>
                            </w:r>
                            <w:r>
                              <w:rPr>
                                <w:color w:val="2C3747"/>
                                <w:spacing w:val="-5"/>
                              </w:rPr>
                              <w:t xml:space="preserve"> </w:t>
                            </w:r>
                            <w:r>
                              <w:rPr>
                                <w:color w:val="2C3747"/>
                              </w:rPr>
                              <w:t>A</w:t>
                            </w:r>
                            <w:r>
                              <w:rPr>
                                <w:color w:val="2C3747"/>
                                <w:spacing w:val="-4"/>
                              </w:rPr>
                              <w:t xml:space="preserve"> </w:t>
                            </w:r>
                            <w:r>
                              <w:rPr>
                                <w:color w:val="2C3747"/>
                              </w:rPr>
                              <w:t>browser or mobile app sends a request to an API endpoint. The API validates the request, applies business logic, communicates</w:t>
                            </w:r>
                            <w:r>
                              <w:rPr>
                                <w:color w:val="2C3747"/>
                                <w:spacing w:val="-4"/>
                              </w:rPr>
                              <w:t xml:space="preserve"> </w:t>
                            </w:r>
                            <w:r>
                              <w:rPr>
                                <w:color w:val="2C3747"/>
                              </w:rPr>
                              <w:t>with</w:t>
                            </w:r>
                            <w:r>
                              <w:rPr>
                                <w:color w:val="2C3747"/>
                                <w:spacing w:val="-3"/>
                              </w:rPr>
                              <w:t xml:space="preserve"> </w:t>
                            </w:r>
                            <w:r>
                              <w:rPr>
                                <w:color w:val="2C3747"/>
                              </w:rPr>
                              <w:t>storage</w:t>
                            </w:r>
                            <w:r>
                              <w:rPr>
                                <w:color w:val="2C3747"/>
                                <w:spacing w:val="-3"/>
                              </w:rPr>
                              <w:t xml:space="preserve"> </w:t>
                            </w:r>
                            <w:r>
                              <w:rPr>
                                <w:color w:val="2C3747"/>
                              </w:rPr>
                              <w:t>or</w:t>
                            </w:r>
                            <w:r>
                              <w:rPr>
                                <w:color w:val="2C3747"/>
                                <w:spacing w:val="-1"/>
                              </w:rPr>
                              <w:t xml:space="preserve"> </w:t>
                            </w:r>
                            <w:r>
                              <w:rPr>
                                <w:color w:val="2C3747"/>
                              </w:rPr>
                              <w:t>database</w:t>
                            </w:r>
                            <w:r>
                              <w:rPr>
                                <w:color w:val="2C3747"/>
                                <w:spacing w:val="-5"/>
                              </w:rPr>
                              <w:t xml:space="preserve"> </w:t>
                            </w:r>
                            <w:r>
                              <w:rPr>
                                <w:color w:val="2C3747"/>
                              </w:rPr>
                              <w:t>services,</w:t>
                            </w:r>
                            <w:r>
                              <w:rPr>
                                <w:color w:val="2C3747"/>
                                <w:spacing w:val="-2"/>
                              </w:rPr>
                              <w:t xml:space="preserve"> </w:t>
                            </w:r>
                            <w:r>
                              <w:rPr>
                                <w:color w:val="2C3747"/>
                              </w:rPr>
                              <w:t>and</w:t>
                            </w:r>
                            <w:r>
                              <w:rPr>
                                <w:color w:val="2C3747"/>
                                <w:spacing w:val="-3"/>
                              </w:rPr>
                              <w:t xml:space="preserve"> </w:t>
                            </w:r>
                            <w:r>
                              <w:rPr>
                                <w:color w:val="2C3747"/>
                              </w:rPr>
                              <w:t>returns</w:t>
                            </w:r>
                            <w:r>
                              <w:rPr>
                                <w:color w:val="2C3747"/>
                                <w:spacing w:val="-1"/>
                              </w:rPr>
                              <w:t xml:space="preserve"> </w:t>
                            </w:r>
                            <w:r>
                              <w:rPr>
                                <w:color w:val="2C3747"/>
                              </w:rPr>
                              <w:t>a</w:t>
                            </w:r>
                            <w:r>
                              <w:rPr>
                                <w:color w:val="2C3747"/>
                                <w:spacing w:val="-3"/>
                              </w:rPr>
                              <w:t xml:space="preserve"> </w:t>
                            </w:r>
                            <w:r>
                              <w:rPr>
                                <w:color w:val="2C3747"/>
                              </w:rPr>
                              <w:t>structured</w:t>
                            </w:r>
                            <w:r>
                              <w:rPr>
                                <w:color w:val="2C3747"/>
                                <w:spacing w:val="-3"/>
                              </w:rPr>
                              <w:t xml:space="preserve"> </w:t>
                            </w:r>
                            <w:r>
                              <w:rPr>
                                <w:color w:val="2C3747"/>
                              </w:rPr>
                              <w:t>response.</w:t>
                            </w:r>
                            <w:r>
                              <w:rPr>
                                <w:color w:val="2C3747"/>
                                <w:spacing w:val="-2"/>
                              </w:rPr>
                              <w:t xml:space="preserve"> </w:t>
                            </w:r>
                            <w:r>
                              <w:rPr>
                                <w:color w:val="2C3747"/>
                              </w:rPr>
                              <w:t>Postman</w:t>
                            </w:r>
                            <w:r>
                              <w:rPr>
                                <w:color w:val="2C3747"/>
                                <w:spacing w:val="-3"/>
                              </w:rPr>
                              <w:t xml:space="preserve"> </w:t>
                            </w:r>
                            <w:r>
                              <w:rPr>
                                <w:color w:val="2C3747"/>
                              </w:rPr>
                              <w:t>is</w:t>
                            </w:r>
                            <w:r>
                              <w:rPr>
                                <w:color w:val="2C3747"/>
                                <w:spacing w:val="-4"/>
                              </w:rPr>
                              <w:t xml:space="preserve"> </w:t>
                            </w:r>
                            <w:r>
                              <w:rPr>
                                <w:color w:val="2C3747"/>
                              </w:rPr>
                              <w:t>used</w:t>
                            </w:r>
                            <w:r>
                              <w:rPr>
                                <w:color w:val="2C3747"/>
                                <w:spacing w:val="-3"/>
                              </w:rPr>
                              <w:t xml:space="preserve"> </w:t>
                            </w:r>
                            <w:r>
                              <w:rPr>
                                <w:color w:val="2C3747"/>
                              </w:rPr>
                              <w:t>because</w:t>
                            </w:r>
                            <w:r>
                              <w:rPr>
                                <w:color w:val="2C3747"/>
                                <w:spacing w:val="-5"/>
                              </w:rPr>
                              <w:t xml:space="preserve"> </w:t>
                            </w:r>
                            <w:r>
                              <w:rPr>
                                <w:color w:val="2C3747"/>
                              </w:rPr>
                              <w:t>it</w:t>
                            </w:r>
                            <w:r>
                              <w:rPr>
                                <w:color w:val="2C3747"/>
                                <w:spacing w:val="-2"/>
                              </w:rPr>
                              <w:t xml:space="preserve"> </w:t>
                            </w:r>
                            <w:r>
                              <w:rPr>
                                <w:color w:val="2C3747"/>
                              </w:rPr>
                              <w:t>lets students send requests, view status codes, inspect headers, read JSON responses and test API behavior without writing a full app first.</w:t>
                            </w:r>
                          </w:p>
                        </w:txbxContent>
                      </wps:txbx>
                      <wps:bodyPr wrap="square" lIns="0" tIns="0" rIns="0" bIns="0" rtlCol="0">
                        <a:noAutofit/>
                      </wps:bodyPr>
                    </wps:wsp>
                  </a:graphicData>
                </a:graphic>
              </wp:anchor>
            </w:drawing>
          </mc:Choice>
          <mc:Fallback>
            <w:pict>
              <v:shape id="Textbox 15" o:spid="_x0000_s1026" o:spt="202" type="#_x0000_t202" style="position:absolute;left:0pt;margin-left:41.45pt;margin-top:23.05pt;height:100pt;width:513.25pt;mso-position-horizontal-relative:page;mso-wrap-distance-bottom:0pt;mso-wrap-distance-top:0pt;z-index:-251646976;mso-width-relative:page;mso-height-relative:page;" fillcolor="#F4F7FA" filled="t" stroked="t" coordsize="21600,21600" o:gfxdata="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IovvNgAAAAKAQAADwAAAAAAAAABACAAAAAiAAAAZHJzL2Rvd25yZXYueG1sUEsBAhQA&#10;FAAAAAgAh07iQMqQKQjyAQAADgQAAA4AAAAAAAAAAQAgAAAAJwEAAGRycy9lMm9Eb2MueG1sUEsF&#10;BgAAAAAGAAYAWQEAAIsFAAAAAA==&#10;">
                <v:fill on="t" focussize="0,0"/>
                <v:stroke weight="0.72pt" color="#9CB5CC" joinstyle="round"/>
                <v:imagedata o:title=""/>
                <o:lock v:ext="edit" aspectratio="f"/>
                <v:textbox inset="0mm,0mm,0mm,0mm">
                  <w:txbxContent>
                    <w:p w14:paraId="356F7635">
                      <w:pPr>
                        <w:spacing w:before="0" w:line="241" w:lineRule="exact"/>
                        <w:ind w:left="114" w:right="0" w:firstLine="0"/>
                        <w:jc w:val="left"/>
                        <w:rPr>
                          <w:rFonts w:ascii="Arial"/>
                          <w:b/>
                          <w:color w:val="000000"/>
                          <w:sz w:val="21"/>
                        </w:rPr>
                      </w:pPr>
                      <w:r>
                        <w:rPr>
                          <w:rFonts w:ascii="Arial"/>
                          <w:b/>
                          <w:color w:val="133B57"/>
                          <w:spacing w:val="-2"/>
                          <w:sz w:val="21"/>
                        </w:rPr>
                        <w:t>Learn</w:t>
                      </w:r>
                    </w:p>
                    <w:p w14:paraId="48E937BB">
                      <w:pPr>
                        <w:pStyle w:val="7"/>
                        <w:spacing w:before="36" w:line="276" w:lineRule="auto"/>
                        <w:ind w:left="114" w:right="197"/>
                        <w:rPr>
                          <w:color w:val="000000"/>
                        </w:rPr>
                      </w:pPr>
                      <w:r>
                        <w:rPr>
                          <w:color w:val="2C3747"/>
                        </w:rPr>
                        <w:t>REST API means Representational State Transfer</w:t>
                      </w:r>
                      <w:r>
                        <w:rPr>
                          <w:color w:val="2C3747"/>
                          <w:spacing w:val="-1"/>
                        </w:rPr>
                        <w:t xml:space="preserve"> </w:t>
                      </w:r>
                      <w:r>
                        <w:rPr>
                          <w:color w:val="2C3747"/>
                        </w:rPr>
                        <w:t>Application Programming Interface. For beginners, think of it as a controlled</w:t>
                      </w:r>
                      <w:r>
                        <w:rPr>
                          <w:color w:val="2C3747"/>
                          <w:spacing w:val="-7"/>
                        </w:rPr>
                        <w:t xml:space="preserve"> </w:t>
                      </w:r>
                      <w:r>
                        <w:rPr>
                          <w:color w:val="2C3747"/>
                        </w:rPr>
                        <w:t>doorway</w:t>
                      </w:r>
                      <w:r>
                        <w:rPr>
                          <w:color w:val="2C3747"/>
                          <w:spacing w:val="-1"/>
                        </w:rPr>
                        <w:t xml:space="preserve"> </w:t>
                      </w:r>
                      <w:r>
                        <w:rPr>
                          <w:color w:val="2C3747"/>
                        </w:rPr>
                        <w:t>through</w:t>
                      </w:r>
                      <w:r>
                        <w:rPr>
                          <w:color w:val="2C3747"/>
                          <w:spacing w:val="-5"/>
                        </w:rPr>
                        <w:t xml:space="preserve"> </w:t>
                      </w:r>
                      <w:r>
                        <w:rPr>
                          <w:color w:val="2C3747"/>
                        </w:rPr>
                        <w:t>which</w:t>
                      </w:r>
                      <w:r>
                        <w:rPr>
                          <w:color w:val="2C3747"/>
                          <w:spacing w:val="-5"/>
                        </w:rPr>
                        <w:t xml:space="preserve"> </w:t>
                      </w:r>
                      <w:r>
                        <w:rPr>
                          <w:color w:val="2C3747"/>
                        </w:rPr>
                        <w:t>a</w:t>
                      </w:r>
                      <w:r>
                        <w:rPr>
                          <w:color w:val="2C3747"/>
                          <w:spacing w:val="-5"/>
                        </w:rPr>
                        <w:t xml:space="preserve"> </w:t>
                      </w:r>
                      <w:r>
                        <w:rPr>
                          <w:color w:val="2C3747"/>
                        </w:rPr>
                        <w:t>client</w:t>
                      </w:r>
                      <w:r>
                        <w:rPr>
                          <w:color w:val="2C3747"/>
                          <w:spacing w:val="-5"/>
                        </w:rPr>
                        <w:t xml:space="preserve"> </w:t>
                      </w:r>
                      <w:r>
                        <w:rPr>
                          <w:color w:val="2C3747"/>
                        </w:rPr>
                        <w:t>app</w:t>
                      </w:r>
                      <w:r>
                        <w:rPr>
                          <w:color w:val="2C3747"/>
                          <w:spacing w:val="-5"/>
                        </w:rPr>
                        <w:t xml:space="preserve"> </w:t>
                      </w:r>
                      <w:r>
                        <w:rPr>
                          <w:color w:val="2C3747"/>
                        </w:rPr>
                        <w:t>asks</w:t>
                      </w:r>
                      <w:r>
                        <w:rPr>
                          <w:color w:val="2C3747"/>
                          <w:spacing w:val="-6"/>
                        </w:rPr>
                        <w:t xml:space="preserve"> </w:t>
                      </w:r>
                      <w:r>
                        <w:rPr>
                          <w:color w:val="2C3747"/>
                        </w:rPr>
                        <w:t>a</w:t>
                      </w:r>
                      <w:r>
                        <w:rPr>
                          <w:color w:val="2C3747"/>
                          <w:spacing w:val="-5"/>
                        </w:rPr>
                        <w:t xml:space="preserve"> </w:t>
                      </w:r>
                      <w:r>
                        <w:rPr>
                          <w:color w:val="2C3747"/>
                        </w:rPr>
                        <w:t>cloud</w:t>
                      </w:r>
                      <w:r>
                        <w:rPr>
                          <w:color w:val="2C3747"/>
                          <w:spacing w:val="-5"/>
                        </w:rPr>
                        <w:t xml:space="preserve"> </w:t>
                      </w:r>
                      <w:r>
                        <w:rPr>
                          <w:color w:val="2C3747"/>
                        </w:rPr>
                        <w:t>service</w:t>
                      </w:r>
                      <w:r>
                        <w:rPr>
                          <w:color w:val="2C3747"/>
                          <w:spacing w:val="-5"/>
                        </w:rPr>
                        <w:t xml:space="preserve"> </w:t>
                      </w:r>
                      <w:r>
                        <w:rPr>
                          <w:color w:val="2C3747"/>
                        </w:rPr>
                        <w:t>for</w:t>
                      </w:r>
                      <w:r>
                        <w:rPr>
                          <w:color w:val="2C3747"/>
                          <w:spacing w:val="-6"/>
                        </w:rPr>
                        <w:t xml:space="preserve"> </w:t>
                      </w:r>
                      <w:r>
                        <w:rPr>
                          <w:color w:val="2C3747"/>
                        </w:rPr>
                        <w:t>data</w:t>
                      </w:r>
                      <w:r>
                        <w:rPr>
                          <w:color w:val="2C3747"/>
                          <w:spacing w:val="-3"/>
                        </w:rPr>
                        <w:t xml:space="preserve"> </w:t>
                      </w:r>
                      <w:r>
                        <w:rPr>
                          <w:color w:val="2C3747"/>
                        </w:rPr>
                        <w:t>or</w:t>
                      </w:r>
                      <w:r>
                        <w:rPr>
                          <w:color w:val="2C3747"/>
                          <w:spacing w:val="-6"/>
                        </w:rPr>
                        <w:t xml:space="preserve"> </w:t>
                      </w:r>
                      <w:r>
                        <w:rPr>
                          <w:color w:val="2C3747"/>
                        </w:rPr>
                        <w:t>sends</w:t>
                      </w:r>
                      <w:r>
                        <w:rPr>
                          <w:color w:val="2C3747"/>
                          <w:spacing w:val="-4"/>
                        </w:rPr>
                        <w:t xml:space="preserve"> </w:t>
                      </w:r>
                      <w:r>
                        <w:rPr>
                          <w:color w:val="2C3747"/>
                        </w:rPr>
                        <w:t>data</w:t>
                      </w:r>
                      <w:r>
                        <w:rPr>
                          <w:color w:val="2C3747"/>
                          <w:spacing w:val="-5"/>
                        </w:rPr>
                        <w:t xml:space="preserve"> </w:t>
                      </w:r>
                      <w:r>
                        <w:rPr>
                          <w:color w:val="2C3747"/>
                        </w:rPr>
                        <w:t>to</w:t>
                      </w:r>
                      <w:r>
                        <w:rPr>
                          <w:color w:val="2C3747"/>
                          <w:spacing w:val="-5"/>
                        </w:rPr>
                        <w:t xml:space="preserve"> </w:t>
                      </w:r>
                      <w:r>
                        <w:rPr>
                          <w:color w:val="2C3747"/>
                        </w:rPr>
                        <w:t>be</w:t>
                      </w:r>
                      <w:r>
                        <w:rPr>
                          <w:color w:val="2C3747"/>
                          <w:spacing w:val="-3"/>
                        </w:rPr>
                        <w:t xml:space="preserve"> </w:t>
                      </w:r>
                      <w:r>
                        <w:rPr>
                          <w:color w:val="2C3747"/>
                        </w:rPr>
                        <w:t>processed.</w:t>
                      </w:r>
                      <w:r>
                        <w:rPr>
                          <w:color w:val="2C3747"/>
                          <w:spacing w:val="-5"/>
                        </w:rPr>
                        <w:t xml:space="preserve"> </w:t>
                      </w:r>
                      <w:r>
                        <w:rPr>
                          <w:color w:val="2C3747"/>
                        </w:rPr>
                        <w:t>A</w:t>
                      </w:r>
                      <w:r>
                        <w:rPr>
                          <w:color w:val="2C3747"/>
                          <w:spacing w:val="-4"/>
                        </w:rPr>
                        <w:t xml:space="preserve"> </w:t>
                      </w:r>
                      <w:r>
                        <w:rPr>
                          <w:color w:val="2C3747"/>
                        </w:rPr>
                        <w:t>browser or mobile app sends a request to an API endpoint. The API validates the request, applies business logic, communicates</w:t>
                      </w:r>
                      <w:r>
                        <w:rPr>
                          <w:color w:val="2C3747"/>
                          <w:spacing w:val="-4"/>
                        </w:rPr>
                        <w:t xml:space="preserve"> </w:t>
                      </w:r>
                      <w:r>
                        <w:rPr>
                          <w:color w:val="2C3747"/>
                        </w:rPr>
                        <w:t>with</w:t>
                      </w:r>
                      <w:r>
                        <w:rPr>
                          <w:color w:val="2C3747"/>
                          <w:spacing w:val="-3"/>
                        </w:rPr>
                        <w:t xml:space="preserve"> </w:t>
                      </w:r>
                      <w:r>
                        <w:rPr>
                          <w:color w:val="2C3747"/>
                        </w:rPr>
                        <w:t>storage</w:t>
                      </w:r>
                      <w:r>
                        <w:rPr>
                          <w:color w:val="2C3747"/>
                          <w:spacing w:val="-3"/>
                        </w:rPr>
                        <w:t xml:space="preserve"> </w:t>
                      </w:r>
                      <w:r>
                        <w:rPr>
                          <w:color w:val="2C3747"/>
                        </w:rPr>
                        <w:t>or</w:t>
                      </w:r>
                      <w:r>
                        <w:rPr>
                          <w:color w:val="2C3747"/>
                          <w:spacing w:val="-1"/>
                        </w:rPr>
                        <w:t xml:space="preserve"> </w:t>
                      </w:r>
                      <w:r>
                        <w:rPr>
                          <w:color w:val="2C3747"/>
                        </w:rPr>
                        <w:t>database</w:t>
                      </w:r>
                      <w:r>
                        <w:rPr>
                          <w:color w:val="2C3747"/>
                          <w:spacing w:val="-5"/>
                        </w:rPr>
                        <w:t xml:space="preserve"> </w:t>
                      </w:r>
                      <w:r>
                        <w:rPr>
                          <w:color w:val="2C3747"/>
                        </w:rPr>
                        <w:t>services,</w:t>
                      </w:r>
                      <w:r>
                        <w:rPr>
                          <w:color w:val="2C3747"/>
                          <w:spacing w:val="-2"/>
                        </w:rPr>
                        <w:t xml:space="preserve"> </w:t>
                      </w:r>
                      <w:r>
                        <w:rPr>
                          <w:color w:val="2C3747"/>
                        </w:rPr>
                        <w:t>and</w:t>
                      </w:r>
                      <w:r>
                        <w:rPr>
                          <w:color w:val="2C3747"/>
                          <w:spacing w:val="-3"/>
                        </w:rPr>
                        <w:t xml:space="preserve"> </w:t>
                      </w:r>
                      <w:r>
                        <w:rPr>
                          <w:color w:val="2C3747"/>
                        </w:rPr>
                        <w:t>returns</w:t>
                      </w:r>
                      <w:r>
                        <w:rPr>
                          <w:color w:val="2C3747"/>
                          <w:spacing w:val="-1"/>
                        </w:rPr>
                        <w:t xml:space="preserve"> </w:t>
                      </w:r>
                      <w:r>
                        <w:rPr>
                          <w:color w:val="2C3747"/>
                        </w:rPr>
                        <w:t>a</w:t>
                      </w:r>
                      <w:r>
                        <w:rPr>
                          <w:color w:val="2C3747"/>
                          <w:spacing w:val="-3"/>
                        </w:rPr>
                        <w:t xml:space="preserve"> </w:t>
                      </w:r>
                      <w:r>
                        <w:rPr>
                          <w:color w:val="2C3747"/>
                        </w:rPr>
                        <w:t>structured</w:t>
                      </w:r>
                      <w:r>
                        <w:rPr>
                          <w:color w:val="2C3747"/>
                          <w:spacing w:val="-3"/>
                        </w:rPr>
                        <w:t xml:space="preserve"> </w:t>
                      </w:r>
                      <w:r>
                        <w:rPr>
                          <w:color w:val="2C3747"/>
                        </w:rPr>
                        <w:t>response.</w:t>
                      </w:r>
                      <w:r>
                        <w:rPr>
                          <w:color w:val="2C3747"/>
                          <w:spacing w:val="-2"/>
                        </w:rPr>
                        <w:t xml:space="preserve"> </w:t>
                      </w:r>
                      <w:r>
                        <w:rPr>
                          <w:color w:val="2C3747"/>
                        </w:rPr>
                        <w:t>Postman</w:t>
                      </w:r>
                      <w:r>
                        <w:rPr>
                          <w:color w:val="2C3747"/>
                          <w:spacing w:val="-3"/>
                        </w:rPr>
                        <w:t xml:space="preserve"> </w:t>
                      </w:r>
                      <w:r>
                        <w:rPr>
                          <w:color w:val="2C3747"/>
                        </w:rPr>
                        <w:t>is</w:t>
                      </w:r>
                      <w:r>
                        <w:rPr>
                          <w:color w:val="2C3747"/>
                          <w:spacing w:val="-4"/>
                        </w:rPr>
                        <w:t xml:space="preserve"> </w:t>
                      </w:r>
                      <w:r>
                        <w:rPr>
                          <w:color w:val="2C3747"/>
                        </w:rPr>
                        <w:t>used</w:t>
                      </w:r>
                      <w:r>
                        <w:rPr>
                          <w:color w:val="2C3747"/>
                          <w:spacing w:val="-3"/>
                        </w:rPr>
                        <w:t xml:space="preserve"> </w:t>
                      </w:r>
                      <w:r>
                        <w:rPr>
                          <w:color w:val="2C3747"/>
                        </w:rPr>
                        <w:t>because</w:t>
                      </w:r>
                      <w:r>
                        <w:rPr>
                          <w:color w:val="2C3747"/>
                          <w:spacing w:val="-5"/>
                        </w:rPr>
                        <w:t xml:space="preserve"> </w:t>
                      </w:r>
                      <w:r>
                        <w:rPr>
                          <w:color w:val="2C3747"/>
                        </w:rPr>
                        <w:t>it</w:t>
                      </w:r>
                      <w:r>
                        <w:rPr>
                          <w:color w:val="2C3747"/>
                          <w:spacing w:val="-2"/>
                        </w:rPr>
                        <w:t xml:space="preserve"> </w:t>
                      </w:r>
                      <w:r>
                        <w:rPr>
                          <w:color w:val="2C3747"/>
                        </w:rPr>
                        <w:t>lets students send requests, view status codes, inspect headers, read JSON responses and test API behavior without writing a full app first.</w:t>
                      </w:r>
                    </w:p>
                  </w:txbxContent>
                </v:textbox>
                <w10:wrap type="topAndBottom"/>
              </v:shape>
            </w:pict>
          </mc:Fallback>
        </mc:AlternateContent>
      </w:r>
    </w:p>
    <w:p w14:paraId="21DD092C">
      <w:pPr>
        <w:pStyle w:val="7"/>
        <w:spacing w:before="144"/>
        <w:rPr>
          <w:rFonts w:ascii="Calibri"/>
          <w:b/>
          <w:sz w:val="26"/>
        </w:rPr>
      </w:pPr>
    </w:p>
    <w:p w14:paraId="76A1A869">
      <w:pPr>
        <w:pStyle w:val="3"/>
      </w:pPr>
      <w:r>
        <w:rPr>
          <w:color w:val="2A6BAF"/>
          <w:spacing w:val="-5"/>
        </w:rPr>
        <w:t>Do</w:t>
      </w:r>
    </w:p>
    <w:p w14:paraId="55114482">
      <w:pPr>
        <w:pStyle w:val="12"/>
        <w:numPr>
          <w:ilvl w:val="0"/>
          <w:numId w:val="2"/>
        </w:numPr>
        <w:tabs>
          <w:tab w:val="left" w:pos="621"/>
        </w:tabs>
        <w:spacing w:before="1" w:after="0" w:line="276" w:lineRule="auto"/>
        <w:ind w:left="454" w:right="1294" w:firstLine="0"/>
        <w:jc w:val="left"/>
        <w:rPr>
          <w:sz w:val="19"/>
        </w:rPr>
      </w:pPr>
      <w:r>
        <w:rPr>
          <w:color w:val="2C3747"/>
          <w:sz w:val="19"/>
        </w:rPr>
        <w:t>Open</w:t>
      </w:r>
      <w:r>
        <w:rPr>
          <w:color w:val="2C3747"/>
          <w:spacing w:val="-5"/>
          <w:sz w:val="19"/>
        </w:rPr>
        <w:t xml:space="preserve"> </w:t>
      </w:r>
      <w:r>
        <w:fldChar w:fldCharType="begin"/>
      </w:r>
      <w:r>
        <w:instrText xml:space="preserve"> HYPERLINK "https://www.postman.com/" \h </w:instrText>
      </w:r>
      <w:r>
        <w:fldChar w:fldCharType="separate"/>
      </w:r>
      <w:r>
        <w:rPr>
          <w:color w:val="2C3747"/>
          <w:sz w:val="19"/>
        </w:rPr>
        <w:t>https://www.postman.com/</w:t>
      </w:r>
      <w:r>
        <w:rPr>
          <w:color w:val="2C3747"/>
          <w:sz w:val="19"/>
        </w:rPr>
        <w:fldChar w:fldCharType="end"/>
      </w:r>
      <w:r>
        <w:rPr>
          <w:color w:val="2C3747"/>
          <w:spacing w:val="-5"/>
          <w:sz w:val="19"/>
        </w:rPr>
        <w:t xml:space="preserve"> </w:t>
      </w:r>
      <w:r>
        <w:rPr>
          <w:color w:val="2C3747"/>
          <w:sz w:val="19"/>
        </w:rPr>
        <w:t>or</w:t>
      </w:r>
      <w:r>
        <w:rPr>
          <w:color w:val="2C3747"/>
          <w:spacing w:val="-6"/>
          <w:sz w:val="19"/>
        </w:rPr>
        <w:t xml:space="preserve"> </w:t>
      </w:r>
      <w:r>
        <w:rPr>
          <w:color w:val="2C3747"/>
          <w:sz w:val="19"/>
        </w:rPr>
        <w:t>the</w:t>
      </w:r>
      <w:r>
        <w:rPr>
          <w:color w:val="2C3747"/>
          <w:spacing w:val="-5"/>
          <w:sz w:val="19"/>
        </w:rPr>
        <w:t xml:space="preserve"> </w:t>
      </w:r>
      <w:r>
        <w:rPr>
          <w:color w:val="2C3747"/>
          <w:sz w:val="19"/>
        </w:rPr>
        <w:t>Postman</w:t>
      </w:r>
      <w:r>
        <w:rPr>
          <w:color w:val="2C3747"/>
          <w:spacing w:val="-4"/>
          <w:sz w:val="19"/>
        </w:rPr>
        <w:t xml:space="preserve"> </w:t>
      </w:r>
      <w:r>
        <w:rPr>
          <w:color w:val="2C3747"/>
          <w:sz w:val="19"/>
        </w:rPr>
        <w:t>desktop</w:t>
      </w:r>
      <w:r>
        <w:rPr>
          <w:color w:val="2C3747"/>
          <w:spacing w:val="-7"/>
          <w:sz w:val="19"/>
        </w:rPr>
        <w:t xml:space="preserve"> </w:t>
      </w:r>
      <w:r>
        <w:rPr>
          <w:color w:val="2C3747"/>
          <w:sz w:val="19"/>
        </w:rPr>
        <w:t>application.</w:t>
      </w:r>
      <w:r>
        <w:rPr>
          <w:color w:val="2C3747"/>
          <w:spacing w:val="-7"/>
          <w:sz w:val="19"/>
        </w:rPr>
        <w:t xml:space="preserve"> </w:t>
      </w:r>
      <w:r>
        <w:rPr>
          <w:color w:val="2C3747"/>
          <w:sz w:val="19"/>
        </w:rPr>
        <w:t>Sign</w:t>
      </w:r>
      <w:r>
        <w:rPr>
          <w:color w:val="2C3747"/>
          <w:spacing w:val="-7"/>
          <w:sz w:val="19"/>
        </w:rPr>
        <w:t xml:space="preserve"> </w:t>
      </w:r>
      <w:r>
        <w:rPr>
          <w:color w:val="2C3747"/>
          <w:sz w:val="19"/>
        </w:rPr>
        <w:t>in</w:t>
      </w:r>
      <w:r>
        <w:rPr>
          <w:color w:val="2C3747"/>
          <w:spacing w:val="-5"/>
          <w:sz w:val="19"/>
        </w:rPr>
        <w:t xml:space="preserve"> </w:t>
      </w:r>
      <w:r>
        <w:rPr>
          <w:color w:val="2C3747"/>
          <w:sz w:val="19"/>
        </w:rPr>
        <w:t>or</w:t>
      </w:r>
      <w:r>
        <w:rPr>
          <w:color w:val="2C3747"/>
          <w:spacing w:val="-6"/>
          <w:sz w:val="19"/>
        </w:rPr>
        <w:t xml:space="preserve"> </w:t>
      </w:r>
      <w:r>
        <w:rPr>
          <w:color w:val="2C3747"/>
          <w:sz w:val="19"/>
        </w:rPr>
        <w:t>create</w:t>
      </w:r>
      <w:r>
        <w:rPr>
          <w:color w:val="2C3747"/>
          <w:spacing w:val="-5"/>
          <w:sz w:val="19"/>
        </w:rPr>
        <w:t xml:space="preserve"> </w:t>
      </w:r>
      <w:r>
        <w:rPr>
          <w:color w:val="2C3747"/>
          <w:sz w:val="19"/>
        </w:rPr>
        <w:t>a</w:t>
      </w:r>
      <w:r>
        <w:rPr>
          <w:color w:val="2C3747"/>
          <w:spacing w:val="-7"/>
          <w:sz w:val="19"/>
        </w:rPr>
        <w:t xml:space="preserve"> </w:t>
      </w:r>
      <w:r>
        <w:rPr>
          <w:color w:val="2C3747"/>
          <w:sz w:val="19"/>
        </w:rPr>
        <w:t>free</w:t>
      </w:r>
      <w:r>
        <w:rPr>
          <w:color w:val="2C3747"/>
          <w:spacing w:val="-5"/>
          <w:sz w:val="19"/>
        </w:rPr>
        <w:t xml:space="preserve"> </w:t>
      </w:r>
      <w:r>
        <w:rPr>
          <w:color w:val="2C3747"/>
          <w:sz w:val="19"/>
        </w:rPr>
        <w:t>account</w:t>
      </w:r>
      <w:r>
        <w:rPr>
          <w:color w:val="2C3747"/>
          <w:spacing w:val="-5"/>
          <w:sz w:val="19"/>
        </w:rPr>
        <w:t xml:space="preserve"> </w:t>
      </w:r>
      <w:r>
        <w:rPr>
          <w:color w:val="2C3747"/>
          <w:sz w:val="19"/>
        </w:rPr>
        <w:t>if</w:t>
      </w:r>
      <w:r>
        <w:rPr>
          <w:color w:val="2C3747"/>
          <w:spacing w:val="-7"/>
          <w:sz w:val="19"/>
        </w:rPr>
        <w:t xml:space="preserve"> </w:t>
      </w:r>
      <w:r>
        <w:rPr>
          <w:color w:val="2C3747"/>
          <w:sz w:val="19"/>
        </w:rPr>
        <w:t>Postman asks for one. After the workspace opens, create a personal workspace or use the default workspace. Create a collection named CSA15_CO3_AT1_API so the evidence is organized.</w:t>
      </w:r>
    </w:p>
    <w:p w14:paraId="7EC66C47">
      <w:pPr>
        <w:pStyle w:val="12"/>
        <w:numPr>
          <w:ilvl w:val="0"/>
          <w:numId w:val="2"/>
        </w:numPr>
        <w:tabs>
          <w:tab w:val="left" w:pos="621"/>
        </w:tabs>
        <w:spacing w:before="199" w:after="0" w:line="276" w:lineRule="auto"/>
        <w:ind w:left="454" w:right="1069" w:firstLine="0"/>
        <w:jc w:val="both"/>
        <w:rPr>
          <w:sz w:val="19"/>
        </w:rPr>
      </w:pPr>
      <w:r>
        <w:rPr>
          <w:color w:val="2C3747"/>
          <w:sz w:val="19"/>
        </w:rPr>
        <w:t>Open</w:t>
      </w:r>
      <w:r>
        <w:rPr>
          <w:color w:val="2C3747"/>
          <w:spacing w:val="-6"/>
          <w:sz w:val="19"/>
        </w:rPr>
        <w:t xml:space="preserve"> </w:t>
      </w:r>
      <w:r>
        <w:rPr>
          <w:color w:val="2C3747"/>
          <w:sz w:val="19"/>
        </w:rPr>
        <w:t>a</w:t>
      </w:r>
      <w:r>
        <w:rPr>
          <w:color w:val="2C3747"/>
          <w:spacing w:val="-6"/>
          <w:sz w:val="19"/>
        </w:rPr>
        <w:t xml:space="preserve"> </w:t>
      </w:r>
      <w:r>
        <w:rPr>
          <w:color w:val="2C3747"/>
          <w:sz w:val="19"/>
        </w:rPr>
        <w:t>new</w:t>
      </w:r>
      <w:r>
        <w:rPr>
          <w:color w:val="2C3747"/>
          <w:spacing w:val="-6"/>
          <w:sz w:val="19"/>
        </w:rPr>
        <w:t xml:space="preserve"> </w:t>
      </w:r>
      <w:r>
        <w:rPr>
          <w:color w:val="2C3747"/>
          <w:sz w:val="19"/>
        </w:rPr>
        <w:t>request</w:t>
      </w:r>
      <w:r>
        <w:rPr>
          <w:color w:val="2C3747"/>
          <w:spacing w:val="-8"/>
          <w:sz w:val="19"/>
        </w:rPr>
        <w:t xml:space="preserve"> </w:t>
      </w:r>
      <w:r>
        <w:rPr>
          <w:color w:val="2C3747"/>
          <w:sz w:val="19"/>
        </w:rPr>
        <w:t>tab.</w:t>
      </w:r>
      <w:r>
        <w:rPr>
          <w:color w:val="2C3747"/>
          <w:spacing w:val="-6"/>
          <w:sz w:val="19"/>
        </w:rPr>
        <w:t xml:space="preserve"> </w:t>
      </w:r>
      <w:r>
        <w:rPr>
          <w:color w:val="2C3747"/>
          <w:sz w:val="19"/>
        </w:rPr>
        <w:t>Keep</w:t>
      </w:r>
      <w:r>
        <w:rPr>
          <w:color w:val="2C3747"/>
          <w:spacing w:val="-6"/>
          <w:sz w:val="19"/>
        </w:rPr>
        <w:t xml:space="preserve"> </w:t>
      </w:r>
      <w:r>
        <w:rPr>
          <w:color w:val="2C3747"/>
          <w:sz w:val="19"/>
        </w:rPr>
        <w:t>the</w:t>
      </w:r>
      <w:r>
        <w:rPr>
          <w:color w:val="2C3747"/>
          <w:spacing w:val="-6"/>
          <w:sz w:val="19"/>
        </w:rPr>
        <w:t xml:space="preserve"> </w:t>
      </w:r>
      <w:r>
        <w:rPr>
          <w:color w:val="2C3747"/>
          <w:sz w:val="19"/>
        </w:rPr>
        <w:t>method</w:t>
      </w:r>
      <w:r>
        <w:rPr>
          <w:color w:val="2C3747"/>
          <w:spacing w:val="-6"/>
          <w:sz w:val="19"/>
        </w:rPr>
        <w:t xml:space="preserve"> </w:t>
      </w:r>
      <w:r>
        <w:rPr>
          <w:color w:val="2C3747"/>
          <w:sz w:val="19"/>
        </w:rPr>
        <w:t>as</w:t>
      </w:r>
      <w:r>
        <w:rPr>
          <w:color w:val="2C3747"/>
          <w:spacing w:val="-5"/>
          <w:sz w:val="19"/>
        </w:rPr>
        <w:t xml:space="preserve"> </w:t>
      </w:r>
      <w:r>
        <w:rPr>
          <w:color w:val="2C3747"/>
          <w:sz w:val="19"/>
        </w:rPr>
        <w:t>GET.</w:t>
      </w:r>
      <w:r>
        <w:rPr>
          <w:color w:val="2C3747"/>
          <w:spacing w:val="-6"/>
          <w:sz w:val="19"/>
        </w:rPr>
        <w:t xml:space="preserve"> </w:t>
      </w:r>
      <w:r>
        <w:rPr>
          <w:color w:val="2C3747"/>
          <w:sz w:val="19"/>
        </w:rPr>
        <w:t>Enter</w:t>
      </w:r>
      <w:r>
        <w:rPr>
          <w:color w:val="2C3747"/>
          <w:spacing w:val="-7"/>
          <w:sz w:val="19"/>
        </w:rPr>
        <w:t xml:space="preserve"> </w:t>
      </w:r>
      <w:r>
        <w:fldChar w:fldCharType="begin"/>
      </w:r>
      <w:r>
        <w:instrText xml:space="preserve"> HYPERLINK "https://jsonplaceholder.typicode.com/users" \h </w:instrText>
      </w:r>
      <w:r>
        <w:fldChar w:fldCharType="separate"/>
      </w:r>
      <w:r>
        <w:rPr>
          <w:color w:val="2C3747"/>
          <w:sz w:val="19"/>
        </w:rPr>
        <w:t>https://jsonplaceholder.typicode.com/users</w:t>
      </w:r>
      <w:r>
        <w:rPr>
          <w:color w:val="2C3747"/>
          <w:sz w:val="19"/>
        </w:rPr>
        <w:fldChar w:fldCharType="end"/>
      </w:r>
      <w:r>
        <w:rPr>
          <w:color w:val="2C3747"/>
          <w:spacing w:val="-5"/>
          <w:sz w:val="19"/>
        </w:rPr>
        <w:t xml:space="preserve"> </w:t>
      </w:r>
      <w:r>
        <w:rPr>
          <w:color w:val="2C3747"/>
          <w:sz w:val="19"/>
        </w:rPr>
        <w:t>in</w:t>
      </w:r>
      <w:r>
        <w:rPr>
          <w:color w:val="2C3747"/>
          <w:spacing w:val="-8"/>
          <w:sz w:val="19"/>
        </w:rPr>
        <w:t xml:space="preserve"> </w:t>
      </w:r>
      <w:r>
        <w:rPr>
          <w:color w:val="2C3747"/>
          <w:sz w:val="19"/>
        </w:rPr>
        <w:t>the</w:t>
      </w:r>
      <w:r>
        <w:rPr>
          <w:color w:val="2C3747"/>
          <w:spacing w:val="-6"/>
          <w:sz w:val="19"/>
        </w:rPr>
        <w:t xml:space="preserve"> </w:t>
      </w:r>
      <w:r>
        <w:rPr>
          <w:color w:val="2C3747"/>
          <w:sz w:val="19"/>
        </w:rPr>
        <w:t>request URL</w:t>
      </w:r>
      <w:r>
        <w:rPr>
          <w:color w:val="2C3747"/>
          <w:spacing w:val="-1"/>
          <w:sz w:val="19"/>
        </w:rPr>
        <w:t xml:space="preserve"> </w:t>
      </w:r>
      <w:r>
        <w:rPr>
          <w:color w:val="2C3747"/>
          <w:sz w:val="19"/>
        </w:rPr>
        <w:t>field</w:t>
      </w:r>
      <w:r>
        <w:rPr>
          <w:color w:val="2C3747"/>
          <w:spacing w:val="-3"/>
          <w:sz w:val="19"/>
        </w:rPr>
        <w:t xml:space="preserve"> </w:t>
      </w:r>
      <w:r>
        <w:rPr>
          <w:color w:val="2C3747"/>
          <w:sz w:val="19"/>
        </w:rPr>
        <w:t>and send</w:t>
      </w:r>
      <w:r>
        <w:rPr>
          <w:color w:val="2C3747"/>
          <w:spacing w:val="-3"/>
          <w:sz w:val="19"/>
        </w:rPr>
        <w:t xml:space="preserve"> </w:t>
      </w:r>
      <w:r>
        <w:rPr>
          <w:color w:val="2C3747"/>
          <w:sz w:val="19"/>
        </w:rPr>
        <w:t>the</w:t>
      </w:r>
      <w:r>
        <w:rPr>
          <w:color w:val="2C3747"/>
          <w:spacing w:val="-1"/>
          <w:sz w:val="19"/>
        </w:rPr>
        <w:t xml:space="preserve"> </w:t>
      </w:r>
      <w:r>
        <w:rPr>
          <w:color w:val="2C3747"/>
          <w:sz w:val="19"/>
        </w:rPr>
        <w:t>request. Look at the</w:t>
      </w:r>
      <w:r>
        <w:rPr>
          <w:color w:val="2C3747"/>
          <w:spacing w:val="-1"/>
          <w:sz w:val="19"/>
        </w:rPr>
        <w:t xml:space="preserve"> </w:t>
      </w:r>
      <w:r>
        <w:rPr>
          <w:color w:val="2C3747"/>
          <w:sz w:val="19"/>
        </w:rPr>
        <w:t>response</w:t>
      </w:r>
      <w:r>
        <w:rPr>
          <w:color w:val="2C3747"/>
          <w:spacing w:val="-1"/>
          <w:sz w:val="19"/>
        </w:rPr>
        <w:t xml:space="preserve"> </w:t>
      </w:r>
      <w:r>
        <w:rPr>
          <w:color w:val="2C3747"/>
          <w:sz w:val="19"/>
        </w:rPr>
        <w:t>area. The</w:t>
      </w:r>
      <w:r>
        <w:rPr>
          <w:color w:val="2C3747"/>
          <w:spacing w:val="-1"/>
          <w:sz w:val="19"/>
        </w:rPr>
        <w:t xml:space="preserve"> </w:t>
      </w:r>
      <w:r>
        <w:rPr>
          <w:color w:val="2C3747"/>
          <w:sz w:val="19"/>
        </w:rPr>
        <w:t>expected</w:t>
      </w:r>
      <w:r>
        <w:rPr>
          <w:color w:val="2C3747"/>
          <w:spacing w:val="-1"/>
          <w:sz w:val="19"/>
        </w:rPr>
        <w:t xml:space="preserve"> </w:t>
      </w:r>
      <w:r>
        <w:rPr>
          <w:color w:val="2C3747"/>
          <w:sz w:val="19"/>
        </w:rPr>
        <w:t>observation is</w:t>
      </w:r>
      <w:r>
        <w:rPr>
          <w:color w:val="2C3747"/>
          <w:spacing w:val="-2"/>
          <w:sz w:val="19"/>
        </w:rPr>
        <w:t xml:space="preserve"> </w:t>
      </w:r>
      <w:r>
        <w:rPr>
          <w:color w:val="2C3747"/>
          <w:sz w:val="19"/>
        </w:rPr>
        <w:t>a</w:t>
      </w:r>
      <w:r>
        <w:rPr>
          <w:color w:val="2C3747"/>
          <w:spacing w:val="-1"/>
          <w:sz w:val="19"/>
        </w:rPr>
        <w:t xml:space="preserve"> </w:t>
      </w:r>
      <w:r>
        <w:rPr>
          <w:color w:val="2C3747"/>
          <w:sz w:val="19"/>
        </w:rPr>
        <w:t>successful status</w:t>
      </w:r>
      <w:r>
        <w:rPr>
          <w:color w:val="2C3747"/>
          <w:spacing w:val="-2"/>
          <w:sz w:val="19"/>
        </w:rPr>
        <w:t xml:space="preserve"> </w:t>
      </w:r>
      <w:r>
        <w:rPr>
          <w:color w:val="2C3747"/>
          <w:sz w:val="19"/>
        </w:rPr>
        <w:t>such</w:t>
      </w:r>
      <w:r>
        <w:rPr>
          <w:color w:val="2C3747"/>
          <w:spacing w:val="-3"/>
          <w:sz w:val="19"/>
        </w:rPr>
        <w:t xml:space="preserve"> </w:t>
      </w:r>
      <w:r>
        <w:rPr>
          <w:color w:val="2C3747"/>
          <w:sz w:val="19"/>
        </w:rPr>
        <w:t>as 200 OK and a JSON response containing user-like records.</w:t>
      </w:r>
    </w:p>
    <w:p w14:paraId="25B341F9">
      <w:pPr>
        <w:pStyle w:val="12"/>
        <w:numPr>
          <w:ilvl w:val="0"/>
          <w:numId w:val="2"/>
        </w:numPr>
        <w:tabs>
          <w:tab w:val="left" w:pos="621"/>
        </w:tabs>
        <w:spacing w:before="202" w:after="0" w:line="273" w:lineRule="auto"/>
        <w:ind w:left="454" w:right="994" w:firstLine="0"/>
        <w:jc w:val="both"/>
        <w:rPr>
          <w:sz w:val="19"/>
        </w:rPr>
      </w:pPr>
      <w:r>
        <w:rPr>
          <w:color w:val="2C3747"/>
          <w:sz w:val="19"/>
        </w:rPr>
        <w:t>Read</w:t>
      </w:r>
      <w:r>
        <w:rPr>
          <w:color w:val="2C3747"/>
          <w:spacing w:val="-5"/>
          <w:sz w:val="19"/>
        </w:rPr>
        <w:t xml:space="preserve"> </w:t>
      </w:r>
      <w:r>
        <w:rPr>
          <w:color w:val="2C3747"/>
          <w:sz w:val="19"/>
        </w:rPr>
        <w:t>one</w:t>
      </w:r>
      <w:r>
        <w:rPr>
          <w:color w:val="2C3747"/>
          <w:spacing w:val="-7"/>
          <w:sz w:val="19"/>
        </w:rPr>
        <w:t xml:space="preserve"> </w:t>
      </w:r>
      <w:r>
        <w:rPr>
          <w:color w:val="2C3747"/>
          <w:sz w:val="19"/>
        </w:rPr>
        <w:t>object</w:t>
      </w:r>
      <w:r>
        <w:rPr>
          <w:color w:val="2C3747"/>
          <w:spacing w:val="-5"/>
          <w:sz w:val="19"/>
        </w:rPr>
        <w:t xml:space="preserve"> </w:t>
      </w:r>
      <w:r>
        <w:rPr>
          <w:color w:val="2C3747"/>
          <w:sz w:val="19"/>
        </w:rPr>
        <w:t>from</w:t>
      </w:r>
      <w:r>
        <w:rPr>
          <w:color w:val="2C3747"/>
          <w:spacing w:val="-5"/>
          <w:sz w:val="19"/>
        </w:rPr>
        <w:t xml:space="preserve"> </w:t>
      </w:r>
      <w:r>
        <w:rPr>
          <w:color w:val="2C3747"/>
          <w:sz w:val="19"/>
        </w:rPr>
        <w:t>the</w:t>
      </w:r>
      <w:r>
        <w:rPr>
          <w:color w:val="2C3747"/>
          <w:spacing w:val="-5"/>
          <w:sz w:val="19"/>
        </w:rPr>
        <w:t xml:space="preserve"> </w:t>
      </w:r>
      <w:r>
        <w:rPr>
          <w:color w:val="2C3747"/>
          <w:sz w:val="19"/>
        </w:rPr>
        <w:t>JSON</w:t>
      </w:r>
      <w:r>
        <w:rPr>
          <w:color w:val="2C3747"/>
          <w:spacing w:val="-5"/>
          <w:sz w:val="19"/>
        </w:rPr>
        <w:t xml:space="preserve"> </w:t>
      </w:r>
      <w:r>
        <w:rPr>
          <w:color w:val="2C3747"/>
          <w:sz w:val="19"/>
        </w:rPr>
        <w:t>response.</w:t>
      </w:r>
      <w:r>
        <w:rPr>
          <w:color w:val="2C3747"/>
          <w:spacing w:val="-5"/>
          <w:sz w:val="19"/>
        </w:rPr>
        <w:t xml:space="preserve"> </w:t>
      </w:r>
      <w:r>
        <w:rPr>
          <w:color w:val="2C3747"/>
          <w:sz w:val="19"/>
        </w:rPr>
        <w:t>Identify</w:t>
      </w:r>
      <w:r>
        <w:rPr>
          <w:color w:val="2C3747"/>
          <w:spacing w:val="-9"/>
          <w:sz w:val="19"/>
        </w:rPr>
        <w:t xml:space="preserve"> </w:t>
      </w:r>
      <w:r>
        <w:rPr>
          <w:color w:val="2C3747"/>
          <w:sz w:val="19"/>
        </w:rPr>
        <w:t>fields</w:t>
      </w:r>
      <w:r>
        <w:rPr>
          <w:color w:val="2C3747"/>
          <w:spacing w:val="-6"/>
          <w:sz w:val="19"/>
        </w:rPr>
        <w:t xml:space="preserve"> </w:t>
      </w:r>
      <w:r>
        <w:rPr>
          <w:color w:val="2C3747"/>
          <w:sz w:val="19"/>
        </w:rPr>
        <w:t>such</w:t>
      </w:r>
      <w:r>
        <w:rPr>
          <w:color w:val="2C3747"/>
          <w:spacing w:val="-7"/>
          <w:sz w:val="19"/>
        </w:rPr>
        <w:t xml:space="preserve"> </w:t>
      </w:r>
      <w:r>
        <w:rPr>
          <w:color w:val="2C3747"/>
          <w:sz w:val="19"/>
        </w:rPr>
        <w:t>as</w:t>
      </w:r>
      <w:r>
        <w:rPr>
          <w:color w:val="2C3747"/>
          <w:spacing w:val="-6"/>
          <w:sz w:val="19"/>
        </w:rPr>
        <w:t xml:space="preserve"> </w:t>
      </w:r>
      <w:r>
        <w:rPr>
          <w:color w:val="2C3747"/>
          <w:sz w:val="19"/>
        </w:rPr>
        <w:t>id,</w:t>
      </w:r>
      <w:r>
        <w:rPr>
          <w:color w:val="2C3747"/>
          <w:spacing w:val="-7"/>
          <w:sz w:val="19"/>
        </w:rPr>
        <w:t xml:space="preserve"> </w:t>
      </w:r>
      <w:r>
        <w:rPr>
          <w:color w:val="2C3747"/>
          <w:sz w:val="19"/>
        </w:rPr>
        <w:t>name,</w:t>
      </w:r>
      <w:r>
        <w:rPr>
          <w:color w:val="2C3747"/>
          <w:spacing w:val="-5"/>
          <w:sz w:val="19"/>
        </w:rPr>
        <w:t xml:space="preserve"> </w:t>
      </w:r>
      <w:r>
        <w:rPr>
          <w:color w:val="2C3747"/>
          <w:sz w:val="19"/>
        </w:rPr>
        <w:t>username,</w:t>
      </w:r>
      <w:r>
        <w:rPr>
          <w:color w:val="2C3747"/>
          <w:spacing w:val="-5"/>
          <w:sz w:val="19"/>
        </w:rPr>
        <w:t xml:space="preserve"> </w:t>
      </w:r>
      <w:r>
        <w:rPr>
          <w:color w:val="2C3747"/>
          <w:sz w:val="19"/>
        </w:rPr>
        <w:t>email,</w:t>
      </w:r>
      <w:r>
        <w:rPr>
          <w:color w:val="2C3747"/>
          <w:spacing w:val="-7"/>
          <w:sz w:val="19"/>
        </w:rPr>
        <w:t xml:space="preserve"> </w:t>
      </w:r>
      <w:r>
        <w:rPr>
          <w:color w:val="2C3747"/>
          <w:sz w:val="19"/>
        </w:rPr>
        <w:t>address</w:t>
      </w:r>
      <w:r>
        <w:rPr>
          <w:color w:val="2C3747"/>
          <w:spacing w:val="-6"/>
          <w:sz w:val="19"/>
        </w:rPr>
        <w:t xml:space="preserve"> </w:t>
      </w:r>
      <w:r>
        <w:rPr>
          <w:color w:val="2C3747"/>
          <w:sz w:val="19"/>
        </w:rPr>
        <w:t>and</w:t>
      </w:r>
      <w:r>
        <w:rPr>
          <w:color w:val="2C3747"/>
          <w:spacing w:val="-5"/>
          <w:sz w:val="19"/>
        </w:rPr>
        <w:t xml:space="preserve"> </w:t>
      </w:r>
      <w:r>
        <w:rPr>
          <w:color w:val="2C3747"/>
          <w:sz w:val="19"/>
        </w:rPr>
        <w:t>company. Record three fields in the workbook and explain what each field would mean in a student portal or capstone product.</w:t>
      </w:r>
    </w:p>
    <w:p w14:paraId="55B448B5">
      <w:pPr>
        <w:pStyle w:val="12"/>
        <w:numPr>
          <w:ilvl w:val="0"/>
          <w:numId w:val="2"/>
        </w:numPr>
        <w:tabs>
          <w:tab w:val="left" w:pos="621"/>
        </w:tabs>
        <w:spacing w:before="205" w:after="0" w:line="276" w:lineRule="auto"/>
        <w:ind w:left="454" w:right="1015" w:firstLine="0"/>
        <w:jc w:val="left"/>
        <w:rPr>
          <w:sz w:val="19"/>
        </w:rPr>
      </w:pPr>
      <w:r>
        <w:rPr>
          <w:color w:val="2C3747"/>
          <w:sz w:val="19"/>
        </w:rPr>
        <w:t xml:space="preserve">Create another request with method POST. Use </w:t>
      </w:r>
      <w:r>
        <w:fldChar w:fldCharType="begin"/>
      </w:r>
      <w:r>
        <w:instrText xml:space="preserve"> HYPERLINK "https://jsonplaceholder.typicode.com/posts" \h </w:instrText>
      </w:r>
      <w:r>
        <w:fldChar w:fldCharType="separate"/>
      </w:r>
      <w:r>
        <w:rPr>
          <w:color w:val="2C3747"/>
          <w:sz w:val="19"/>
        </w:rPr>
        <w:t>https://jsonplaceholder.typicode.com/posts</w:t>
      </w:r>
      <w:r>
        <w:rPr>
          <w:color w:val="2C3747"/>
          <w:sz w:val="19"/>
        </w:rPr>
        <w:fldChar w:fldCharType="end"/>
      </w:r>
      <w:r>
        <w:rPr>
          <w:color w:val="2C3747"/>
          <w:sz w:val="19"/>
        </w:rPr>
        <w:t xml:space="preserve"> as the URL. Open the Body area, choose raw, select JSON, and enter a small JSON body such as {"title":"CSA15 cloud test","body":"API evidence","userId":1}.</w:t>
      </w:r>
      <w:r>
        <w:rPr>
          <w:color w:val="2C3747"/>
          <w:spacing w:val="-5"/>
          <w:sz w:val="19"/>
        </w:rPr>
        <w:t xml:space="preserve"> </w:t>
      </w:r>
      <w:r>
        <w:rPr>
          <w:color w:val="2C3747"/>
          <w:sz w:val="19"/>
        </w:rPr>
        <w:t>Send</w:t>
      </w:r>
      <w:r>
        <w:rPr>
          <w:color w:val="2C3747"/>
          <w:spacing w:val="-5"/>
          <w:sz w:val="19"/>
        </w:rPr>
        <w:t xml:space="preserve"> </w:t>
      </w:r>
      <w:r>
        <w:rPr>
          <w:color w:val="2C3747"/>
          <w:sz w:val="19"/>
        </w:rPr>
        <w:t>the</w:t>
      </w:r>
      <w:r>
        <w:rPr>
          <w:color w:val="2C3747"/>
          <w:spacing w:val="-5"/>
          <w:sz w:val="19"/>
        </w:rPr>
        <w:t xml:space="preserve"> </w:t>
      </w:r>
      <w:r>
        <w:rPr>
          <w:color w:val="2C3747"/>
          <w:sz w:val="19"/>
        </w:rPr>
        <w:t>request.</w:t>
      </w:r>
      <w:r>
        <w:rPr>
          <w:color w:val="2C3747"/>
          <w:spacing w:val="-7"/>
          <w:sz w:val="19"/>
        </w:rPr>
        <w:t xml:space="preserve"> </w:t>
      </w:r>
      <w:r>
        <w:rPr>
          <w:color w:val="2C3747"/>
          <w:sz w:val="19"/>
        </w:rPr>
        <w:t>The</w:t>
      </w:r>
      <w:r>
        <w:rPr>
          <w:color w:val="2C3747"/>
          <w:spacing w:val="-4"/>
          <w:sz w:val="19"/>
        </w:rPr>
        <w:t xml:space="preserve"> </w:t>
      </w:r>
      <w:r>
        <w:rPr>
          <w:color w:val="2C3747"/>
          <w:sz w:val="19"/>
        </w:rPr>
        <w:t>expected</w:t>
      </w:r>
      <w:r>
        <w:rPr>
          <w:color w:val="2C3747"/>
          <w:spacing w:val="-5"/>
          <w:sz w:val="19"/>
        </w:rPr>
        <w:t xml:space="preserve"> </w:t>
      </w:r>
      <w:r>
        <w:rPr>
          <w:color w:val="2C3747"/>
          <w:sz w:val="19"/>
        </w:rPr>
        <w:t>observation</w:t>
      </w:r>
      <w:r>
        <w:rPr>
          <w:color w:val="2C3747"/>
          <w:spacing w:val="-5"/>
          <w:sz w:val="19"/>
        </w:rPr>
        <w:t xml:space="preserve"> </w:t>
      </w:r>
      <w:r>
        <w:rPr>
          <w:color w:val="2C3747"/>
          <w:sz w:val="19"/>
        </w:rPr>
        <w:t>is</w:t>
      </w:r>
      <w:r>
        <w:rPr>
          <w:color w:val="2C3747"/>
          <w:spacing w:val="-6"/>
          <w:sz w:val="19"/>
        </w:rPr>
        <w:t xml:space="preserve"> </w:t>
      </w:r>
      <w:r>
        <w:rPr>
          <w:color w:val="2C3747"/>
          <w:sz w:val="19"/>
        </w:rPr>
        <w:t>a</w:t>
      </w:r>
      <w:r>
        <w:rPr>
          <w:color w:val="2C3747"/>
          <w:spacing w:val="-7"/>
          <w:sz w:val="19"/>
        </w:rPr>
        <w:t xml:space="preserve"> </w:t>
      </w:r>
      <w:r>
        <w:rPr>
          <w:color w:val="2C3747"/>
          <w:sz w:val="19"/>
        </w:rPr>
        <w:t>created/test</w:t>
      </w:r>
      <w:r>
        <w:rPr>
          <w:color w:val="2C3747"/>
          <w:spacing w:val="-5"/>
          <w:sz w:val="19"/>
        </w:rPr>
        <w:t xml:space="preserve"> </w:t>
      </w:r>
      <w:r>
        <w:rPr>
          <w:color w:val="2C3747"/>
          <w:sz w:val="19"/>
        </w:rPr>
        <w:t>response,</w:t>
      </w:r>
      <w:r>
        <w:rPr>
          <w:color w:val="2C3747"/>
          <w:spacing w:val="-7"/>
          <w:sz w:val="19"/>
        </w:rPr>
        <w:t xml:space="preserve"> </w:t>
      </w:r>
      <w:r>
        <w:rPr>
          <w:color w:val="2C3747"/>
          <w:sz w:val="19"/>
        </w:rPr>
        <w:t>often</w:t>
      </w:r>
      <w:r>
        <w:rPr>
          <w:color w:val="2C3747"/>
          <w:spacing w:val="-7"/>
          <w:sz w:val="19"/>
        </w:rPr>
        <w:t xml:space="preserve"> </w:t>
      </w:r>
      <w:r>
        <w:rPr>
          <w:color w:val="2C3747"/>
          <w:sz w:val="19"/>
        </w:rPr>
        <w:t>with</w:t>
      </w:r>
      <w:r>
        <w:rPr>
          <w:color w:val="2C3747"/>
          <w:spacing w:val="-5"/>
          <w:sz w:val="19"/>
        </w:rPr>
        <w:t xml:space="preserve"> </w:t>
      </w:r>
      <w:r>
        <w:rPr>
          <w:color w:val="2C3747"/>
          <w:sz w:val="19"/>
        </w:rPr>
        <w:t>status</w:t>
      </w:r>
      <w:r>
        <w:rPr>
          <w:color w:val="2C3747"/>
          <w:spacing w:val="-6"/>
          <w:sz w:val="19"/>
        </w:rPr>
        <w:t xml:space="preserve"> </w:t>
      </w:r>
      <w:r>
        <w:rPr>
          <w:color w:val="2C3747"/>
          <w:sz w:val="19"/>
        </w:rPr>
        <w:t>201</w:t>
      </w:r>
      <w:r>
        <w:rPr>
          <w:color w:val="2C3747"/>
          <w:spacing w:val="-7"/>
          <w:sz w:val="19"/>
        </w:rPr>
        <w:t xml:space="preserve"> </w:t>
      </w:r>
      <w:r>
        <w:rPr>
          <w:color w:val="2C3747"/>
          <w:sz w:val="19"/>
        </w:rPr>
        <w:t>or a simulated response.</w:t>
      </w:r>
    </w:p>
    <w:p w14:paraId="08C75E22">
      <w:pPr>
        <w:pStyle w:val="12"/>
        <w:numPr>
          <w:ilvl w:val="0"/>
          <w:numId w:val="2"/>
        </w:numPr>
        <w:tabs>
          <w:tab w:val="left" w:pos="621"/>
        </w:tabs>
        <w:spacing w:before="200" w:after="0" w:line="276" w:lineRule="auto"/>
        <w:ind w:left="454" w:right="959" w:firstLine="0"/>
        <w:jc w:val="left"/>
        <w:rPr>
          <w:sz w:val="19"/>
        </w:rPr>
      </w:pPr>
      <w:r>
        <w:rPr>
          <w:color w:val="2C3747"/>
          <w:sz w:val="19"/>
        </w:rPr>
        <w:t>Open draw.io and draw the request-response flow. Show Android App → REST API Endpoint → Authentication → Backend Processing → AI Resume Screening / Job-Fit Analysis → Cloud Storage/Database → JSON Response.</w:t>
      </w:r>
      <w:r>
        <w:rPr>
          <w:color w:val="2C3747"/>
          <w:spacing w:val="-5"/>
          <w:sz w:val="19"/>
        </w:rPr>
        <w:t xml:space="preserve"> </w:t>
      </w:r>
      <w:r>
        <w:rPr>
          <w:color w:val="2C3747"/>
          <w:sz w:val="19"/>
        </w:rPr>
        <w:t>Add</w:t>
      </w:r>
      <w:r>
        <w:rPr>
          <w:color w:val="2C3747"/>
          <w:spacing w:val="-7"/>
          <w:sz w:val="19"/>
        </w:rPr>
        <w:t xml:space="preserve"> </w:t>
      </w:r>
      <w:r>
        <w:rPr>
          <w:color w:val="2C3747"/>
          <w:sz w:val="19"/>
        </w:rPr>
        <w:t>a</w:t>
      </w:r>
      <w:r>
        <w:rPr>
          <w:color w:val="2C3747"/>
          <w:spacing w:val="-5"/>
          <w:sz w:val="19"/>
        </w:rPr>
        <w:t xml:space="preserve"> </w:t>
      </w:r>
      <w:r>
        <w:rPr>
          <w:color w:val="2C3747"/>
          <w:sz w:val="19"/>
        </w:rPr>
        <w:t>small</w:t>
      </w:r>
      <w:r>
        <w:rPr>
          <w:color w:val="2C3747"/>
          <w:spacing w:val="-6"/>
          <w:sz w:val="19"/>
        </w:rPr>
        <w:t xml:space="preserve"> </w:t>
      </w:r>
      <w:r>
        <w:rPr>
          <w:color w:val="2C3747"/>
          <w:sz w:val="19"/>
        </w:rPr>
        <w:t>authentication</w:t>
      </w:r>
      <w:r>
        <w:rPr>
          <w:color w:val="2C3747"/>
          <w:spacing w:val="-5"/>
          <w:sz w:val="19"/>
        </w:rPr>
        <w:t xml:space="preserve"> </w:t>
      </w:r>
      <w:r>
        <w:rPr>
          <w:color w:val="2C3747"/>
          <w:sz w:val="19"/>
        </w:rPr>
        <w:t>gate</w:t>
      </w:r>
      <w:r>
        <w:rPr>
          <w:color w:val="2C3747"/>
          <w:spacing w:val="-5"/>
          <w:sz w:val="19"/>
        </w:rPr>
        <w:t xml:space="preserve"> </w:t>
      </w:r>
      <w:r>
        <w:rPr>
          <w:color w:val="2C3747"/>
          <w:sz w:val="19"/>
        </w:rPr>
        <w:t>before</w:t>
      </w:r>
      <w:r>
        <w:rPr>
          <w:color w:val="2C3747"/>
          <w:spacing w:val="-7"/>
          <w:sz w:val="19"/>
        </w:rPr>
        <w:t xml:space="preserve"> </w:t>
      </w:r>
      <w:r>
        <w:rPr>
          <w:color w:val="2C3747"/>
          <w:sz w:val="19"/>
        </w:rPr>
        <w:t>backend</w:t>
      </w:r>
      <w:r>
        <w:rPr>
          <w:color w:val="2C3747"/>
          <w:spacing w:val="-7"/>
          <w:sz w:val="19"/>
        </w:rPr>
        <w:t xml:space="preserve"> </w:t>
      </w:r>
      <w:r>
        <w:rPr>
          <w:color w:val="2C3747"/>
          <w:sz w:val="19"/>
        </w:rPr>
        <w:t>logic</w:t>
      </w:r>
      <w:r>
        <w:rPr>
          <w:color w:val="2C3747"/>
          <w:spacing w:val="-6"/>
          <w:sz w:val="19"/>
        </w:rPr>
        <w:t xml:space="preserve"> </w:t>
      </w:r>
      <w:r>
        <w:rPr>
          <w:color w:val="2C3747"/>
          <w:sz w:val="19"/>
        </w:rPr>
        <w:t>to</w:t>
      </w:r>
      <w:r>
        <w:rPr>
          <w:color w:val="2C3747"/>
          <w:spacing w:val="-7"/>
          <w:sz w:val="19"/>
        </w:rPr>
        <w:t xml:space="preserve"> </w:t>
      </w:r>
      <w:r>
        <w:rPr>
          <w:color w:val="2C3747"/>
          <w:sz w:val="19"/>
        </w:rPr>
        <w:t>show</w:t>
      </w:r>
      <w:r>
        <w:rPr>
          <w:color w:val="2C3747"/>
          <w:spacing w:val="-5"/>
          <w:sz w:val="19"/>
        </w:rPr>
        <w:t xml:space="preserve"> </w:t>
      </w:r>
      <w:r>
        <w:rPr>
          <w:color w:val="2C3747"/>
          <w:sz w:val="19"/>
        </w:rPr>
        <w:t>that</w:t>
      </w:r>
      <w:r>
        <w:rPr>
          <w:color w:val="2C3747"/>
          <w:spacing w:val="-5"/>
          <w:sz w:val="19"/>
        </w:rPr>
        <w:t xml:space="preserve"> </w:t>
      </w:r>
      <w:r>
        <w:rPr>
          <w:color w:val="2C3747"/>
          <w:sz w:val="19"/>
        </w:rPr>
        <w:t>real cloud applications should protect API access.</w:t>
      </w:r>
    </w:p>
    <w:p w14:paraId="517FB314">
      <w:pPr>
        <w:pStyle w:val="7"/>
        <w:spacing w:before="1"/>
        <w:rPr>
          <w:sz w:val="15"/>
        </w:rPr>
      </w:pPr>
      <w:r>
        <w:rPr>
          <w:sz w:val="15"/>
        </w:rPr>
        <mc:AlternateContent>
          <mc:Choice Requires="wps">
            <w:drawing>
              <wp:anchor distT="0" distB="0" distL="0" distR="0" simplePos="0" relativeHeight="251670528" behindDoc="1" locked="0" layoutInCell="1" allowOverlap="1">
                <wp:simplePos x="0" y="0"/>
                <wp:positionH relativeFrom="page">
                  <wp:posOffset>526415</wp:posOffset>
                </wp:positionH>
                <wp:positionV relativeFrom="paragraph">
                  <wp:posOffset>130175</wp:posOffset>
                </wp:positionV>
                <wp:extent cx="6518275" cy="631825"/>
                <wp:effectExtent l="0" t="0" r="0" b="0"/>
                <wp:wrapTopAndBottom/>
                <wp:docPr id="16" name="Textbox 16"/>
                <wp:cNvGraphicFramePr/>
                <a:graphic xmlns:a="http://schemas.openxmlformats.org/drawingml/2006/main">
                  <a:graphicData uri="http://schemas.microsoft.com/office/word/2010/wordprocessingShape">
                    <wps:wsp>
                      <wps:cNvSpPr txBox="1"/>
                      <wps:spPr>
                        <a:xfrm>
                          <a:off x="0" y="0"/>
                          <a:ext cx="6518275" cy="631825"/>
                        </a:xfrm>
                        <a:prstGeom prst="rect">
                          <a:avLst/>
                        </a:prstGeom>
                        <a:solidFill>
                          <a:srgbClr val="F4F7FA"/>
                        </a:solidFill>
                        <a:ln w="9144">
                          <a:solidFill>
                            <a:srgbClr val="9CB5CC"/>
                          </a:solidFill>
                          <a:prstDash val="solid"/>
                        </a:ln>
                      </wps:spPr>
                      <wps:txbx>
                        <w:txbxContent>
                          <w:p w14:paraId="29DF73EC">
                            <w:pPr>
                              <w:spacing w:before="0" w:line="240" w:lineRule="exact"/>
                              <w:ind w:left="114" w:right="0" w:firstLine="0"/>
                              <w:jc w:val="left"/>
                              <w:rPr>
                                <w:rFonts w:ascii="Arial"/>
                                <w:b/>
                                <w:color w:val="000000"/>
                                <w:sz w:val="21"/>
                              </w:rPr>
                            </w:pPr>
                            <w:r>
                              <w:rPr>
                                <w:rFonts w:ascii="Arial"/>
                                <w:b/>
                                <w:color w:val="133B57"/>
                                <w:spacing w:val="-2"/>
                                <w:sz w:val="21"/>
                              </w:rPr>
                              <w:t>Observe</w:t>
                            </w:r>
                          </w:p>
                          <w:p w14:paraId="45F2BC75">
                            <w:pPr>
                              <w:pStyle w:val="7"/>
                              <w:spacing w:before="36" w:line="276" w:lineRule="auto"/>
                              <w:ind w:left="114"/>
                              <w:rPr>
                                <w:color w:val="000000"/>
                              </w:rPr>
                            </w:pPr>
                            <w:r>
                              <w:rPr>
                                <w:color w:val="2C3747"/>
                              </w:rPr>
                              <w:t>Verify</w:t>
                            </w:r>
                            <w:r>
                              <w:rPr>
                                <w:color w:val="2C3747"/>
                                <w:spacing w:val="-4"/>
                              </w:rPr>
                              <w:t xml:space="preserve"> </w:t>
                            </w:r>
                            <w:r>
                              <w:rPr>
                                <w:color w:val="2C3747"/>
                              </w:rPr>
                              <w:t>whether</w:t>
                            </w:r>
                            <w:r>
                              <w:rPr>
                                <w:color w:val="2C3747"/>
                                <w:spacing w:val="-6"/>
                              </w:rPr>
                              <w:t xml:space="preserve"> </w:t>
                            </w:r>
                            <w:r>
                              <w:rPr>
                                <w:color w:val="2C3747"/>
                              </w:rPr>
                              <w:t>the</w:t>
                            </w:r>
                            <w:r>
                              <w:rPr>
                                <w:color w:val="2C3747"/>
                                <w:spacing w:val="-3"/>
                              </w:rPr>
                              <w:t xml:space="preserve"> </w:t>
                            </w:r>
                            <w:r>
                              <w:rPr>
                                <w:color w:val="2C3747"/>
                              </w:rPr>
                              <w:t>request</w:t>
                            </w:r>
                            <w:r>
                              <w:rPr>
                                <w:color w:val="2C3747"/>
                                <w:spacing w:val="-5"/>
                              </w:rPr>
                              <w:t xml:space="preserve"> </w:t>
                            </w:r>
                            <w:r>
                              <w:rPr>
                                <w:color w:val="2C3747"/>
                              </w:rPr>
                              <w:t>returns</w:t>
                            </w:r>
                            <w:r>
                              <w:rPr>
                                <w:color w:val="2C3747"/>
                                <w:spacing w:val="-4"/>
                              </w:rPr>
                              <w:t xml:space="preserve"> </w:t>
                            </w:r>
                            <w:r>
                              <w:rPr>
                                <w:color w:val="2C3747"/>
                              </w:rPr>
                              <w:t>status</w:t>
                            </w:r>
                            <w:r>
                              <w:rPr>
                                <w:color w:val="2C3747"/>
                                <w:spacing w:val="-4"/>
                              </w:rPr>
                              <w:t xml:space="preserve"> </w:t>
                            </w:r>
                            <w:r>
                              <w:rPr>
                                <w:color w:val="2C3747"/>
                              </w:rPr>
                              <w:t>200</w:t>
                            </w:r>
                            <w:r>
                              <w:rPr>
                                <w:color w:val="2C3747"/>
                                <w:spacing w:val="-5"/>
                              </w:rPr>
                              <w:t xml:space="preserve"> </w:t>
                            </w:r>
                            <w:r>
                              <w:rPr>
                                <w:color w:val="2C3747"/>
                              </w:rPr>
                              <w:t>or</w:t>
                            </w:r>
                            <w:r>
                              <w:rPr>
                                <w:color w:val="2C3747"/>
                                <w:spacing w:val="-6"/>
                              </w:rPr>
                              <w:t xml:space="preserve"> </w:t>
                            </w:r>
                            <w:r>
                              <w:rPr>
                                <w:color w:val="2C3747"/>
                              </w:rPr>
                              <w:t>a</w:t>
                            </w:r>
                            <w:r>
                              <w:rPr>
                                <w:color w:val="2C3747"/>
                                <w:spacing w:val="-3"/>
                              </w:rPr>
                              <w:t xml:space="preserve"> </w:t>
                            </w:r>
                            <w:r>
                              <w:rPr>
                                <w:color w:val="2C3747"/>
                              </w:rPr>
                              <w:t>valid</w:t>
                            </w:r>
                            <w:r>
                              <w:rPr>
                                <w:color w:val="2C3747"/>
                                <w:spacing w:val="-7"/>
                              </w:rPr>
                              <w:t xml:space="preserve"> </w:t>
                            </w:r>
                            <w:r>
                              <w:rPr>
                                <w:color w:val="2C3747"/>
                              </w:rPr>
                              <w:t>test</w:t>
                            </w:r>
                            <w:r>
                              <w:rPr>
                                <w:color w:val="2C3747"/>
                                <w:spacing w:val="-2"/>
                              </w:rPr>
                              <w:t xml:space="preserve"> </w:t>
                            </w:r>
                            <w:r>
                              <w:rPr>
                                <w:color w:val="2C3747"/>
                              </w:rPr>
                              <w:t>response.</w:t>
                            </w:r>
                            <w:r>
                              <w:rPr>
                                <w:color w:val="2C3747"/>
                                <w:spacing w:val="-7"/>
                              </w:rPr>
                              <w:t xml:space="preserve"> </w:t>
                            </w:r>
                            <w:r>
                              <w:rPr>
                                <w:color w:val="2C3747"/>
                              </w:rPr>
                              <w:t>Identify</w:t>
                            </w:r>
                            <w:r>
                              <w:rPr>
                                <w:color w:val="2C3747"/>
                                <w:spacing w:val="-4"/>
                              </w:rPr>
                              <w:t xml:space="preserve"> </w:t>
                            </w:r>
                            <w:r>
                              <w:rPr>
                                <w:color w:val="2C3747"/>
                              </w:rPr>
                              <w:t>JSON</w:t>
                            </w:r>
                            <w:r>
                              <w:rPr>
                                <w:color w:val="2C3747"/>
                                <w:spacing w:val="-5"/>
                              </w:rPr>
                              <w:t xml:space="preserve"> </w:t>
                            </w:r>
                            <w:r>
                              <w:rPr>
                                <w:color w:val="2C3747"/>
                              </w:rPr>
                              <w:t>fields</w:t>
                            </w:r>
                            <w:r>
                              <w:rPr>
                                <w:color w:val="2C3747"/>
                                <w:spacing w:val="-6"/>
                              </w:rPr>
                              <w:t xml:space="preserve"> </w:t>
                            </w:r>
                            <w:r>
                              <w:rPr>
                                <w:color w:val="2C3747"/>
                              </w:rPr>
                              <w:t>and</w:t>
                            </w:r>
                            <w:r>
                              <w:rPr>
                                <w:color w:val="2C3747"/>
                                <w:spacing w:val="-5"/>
                              </w:rPr>
                              <w:t xml:space="preserve"> </w:t>
                            </w:r>
                            <w:r>
                              <w:rPr>
                                <w:color w:val="2C3747"/>
                              </w:rPr>
                              <w:t>explain</w:t>
                            </w:r>
                            <w:r>
                              <w:rPr>
                                <w:color w:val="2C3747"/>
                                <w:spacing w:val="-5"/>
                              </w:rPr>
                              <w:t xml:space="preserve"> </w:t>
                            </w:r>
                            <w:r>
                              <w:rPr>
                                <w:color w:val="2C3747"/>
                              </w:rPr>
                              <w:t>what</w:t>
                            </w:r>
                            <w:r>
                              <w:rPr>
                                <w:color w:val="2C3747"/>
                                <w:spacing w:val="-2"/>
                              </w:rPr>
                              <w:t xml:space="preserve"> </w:t>
                            </w:r>
                            <w:r>
                              <w:rPr>
                                <w:color w:val="2C3747"/>
                              </w:rPr>
                              <w:t>each</w:t>
                            </w:r>
                            <w:r>
                              <w:rPr>
                                <w:color w:val="2C3747"/>
                                <w:spacing w:val="-5"/>
                              </w:rPr>
                              <w:t xml:space="preserve"> </w:t>
                            </w:r>
                            <w:r>
                              <w:rPr>
                                <w:color w:val="2C3747"/>
                              </w:rPr>
                              <w:t xml:space="preserve">field </w:t>
                            </w:r>
                            <w:r>
                              <w:rPr>
                                <w:color w:val="2C3747"/>
                                <w:spacing w:val="-2"/>
                              </w:rPr>
                              <w:t>represents.</w:t>
                            </w:r>
                          </w:p>
                        </w:txbxContent>
                      </wps:txbx>
                      <wps:bodyPr wrap="square" lIns="0" tIns="0" rIns="0" bIns="0" rtlCol="0">
                        <a:noAutofit/>
                      </wps:bodyPr>
                    </wps:wsp>
                  </a:graphicData>
                </a:graphic>
              </wp:anchor>
            </w:drawing>
          </mc:Choice>
          <mc:Fallback>
            <w:pict>
              <v:shape id="Textbox 16" o:spid="_x0000_s1026" o:spt="202" type="#_x0000_t202" style="position:absolute;left:0pt;margin-left:41.45pt;margin-top:10.25pt;height:49.75pt;width:513.25pt;mso-position-horizontal-relative:page;mso-wrap-distance-bottom:0pt;mso-wrap-distance-top:0pt;z-index:-251645952;mso-width-relative:page;mso-height-relative:page;" fillcolor="#F4F7FA" filled="t" stroked="t" coordsize="21600,21600" o:gfxdata="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nCVS2AAAAAoBAAAPAAAAAAAAAAEAIAAAACIAAABkcnMvZG93bnJldi54bWxQSwECFAAU&#10;AAAACACHTuJA+lvxWvEBAAANBAAADgAAAAAAAAABACAAAAAnAQAAZHJzL2Uyb0RvYy54bWxQSwUG&#10;AAAAAAYABgBZAQAAigUAAAAA&#10;">
                <v:fill on="t" focussize="0,0"/>
                <v:stroke weight="0.72pt" color="#9CB5CC" joinstyle="round"/>
                <v:imagedata o:title=""/>
                <o:lock v:ext="edit" aspectratio="f"/>
                <v:textbox inset="0mm,0mm,0mm,0mm">
                  <w:txbxContent>
                    <w:p w14:paraId="29DF73EC">
                      <w:pPr>
                        <w:spacing w:before="0" w:line="240" w:lineRule="exact"/>
                        <w:ind w:left="114" w:right="0" w:firstLine="0"/>
                        <w:jc w:val="left"/>
                        <w:rPr>
                          <w:rFonts w:ascii="Arial"/>
                          <w:b/>
                          <w:color w:val="000000"/>
                          <w:sz w:val="21"/>
                        </w:rPr>
                      </w:pPr>
                      <w:r>
                        <w:rPr>
                          <w:rFonts w:ascii="Arial"/>
                          <w:b/>
                          <w:color w:val="133B57"/>
                          <w:spacing w:val="-2"/>
                          <w:sz w:val="21"/>
                        </w:rPr>
                        <w:t>Observe</w:t>
                      </w:r>
                    </w:p>
                    <w:p w14:paraId="45F2BC75">
                      <w:pPr>
                        <w:pStyle w:val="7"/>
                        <w:spacing w:before="36" w:line="276" w:lineRule="auto"/>
                        <w:ind w:left="114"/>
                        <w:rPr>
                          <w:color w:val="000000"/>
                        </w:rPr>
                      </w:pPr>
                      <w:r>
                        <w:rPr>
                          <w:color w:val="2C3747"/>
                        </w:rPr>
                        <w:t>Verify</w:t>
                      </w:r>
                      <w:r>
                        <w:rPr>
                          <w:color w:val="2C3747"/>
                          <w:spacing w:val="-4"/>
                        </w:rPr>
                        <w:t xml:space="preserve"> </w:t>
                      </w:r>
                      <w:r>
                        <w:rPr>
                          <w:color w:val="2C3747"/>
                        </w:rPr>
                        <w:t>whether</w:t>
                      </w:r>
                      <w:r>
                        <w:rPr>
                          <w:color w:val="2C3747"/>
                          <w:spacing w:val="-6"/>
                        </w:rPr>
                        <w:t xml:space="preserve"> </w:t>
                      </w:r>
                      <w:r>
                        <w:rPr>
                          <w:color w:val="2C3747"/>
                        </w:rPr>
                        <w:t>the</w:t>
                      </w:r>
                      <w:r>
                        <w:rPr>
                          <w:color w:val="2C3747"/>
                          <w:spacing w:val="-3"/>
                        </w:rPr>
                        <w:t xml:space="preserve"> </w:t>
                      </w:r>
                      <w:r>
                        <w:rPr>
                          <w:color w:val="2C3747"/>
                        </w:rPr>
                        <w:t>request</w:t>
                      </w:r>
                      <w:r>
                        <w:rPr>
                          <w:color w:val="2C3747"/>
                          <w:spacing w:val="-5"/>
                        </w:rPr>
                        <w:t xml:space="preserve"> </w:t>
                      </w:r>
                      <w:r>
                        <w:rPr>
                          <w:color w:val="2C3747"/>
                        </w:rPr>
                        <w:t>returns</w:t>
                      </w:r>
                      <w:r>
                        <w:rPr>
                          <w:color w:val="2C3747"/>
                          <w:spacing w:val="-4"/>
                        </w:rPr>
                        <w:t xml:space="preserve"> </w:t>
                      </w:r>
                      <w:r>
                        <w:rPr>
                          <w:color w:val="2C3747"/>
                        </w:rPr>
                        <w:t>status</w:t>
                      </w:r>
                      <w:r>
                        <w:rPr>
                          <w:color w:val="2C3747"/>
                          <w:spacing w:val="-4"/>
                        </w:rPr>
                        <w:t xml:space="preserve"> </w:t>
                      </w:r>
                      <w:r>
                        <w:rPr>
                          <w:color w:val="2C3747"/>
                        </w:rPr>
                        <w:t>200</w:t>
                      </w:r>
                      <w:r>
                        <w:rPr>
                          <w:color w:val="2C3747"/>
                          <w:spacing w:val="-5"/>
                        </w:rPr>
                        <w:t xml:space="preserve"> </w:t>
                      </w:r>
                      <w:r>
                        <w:rPr>
                          <w:color w:val="2C3747"/>
                        </w:rPr>
                        <w:t>or</w:t>
                      </w:r>
                      <w:r>
                        <w:rPr>
                          <w:color w:val="2C3747"/>
                          <w:spacing w:val="-6"/>
                        </w:rPr>
                        <w:t xml:space="preserve"> </w:t>
                      </w:r>
                      <w:r>
                        <w:rPr>
                          <w:color w:val="2C3747"/>
                        </w:rPr>
                        <w:t>a</w:t>
                      </w:r>
                      <w:r>
                        <w:rPr>
                          <w:color w:val="2C3747"/>
                          <w:spacing w:val="-3"/>
                        </w:rPr>
                        <w:t xml:space="preserve"> </w:t>
                      </w:r>
                      <w:r>
                        <w:rPr>
                          <w:color w:val="2C3747"/>
                        </w:rPr>
                        <w:t>valid</w:t>
                      </w:r>
                      <w:r>
                        <w:rPr>
                          <w:color w:val="2C3747"/>
                          <w:spacing w:val="-7"/>
                        </w:rPr>
                        <w:t xml:space="preserve"> </w:t>
                      </w:r>
                      <w:r>
                        <w:rPr>
                          <w:color w:val="2C3747"/>
                        </w:rPr>
                        <w:t>test</w:t>
                      </w:r>
                      <w:r>
                        <w:rPr>
                          <w:color w:val="2C3747"/>
                          <w:spacing w:val="-2"/>
                        </w:rPr>
                        <w:t xml:space="preserve"> </w:t>
                      </w:r>
                      <w:r>
                        <w:rPr>
                          <w:color w:val="2C3747"/>
                        </w:rPr>
                        <w:t>response.</w:t>
                      </w:r>
                      <w:r>
                        <w:rPr>
                          <w:color w:val="2C3747"/>
                          <w:spacing w:val="-7"/>
                        </w:rPr>
                        <w:t xml:space="preserve"> </w:t>
                      </w:r>
                      <w:r>
                        <w:rPr>
                          <w:color w:val="2C3747"/>
                        </w:rPr>
                        <w:t>Identify</w:t>
                      </w:r>
                      <w:r>
                        <w:rPr>
                          <w:color w:val="2C3747"/>
                          <w:spacing w:val="-4"/>
                        </w:rPr>
                        <w:t xml:space="preserve"> </w:t>
                      </w:r>
                      <w:r>
                        <w:rPr>
                          <w:color w:val="2C3747"/>
                        </w:rPr>
                        <w:t>JSON</w:t>
                      </w:r>
                      <w:r>
                        <w:rPr>
                          <w:color w:val="2C3747"/>
                          <w:spacing w:val="-5"/>
                        </w:rPr>
                        <w:t xml:space="preserve"> </w:t>
                      </w:r>
                      <w:r>
                        <w:rPr>
                          <w:color w:val="2C3747"/>
                        </w:rPr>
                        <w:t>fields</w:t>
                      </w:r>
                      <w:r>
                        <w:rPr>
                          <w:color w:val="2C3747"/>
                          <w:spacing w:val="-6"/>
                        </w:rPr>
                        <w:t xml:space="preserve"> </w:t>
                      </w:r>
                      <w:r>
                        <w:rPr>
                          <w:color w:val="2C3747"/>
                        </w:rPr>
                        <w:t>and</w:t>
                      </w:r>
                      <w:r>
                        <w:rPr>
                          <w:color w:val="2C3747"/>
                          <w:spacing w:val="-5"/>
                        </w:rPr>
                        <w:t xml:space="preserve"> </w:t>
                      </w:r>
                      <w:r>
                        <w:rPr>
                          <w:color w:val="2C3747"/>
                        </w:rPr>
                        <w:t>explain</w:t>
                      </w:r>
                      <w:r>
                        <w:rPr>
                          <w:color w:val="2C3747"/>
                          <w:spacing w:val="-5"/>
                        </w:rPr>
                        <w:t xml:space="preserve"> </w:t>
                      </w:r>
                      <w:r>
                        <w:rPr>
                          <w:color w:val="2C3747"/>
                        </w:rPr>
                        <w:t>what</w:t>
                      </w:r>
                      <w:r>
                        <w:rPr>
                          <w:color w:val="2C3747"/>
                          <w:spacing w:val="-2"/>
                        </w:rPr>
                        <w:t xml:space="preserve"> </w:t>
                      </w:r>
                      <w:r>
                        <w:rPr>
                          <w:color w:val="2C3747"/>
                        </w:rPr>
                        <w:t>each</w:t>
                      </w:r>
                      <w:r>
                        <w:rPr>
                          <w:color w:val="2C3747"/>
                          <w:spacing w:val="-5"/>
                        </w:rPr>
                        <w:t xml:space="preserve"> </w:t>
                      </w:r>
                      <w:r>
                        <w:rPr>
                          <w:color w:val="2C3747"/>
                        </w:rPr>
                        <w:t xml:space="preserve">field </w:t>
                      </w:r>
                      <w:r>
                        <w:rPr>
                          <w:color w:val="2C3747"/>
                          <w:spacing w:val="-2"/>
                        </w:rPr>
                        <w:t>represents.</w:t>
                      </w:r>
                    </w:p>
                  </w:txbxContent>
                </v:textbox>
                <w10:wrap type="topAndBottom"/>
              </v:shape>
            </w:pict>
          </mc:Fallback>
        </mc:AlternateContent>
      </w:r>
    </w:p>
    <w:p w14:paraId="7855508D">
      <w:pPr>
        <w:pStyle w:val="3"/>
        <w:spacing w:before="244" w:after="44"/>
      </w:pPr>
      <w:r>
        <w:rPr>
          <w:color w:val="2A6BAF"/>
        </w:rPr>
        <w:t>Record</w:t>
      </w:r>
      <w:r>
        <w:rPr>
          <w:color w:val="2A6BAF"/>
          <w:spacing w:val="-8"/>
        </w:rPr>
        <w:t xml:space="preserve"> </w:t>
      </w:r>
      <w:r>
        <w:rPr>
          <w:color w:val="2A6BAF"/>
          <w:spacing w:val="-2"/>
        </w:rPr>
        <w:t>Evidence</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3422"/>
        <w:gridCol w:w="3422"/>
        <w:gridCol w:w="3422"/>
      </w:tblGrid>
      <w:tr w14:paraId="0862852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shd w:val="clear" w:color="auto" w:fill="E9F1F9"/>
          </w:tcPr>
          <w:p w14:paraId="46E72292">
            <w:pPr>
              <w:pStyle w:val="13"/>
              <w:spacing w:before="125"/>
              <w:rPr>
                <w:rFonts w:ascii="Arial"/>
                <w:b/>
                <w:sz w:val="19"/>
              </w:rPr>
            </w:pPr>
            <w:r>
              <w:rPr>
                <w:rFonts w:ascii="Arial"/>
                <w:b/>
                <w:color w:val="133B57"/>
                <w:sz w:val="19"/>
              </w:rPr>
              <w:t>Evidence</w:t>
            </w:r>
            <w:r>
              <w:rPr>
                <w:rFonts w:ascii="Arial"/>
                <w:b/>
                <w:color w:val="133B57"/>
                <w:spacing w:val="-5"/>
                <w:sz w:val="19"/>
              </w:rPr>
              <w:t xml:space="preserve"> </w:t>
            </w:r>
            <w:r>
              <w:rPr>
                <w:rFonts w:ascii="Arial"/>
                <w:b/>
                <w:color w:val="133B57"/>
                <w:spacing w:val="-4"/>
                <w:sz w:val="19"/>
              </w:rPr>
              <w:t>Item</w:t>
            </w:r>
          </w:p>
        </w:tc>
        <w:tc>
          <w:tcPr>
            <w:tcW w:w="3422" w:type="dxa"/>
            <w:shd w:val="clear" w:color="auto" w:fill="E9F1F9"/>
          </w:tcPr>
          <w:p w14:paraId="0B575206">
            <w:pPr>
              <w:pStyle w:val="13"/>
              <w:spacing w:line="276" w:lineRule="auto"/>
              <w:rPr>
                <w:rFonts w:ascii="Arial"/>
                <w:b/>
                <w:sz w:val="19"/>
              </w:rPr>
            </w:pPr>
            <w:r>
              <w:rPr>
                <w:rFonts w:ascii="Arial"/>
                <w:b/>
                <w:color w:val="133B57"/>
                <w:spacing w:val="-2"/>
                <w:sz w:val="19"/>
              </w:rPr>
              <w:t>Student</w:t>
            </w:r>
            <w:r>
              <w:rPr>
                <w:rFonts w:ascii="Arial"/>
                <w:b/>
                <w:color w:val="133B57"/>
                <w:spacing w:val="-10"/>
                <w:sz w:val="19"/>
              </w:rPr>
              <w:t xml:space="preserve"> </w:t>
            </w:r>
            <w:r>
              <w:rPr>
                <w:rFonts w:ascii="Arial"/>
                <w:b/>
                <w:color w:val="133B57"/>
                <w:spacing w:val="-2"/>
                <w:sz w:val="19"/>
              </w:rPr>
              <w:t>Reference</w:t>
            </w:r>
            <w:r>
              <w:rPr>
                <w:rFonts w:ascii="Arial"/>
                <w:b/>
                <w:color w:val="133B57"/>
                <w:spacing w:val="-7"/>
                <w:sz w:val="19"/>
              </w:rPr>
              <w:t xml:space="preserve"> </w:t>
            </w:r>
            <w:r>
              <w:rPr>
                <w:rFonts w:ascii="Arial"/>
                <w:b/>
                <w:color w:val="133B57"/>
                <w:spacing w:val="-2"/>
                <w:sz w:val="19"/>
              </w:rPr>
              <w:t>/</w:t>
            </w:r>
            <w:r>
              <w:rPr>
                <w:rFonts w:ascii="Arial"/>
                <w:b/>
                <w:color w:val="133B57"/>
                <w:spacing w:val="-9"/>
                <w:sz w:val="19"/>
              </w:rPr>
              <w:t xml:space="preserve"> </w:t>
            </w:r>
            <w:r>
              <w:rPr>
                <w:rFonts w:ascii="Arial"/>
                <w:b/>
                <w:color w:val="133B57"/>
                <w:spacing w:val="-2"/>
                <w:sz w:val="19"/>
              </w:rPr>
              <w:t>Screenshot Number</w:t>
            </w:r>
          </w:p>
        </w:tc>
        <w:tc>
          <w:tcPr>
            <w:tcW w:w="3422" w:type="dxa"/>
            <w:shd w:val="clear" w:color="auto" w:fill="E9F1F9"/>
          </w:tcPr>
          <w:p w14:paraId="0D8C73B2">
            <w:pPr>
              <w:pStyle w:val="13"/>
              <w:spacing w:before="125"/>
              <w:rPr>
                <w:rFonts w:ascii="Arial"/>
                <w:b/>
                <w:sz w:val="19"/>
              </w:rPr>
            </w:pPr>
            <w:r>
              <w:rPr>
                <w:rFonts w:ascii="Arial"/>
                <w:b/>
                <w:color w:val="133B57"/>
                <w:spacing w:val="-2"/>
                <w:sz w:val="19"/>
              </w:rPr>
              <w:t>Checkpoint</w:t>
            </w:r>
          </w:p>
        </w:tc>
      </w:tr>
      <w:tr w14:paraId="09624AD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8" w:hRule="atLeast"/>
        </w:trPr>
        <w:tc>
          <w:tcPr>
            <w:tcW w:w="3422" w:type="dxa"/>
          </w:tcPr>
          <w:p w14:paraId="21D44EA6">
            <w:pPr>
              <w:pStyle w:val="13"/>
              <w:rPr>
                <w:rFonts w:ascii="Arial MT"/>
                <w:sz w:val="19"/>
              </w:rPr>
            </w:pPr>
            <w:r>
              <w:rPr>
                <w:rFonts w:ascii="Arial MT"/>
                <w:color w:val="2C3747"/>
                <w:sz w:val="19"/>
              </w:rPr>
              <w:t>Postman</w:t>
            </w:r>
            <w:r>
              <w:rPr>
                <w:rFonts w:ascii="Arial MT"/>
                <w:color w:val="2C3747"/>
                <w:spacing w:val="-5"/>
                <w:sz w:val="19"/>
              </w:rPr>
              <w:t xml:space="preserve"> </w:t>
            </w:r>
            <w:r>
              <w:rPr>
                <w:rFonts w:ascii="Arial MT"/>
                <w:color w:val="2C3747"/>
                <w:sz w:val="19"/>
              </w:rPr>
              <w:t>GET</w:t>
            </w:r>
            <w:r>
              <w:rPr>
                <w:rFonts w:ascii="Arial MT"/>
                <w:color w:val="2C3747"/>
                <w:spacing w:val="-2"/>
                <w:sz w:val="19"/>
              </w:rPr>
              <w:t xml:space="preserve"> </w:t>
            </w:r>
            <w:r>
              <w:rPr>
                <w:rFonts w:ascii="Arial MT"/>
                <w:color w:val="2C3747"/>
                <w:sz w:val="19"/>
              </w:rPr>
              <w:t>request</w:t>
            </w:r>
            <w:r>
              <w:rPr>
                <w:rFonts w:ascii="Arial MT"/>
                <w:color w:val="2C3747"/>
                <w:spacing w:val="-3"/>
                <w:sz w:val="19"/>
              </w:rPr>
              <w:t xml:space="preserve"> </w:t>
            </w:r>
            <w:r>
              <w:rPr>
                <w:rFonts w:ascii="Arial MT"/>
                <w:color w:val="2C3747"/>
                <w:spacing w:val="-2"/>
                <w:sz w:val="19"/>
              </w:rPr>
              <w:t>screenshot.</w:t>
            </w:r>
          </w:p>
        </w:tc>
        <w:tc>
          <w:tcPr>
            <w:tcW w:w="3422" w:type="dxa"/>
          </w:tcPr>
          <w:p w14:paraId="5A873194">
            <w:pPr>
              <w:pStyle w:val="13"/>
              <w:spacing w:line="243" w:lineRule="exact"/>
              <w:ind w:left="6"/>
              <w:rPr>
                <w:sz w:val="20"/>
              </w:rPr>
            </w:pPr>
            <w:r>
              <w:rPr>
                <w:spacing w:val="-2"/>
                <w:sz w:val="20"/>
              </w:rPr>
              <w:t>screenshots/exp2_01_postman_get_user</w:t>
            </w:r>
          </w:p>
          <w:p w14:paraId="19A8D269">
            <w:pPr>
              <w:pStyle w:val="13"/>
              <w:spacing w:line="225" w:lineRule="exact"/>
              <w:ind w:left="6"/>
              <w:rPr>
                <w:sz w:val="20"/>
              </w:rPr>
            </w:pPr>
            <w:r>
              <w:rPr>
                <w:spacing w:val="-2"/>
                <w:sz w:val="20"/>
              </w:rPr>
              <w:t>s.png</w:t>
            </w:r>
          </w:p>
        </w:tc>
        <w:tc>
          <w:tcPr>
            <w:tcW w:w="3422" w:type="dxa"/>
          </w:tcPr>
          <w:p w14:paraId="4396DC52">
            <w:pPr>
              <w:pStyle w:val="13"/>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r w14:paraId="74EC253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5C3A565E">
            <w:pPr>
              <w:pStyle w:val="13"/>
              <w:spacing w:line="276" w:lineRule="auto"/>
              <w:ind w:right="699"/>
              <w:rPr>
                <w:rFonts w:ascii="Arial MT"/>
                <w:sz w:val="19"/>
              </w:rPr>
            </w:pPr>
            <w:r>
              <w:rPr>
                <w:rFonts w:ascii="Arial MT"/>
                <w:color w:val="2C3747"/>
                <w:sz w:val="19"/>
              </w:rPr>
              <w:t>Status</w:t>
            </w:r>
            <w:r>
              <w:rPr>
                <w:rFonts w:ascii="Arial MT"/>
                <w:color w:val="2C3747"/>
                <w:spacing w:val="-14"/>
                <w:sz w:val="19"/>
              </w:rPr>
              <w:t xml:space="preserve"> </w:t>
            </w:r>
            <w:r>
              <w:rPr>
                <w:rFonts w:ascii="Arial MT"/>
                <w:color w:val="2C3747"/>
                <w:sz w:val="19"/>
              </w:rPr>
              <w:t>code</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response</w:t>
            </w:r>
            <w:r>
              <w:rPr>
                <w:rFonts w:ascii="Arial MT"/>
                <w:color w:val="2C3747"/>
                <w:spacing w:val="-13"/>
                <w:sz w:val="19"/>
              </w:rPr>
              <w:t xml:space="preserve"> </w:t>
            </w:r>
            <w:r>
              <w:rPr>
                <w:rFonts w:ascii="Arial MT"/>
                <w:color w:val="2C3747"/>
                <w:sz w:val="19"/>
              </w:rPr>
              <w:t xml:space="preserve">time </w:t>
            </w:r>
            <w:r>
              <w:rPr>
                <w:rFonts w:ascii="Arial MT"/>
                <w:color w:val="2C3747"/>
                <w:spacing w:val="-2"/>
                <w:sz w:val="19"/>
              </w:rPr>
              <w:t>screenshot.</w:t>
            </w:r>
          </w:p>
        </w:tc>
        <w:tc>
          <w:tcPr>
            <w:tcW w:w="3422" w:type="dxa"/>
          </w:tcPr>
          <w:p w14:paraId="62192BCF">
            <w:pPr>
              <w:pStyle w:val="13"/>
              <w:spacing w:before="103"/>
              <w:ind w:left="6"/>
              <w:rPr>
                <w:sz w:val="20"/>
              </w:rPr>
            </w:pPr>
            <w:r>
              <w:rPr>
                <w:spacing w:val="-2"/>
                <w:sz w:val="20"/>
              </w:rPr>
              <w:t>screenshots/exp2_02_status_200_respon se_time.png</w:t>
            </w:r>
          </w:p>
        </w:tc>
        <w:tc>
          <w:tcPr>
            <w:tcW w:w="3422" w:type="dxa"/>
          </w:tcPr>
          <w:p w14:paraId="3F909264">
            <w:pPr>
              <w:pStyle w:val="13"/>
              <w:spacing w:before="123"/>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r w14:paraId="6E2FEC5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40FF7F03">
            <w:pPr>
              <w:pStyle w:val="13"/>
              <w:spacing w:line="217" w:lineRule="exact"/>
              <w:rPr>
                <w:rFonts w:ascii="Arial MT"/>
                <w:sz w:val="19"/>
              </w:rPr>
            </w:pPr>
            <w:r>
              <w:rPr>
                <w:rFonts w:ascii="Arial MT"/>
                <w:color w:val="2C3747"/>
                <w:sz w:val="19"/>
              </w:rPr>
              <w:t>JSON</w:t>
            </w:r>
            <w:r>
              <w:rPr>
                <w:rFonts w:ascii="Arial MT"/>
                <w:color w:val="2C3747"/>
                <w:spacing w:val="-4"/>
                <w:sz w:val="19"/>
              </w:rPr>
              <w:t xml:space="preserve"> </w:t>
            </w:r>
            <w:r>
              <w:rPr>
                <w:rFonts w:ascii="Arial MT"/>
                <w:color w:val="2C3747"/>
                <w:sz w:val="19"/>
              </w:rPr>
              <w:t>field</w:t>
            </w:r>
            <w:r>
              <w:rPr>
                <w:rFonts w:ascii="Arial MT"/>
                <w:color w:val="2C3747"/>
                <w:spacing w:val="-6"/>
                <w:sz w:val="19"/>
              </w:rPr>
              <w:t xml:space="preserve"> </w:t>
            </w:r>
            <w:r>
              <w:rPr>
                <w:rFonts w:ascii="Arial MT"/>
                <w:color w:val="2C3747"/>
                <w:sz w:val="19"/>
              </w:rPr>
              <w:t>identification</w:t>
            </w:r>
            <w:r>
              <w:rPr>
                <w:rFonts w:ascii="Arial MT"/>
                <w:color w:val="2C3747"/>
                <w:spacing w:val="-5"/>
                <w:sz w:val="19"/>
              </w:rPr>
              <w:t xml:space="preserve"> </w:t>
            </w:r>
            <w:r>
              <w:rPr>
                <w:rFonts w:ascii="Arial MT"/>
                <w:color w:val="2C3747"/>
                <w:spacing w:val="-2"/>
                <w:sz w:val="19"/>
              </w:rPr>
              <w:t>table.</w:t>
            </w:r>
          </w:p>
        </w:tc>
        <w:tc>
          <w:tcPr>
            <w:tcW w:w="3422" w:type="dxa"/>
          </w:tcPr>
          <w:p w14:paraId="6B6D5651">
            <w:pPr>
              <w:pStyle w:val="13"/>
              <w:spacing w:before="102"/>
              <w:ind w:left="6"/>
              <w:rPr>
                <w:sz w:val="20"/>
              </w:rPr>
            </w:pPr>
            <w:r>
              <w:rPr>
                <w:sz w:val="20"/>
              </w:rPr>
              <w:t>Table</w:t>
            </w:r>
            <w:r>
              <w:rPr>
                <w:spacing w:val="-7"/>
                <w:sz w:val="20"/>
              </w:rPr>
              <w:t xml:space="preserve"> </w:t>
            </w:r>
            <w:r>
              <w:rPr>
                <w:sz w:val="20"/>
              </w:rPr>
              <w:t>2.1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20B4D29D">
            <w:pPr>
              <w:pStyle w:val="13"/>
              <w:spacing w:line="217"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1F7963C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3485D8EF">
            <w:pPr>
              <w:pStyle w:val="13"/>
              <w:spacing w:line="276" w:lineRule="auto"/>
              <w:ind w:right="446"/>
              <w:rPr>
                <w:rFonts w:ascii="Arial MT"/>
                <w:sz w:val="19"/>
              </w:rPr>
            </w:pPr>
            <w:r>
              <w:rPr>
                <w:rFonts w:ascii="Arial MT"/>
                <w:color w:val="2C3747"/>
                <w:sz w:val="19"/>
              </w:rPr>
              <w:t>POST</w:t>
            </w:r>
            <w:r>
              <w:rPr>
                <w:rFonts w:ascii="Arial MT"/>
                <w:color w:val="2C3747"/>
                <w:spacing w:val="-14"/>
                <w:sz w:val="19"/>
              </w:rPr>
              <w:t xml:space="preserve"> </w:t>
            </w:r>
            <w:r>
              <w:rPr>
                <w:rFonts w:ascii="Arial MT"/>
                <w:color w:val="2C3747"/>
                <w:sz w:val="19"/>
              </w:rPr>
              <w:t>request</w:t>
            </w:r>
            <w:r>
              <w:rPr>
                <w:rFonts w:ascii="Arial MT"/>
                <w:color w:val="2C3747"/>
                <w:spacing w:val="-13"/>
                <w:sz w:val="19"/>
              </w:rPr>
              <w:t xml:space="preserve"> </w:t>
            </w:r>
            <w:r>
              <w:rPr>
                <w:rFonts w:ascii="Arial MT"/>
                <w:color w:val="2C3747"/>
                <w:sz w:val="19"/>
              </w:rPr>
              <w:t>body</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 xml:space="preserve">response </w:t>
            </w:r>
            <w:r>
              <w:rPr>
                <w:rFonts w:ascii="Arial MT"/>
                <w:color w:val="2C3747"/>
                <w:spacing w:val="-2"/>
                <w:sz w:val="19"/>
              </w:rPr>
              <w:t>screenshot.</w:t>
            </w:r>
          </w:p>
        </w:tc>
        <w:tc>
          <w:tcPr>
            <w:tcW w:w="3422" w:type="dxa"/>
          </w:tcPr>
          <w:p w14:paraId="1AD0A0B6">
            <w:pPr>
              <w:pStyle w:val="13"/>
              <w:spacing w:before="104"/>
              <w:ind w:left="6"/>
              <w:rPr>
                <w:sz w:val="20"/>
              </w:rPr>
            </w:pPr>
            <w:r>
              <w:rPr>
                <w:spacing w:val="-2"/>
                <w:sz w:val="20"/>
              </w:rPr>
              <w:t>screenshots/exp2_03_postman_post_cre ated_201.png</w:t>
            </w:r>
          </w:p>
        </w:tc>
        <w:tc>
          <w:tcPr>
            <w:tcW w:w="3422" w:type="dxa"/>
          </w:tcPr>
          <w:p w14:paraId="2CF44A3A">
            <w:pPr>
              <w:pStyle w:val="13"/>
              <w:spacing w:before="12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176924F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7" w:hRule="atLeast"/>
        </w:trPr>
        <w:tc>
          <w:tcPr>
            <w:tcW w:w="3422" w:type="dxa"/>
          </w:tcPr>
          <w:p w14:paraId="1A4C8BEA">
            <w:pPr>
              <w:pStyle w:val="13"/>
              <w:spacing w:line="218" w:lineRule="exact"/>
              <w:rPr>
                <w:rFonts w:ascii="Arial MT"/>
                <w:sz w:val="19"/>
              </w:rPr>
            </w:pPr>
            <w:r>
              <w:rPr>
                <w:rFonts w:ascii="Arial MT"/>
                <w:color w:val="2C3747"/>
                <w:sz w:val="19"/>
              </w:rPr>
              <w:t>API</w:t>
            </w:r>
            <w:r>
              <w:rPr>
                <w:rFonts w:ascii="Arial MT"/>
                <w:color w:val="2C3747"/>
                <w:spacing w:val="-2"/>
                <w:sz w:val="19"/>
              </w:rPr>
              <w:t xml:space="preserve"> </w:t>
            </w:r>
            <w:r>
              <w:rPr>
                <w:rFonts w:ascii="Arial MT"/>
                <w:color w:val="2C3747"/>
                <w:sz w:val="19"/>
              </w:rPr>
              <w:t>workflow</w:t>
            </w:r>
            <w:r>
              <w:rPr>
                <w:rFonts w:ascii="Arial MT"/>
                <w:color w:val="2C3747"/>
                <w:spacing w:val="-4"/>
                <w:sz w:val="19"/>
              </w:rPr>
              <w:t xml:space="preserve"> </w:t>
            </w:r>
            <w:r>
              <w:rPr>
                <w:rFonts w:ascii="Arial MT"/>
                <w:color w:val="2C3747"/>
                <w:spacing w:val="-2"/>
                <w:sz w:val="19"/>
              </w:rPr>
              <w:t>diagram.</w:t>
            </w:r>
          </w:p>
        </w:tc>
        <w:tc>
          <w:tcPr>
            <w:tcW w:w="3422" w:type="dxa"/>
          </w:tcPr>
          <w:p w14:paraId="67C40886">
            <w:pPr>
              <w:pStyle w:val="13"/>
              <w:spacing w:line="243" w:lineRule="exact"/>
              <w:ind w:left="6"/>
              <w:rPr>
                <w:sz w:val="20"/>
              </w:rPr>
            </w:pPr>
            <w:r>
              <w:rPr>
                <w:spacing w:val="-2"/>
                <w:sz w:val="20"/>
              </w:rPr>
              <w:t>diagrams/exp2_api_workflow_architectu</w:t>
            </w:r>
          </w:p>
          <w:p w14:paraId="6BDAB1BF">
            <w:pPr>
              <w:pStyle w:val="13"/>
              <w:spacing w:line="224" w:lineRule="exact"/>
              <w:ind w:left="6"/>
              <w:rPr>
                <w:sz w:val="20"/>
              </w:rPr>
            </w:pPr>
            <w:r>
              <w:rPr>
                <w:spacing w:val="-2"/>
                <w:sz w:val="20"/>
              </w:rPr>
              <w:t>re.png</w:t>
            </w:r>
          </w:p>
        </w:tc>
        <w:tc>
          <w:tcPr>
            <w:tcW w:w="3422" w:type="dxa"/>
          </w:tcPr>
          <w:p w14:paraId="02EA21C9">
            <w:pPr>
              <w:pStyle w:val="13"/>
              <w:spacing w:line="218" w:lineRule="exact"/>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z w:val="19"/>
              </w:rPr>
              <w:t xml:space="preserve">] </w:t>
            </w:r>
            <w:r>
              <w:rPr>
                <w:rFonts w:ascii="Arial MT"/>
                <w:color w:val="2C3747"/>
                <w:spacing w:val="-2"/>
                <w:sz w:val="19"/>
              </w:rPr>
              <w:t>Completed</w:t>
            </w:r>
          </w:p>
        </w:tc>
      </w:tr>
    </w:tbl>
    <w:p w14:paraId="50B501FC">
      <w:pPr>
        <w:pStyle w:val="13"/>
        <w:spacing w:after="0" w:line="218" w:lineRule="exact"/>
        <w:rPr>
          <w:rFonts w:ascii="Arial MT"/>
          <w:sz w:val="19"/>
        </w:rPr>
        <w:sectPr>
          <w:headerReference r:id="rId11" w:type="default"/>
          <w:footerReference r:id="rId12" w:type="default"/>
          <w:pgSz w:w="11900" w:h="16820"/>
          <w:pgMar w:top="720" w:right="0" w:bottom="880" w:left="566" w:header="0" w:footer="687" w:gutter="0"/>
          <w:cols w:space="720" w:num="1"/>
        </w:sectPr>
      </w:pPr>
    </w:p>
    <w:p w14:paraId="225E5633">
      <w:pPr>
        <w:spacing w:line="240" w:lineRule="auto"/>
        <w:ind w:left="142" w:right="0" w:firstLine="0"/>
        <w:rPr>
          <w:rFonts w:ascii="Calibri"/>
          <w:sz w:val="20"/>
        </w:rPr>
      </w:pPr>
    </w:p>
    <w:p w14:paraId="7E712310">
      <w:pPr>
        <w:pStyle w:val="7"/>
        <w:spacing w:before="21"/>
        <w:rPr>
          <w:rFonts w:ascii="Calibri"/>
          <w:b/>
          <w:sz w:val="20"/>
        </w:rPr>
      </w:pPr>
    </w:p>
    <w:p w14:paraId="1A2F12BD">
      <w:pPr>
        <w:pStyle w:val="4"/>
        <w:spacing w:before="214"/>
        <w:ind w:left="141"/>
      </w:pPr>
      <w:r>
        <w:rPr>
          <w:color w:val="1F4E79"/>
        </w:rPr>
        <w:t>Table</w:t>
      </w:r>
      <w:r>
        <w:rPr>
          <w:color w:val="1F4E79"/>
          <w:spacing w:val="-2"/>
        </w:rPr>
        <w:t xml:space="preserve"> </w:t>
      </w:r>
      <w:r>
        <w:rPr>
          <w:color w:val="1F4E79"/>
        </w:rPr>
        <w:t>2.1</w:t>
      </w:r>
      <w:r>
        <w:rPr>
          <w:color w:val="1F4E79"/>
          <w:spacing w:val="-5"/>
        </w:rPr>
        <w:t xml:space="preserve"> </w:t>
      </w:r>
      <w:r>
        <w:rPr>
          <w:color w:val="1F4E79"/>
        </w:rPr>
        <w:t>—</w:t>
      </w:r>
      <w:r>
        <w:rPr>
          <w:color w:val="1F4E79"/>
          <w:spacing w:val="-2"/>
        </w:rPr>
        <w:t xml:space="preserve"> </w:t>
      </w:r>
      <w:r>
        <w:rPr>
          <w:color w:val="1F4E79"/>
        </w:rPr>
        <w:t>JSON</w:t>
      </w:r>
      <w:r>
        <w:rPr>
          <w:color w:val="1F4E79"/>
          <w:spacing w:val="-5"/>
        </w:rPr>
        <w:t xml:space="preserve"> </w:t>
      </w:r>
      <w:r>
        <w:rPr>
          <w:color w:val="1F4E79"/>
        </w:rPr>
        <w:t>Field</w:t>
      </w:r>
      <w:r>
        <w:rPr>
          <w:color w:val="1F4E79"/>
          <w:spacing w:val="-4"/>
        </w:rPr>
        <w:t xml:space="preserve"> </w:t>
      </w:r>
      <w:r>
        <w:rPr>
          <w:color w:val="1F4E79"/>
          <w:spacing w:val="-2"/>
        </w:rPr>
        <w:t>Identification</w:t>
      </w:r>
    </w:p>
    <w:p w14:paraId="039FECB2">
      <w:pPr>
        <w:pStyle w:val="7"/>
        <w:spacing w:before="8"/>
        <w:rPr>
          <w:rFonts w:ascii="Calibri"/>
          <w:b/>
          <w:sz w:val="9"/>
        </w:rPr>
      </w:pPr>
      <w:r>
        <w:rPr>
          <w:rFonts w:ascii="Calibri"/>
          <w:b/>
          <w:sz w:val="20"/>
        </w:rPr>
        <w:drawing>
          <wp:anchor distT="0" distB="0" distL="0" distR="0" simplePos="0" relativeHeight="251671552" behindDoc="1" locked="0" layoutInCell="1" allowOverlap="1">
            <wp:simplePos x="0" y="0"/>
            <wp:positionH relativeFrom="page">
              <wp:posOffset>1747520</wp:posOffset>
            </wp:positionH>
            <wp:positionV relativeFrom="paragraph">
              <wp:posOffset>37465</wp:posOffset>
            </wp:positionV>
            <wp:extent cx="4069080" cy="1925955"/>
            <wp:effectExtent l="0" t="0" r="0" b="9525"/>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rcRect l="24912" t="14274" r="18430"/>
                    <a:stretch>
                      <a:fillRect/>
                    </a:stretch>
                  </pic:blipFill>
                  <pic:spPr>
                    <a:xfrm>
                      <a:off x="0" y="0"/>
                      <a:ext cx="4069080" cy="1925955"/>
                    </a:xfrm>
                    <a:prstGeom prst="rect">
                      <a:avLst/>
                    </a:prstGeom>
                  </pic:spPr>
                </pic:pic>
              </a:graphicData>
            </a:graphic>
          </wp:anchor>
        </w:drawing>
      </w:r>
    </w:p>
    <w:tbl>
      <w:tblPr>
        <w:tblStyle w:val="6"/>
        <w:tblW w:w="0" w:type="auto"/>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0"/>
        <w:gridCol w:w="1900"/>
        <w:gridCol w:w="2800"/>
        <w:gridCol w:w="3300"/>
      </w:tblGrid>
      <w:tr w14:paraId="26BB4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00" w:type="dxa"/>
            <w:shd w:val="clear" w:color="auto" w:fill="1F4E79"/>
          </w:tcPr>
          <w:p w14:paraId="7B2FE713">
            <w:pPr>
              <w:pStyle w:val="13"/>
              <w:spacing w:before="191"/>
              <w:ind w:left="89"/>
              <w:rPr>
                <w:b/>
                <w:sz w:val="20"/>
              </w:rPr>
            </w:pPr>
            <w:r>
              <w:rPr>
                <w:b/>
                <w:color w:val="FFFFFF"/>
                <w:sz w:val="20"/>
              </w:rPr>
              <w:t>JSON</w:t>
            </w:r>
            <w:r>
              <w:rPr>
                <w:b/>
                <w:color w:val="FFFFFF"/>
                <w:spacing w:val="-5"/>
                <w:sz w:val="20"/>
              </w:rPr>
              <w:t xml:space="preserve"> </w:t>
            </w:r>
            <w:r>
              <w:rPr>
                <w:b/>
                <w:color w:val="FFFFFF"/>
                <w:spacing w:val="-2"/>
                <w:sz w:val="20"/>
              </w:rPr>
              <w:t>Field</w:t>
            </w:r>
          </w:p>
        </w:tc>
        <w:tc>
          <w:tcPr>
            <w:tcW w:w="1900" w:type="dxa"/>
            <w:shd w:val="clear" w:color="auto" w:fill="1F4E79"/>
          </w:tcPr>
          <w:p w14:paraId="6E3C4FC0">
            <w:pPr>
              <w:pStyle w:val="13"/>
              <w:spacing w:before="68"/>
              <w:ind w:left="89" w:right="345"/>
              <w:rPr>
                <w:b/>
                <w:sz w:val="20"/>
              </w:rPr>
            </w:pPr>
            <w:r>
              <w:rPr>
                <w:b/>
                <w:color w:val="FFFFFF"/>
                <w:sz w:val="20"/>
              </w:rPr>
              <w:t>Sample</w:t>
            </w:r>
            <w:r>
              <w:rPr>
                <w:b/>
                <w:color w:val="FFFFFF"/>
                <w:spacing w:val="-12"/>
                <w:sz w:val="20"/>
              </w:rPr>
              <w:t xml:space="preserve"> </w:t>
            </w:r>
            <w:r>
              <w:rPr>
                <w:b/>
                <w:color w:val="FFFFFF"/>
                <w:sz w:val="20"/>
              </w:rPr>
              <w:t xml:space="preserve">Extracted </w:t>
            </w:r>
            <w:r>
              <w:rPr>
                <w:b/>
                <w:color w:val="FFFFFF"/>
                <w:spacing w:val="-2"/>
                <w:sz w:val="20"/>
              </w:rPr>
              <w:t>Value</w:t>
            </w:r>
          </w:p>
        </w:tc>
        <w:tc>
          <w:tcPr>
            <w:tcW w:w="2800" w:type="dxa"/>
            <w:shd w:val="clear" w:color="auto" w:fill="1F4E79"/>
          </w:tcPr>
          <w:p w14:paraId="10F0BCEE">
            <w:pPr>
              <w:pStyle w:val="13"/>
              <w:spacing w:before="68"/>
              <w:ind w:left="90" w:right="170"/>
              <w:rPr>
                <w:b/>
                <w:sz w:val="20"/>
              </w:rPr>
            </w:pPr>
            <w:r>
              <w:rPr>
                <w:b/>
                <w:color w:val="FFFFFF"/>
                <w:sz w:val="20"/>
              </w:rPr>
              <w:t>Meaning</w:t>
            </w:r>
            <w:r>
              <w:rPr>
                <w:b/>
                <w:color w:val="FFFFFF"/>
                <w:spacing w:val="-12"/>
                <w:sz w:val="20"/>
              </w:rPr>
              <w:t xml:space="preserve"> </w:t>
            </w:r>
            <w:r>
              <w:rPr>
                <w:b/>
                <w:color w:val="FFFFFF"/>
                <w:sz w:val="20"/>
              </w:rPr>
              <w:t>in</w:t>
            </w:r>
            <w:r>
              <w:rPr>
                <w:b/>
                <w:color w:val="FFFFFF"/>
                <w:spacing w:val="-11"/>
                <w:sz w:val="20"/>
              </w:rPr>
              <w:t xml:space="preserve"> </w:t>
            </w:r>
            <w:r>
              <w:rPr>
                <w:b/>
                <w:color w:val="FFFFFF"/>
                <w:sz w:val="20"/>
              </w:rPr>
              <w:t>Generic</w:t>
            </w:r>
            <w:r>
              <w:rPr>
                <w:b/>
                <w:color w:val="FFFFFF"/>
                <w:spacing w:val="-11"/>
                <w:sz w:val="20"/>
              </w:rPr>
              <w:t xml:space="preserve"> </w:t>
            </w:r>
            <w:r>
              <w:rPr>
                <w:b/>
                <w:color w:val="FFFFFF"/>
                <w:sz w:val="20"/>
              </w:rPr>
              <w:t xml:space="preserve">API </w:t>
            </w:r>
            <w:r>
              <w:rPr>
                <w:b/>
                <w:color w:val="FFFFFF"/>
                <w:spacing w:val="-2"/>
                <w:sz w:val="20"/>
              </w:rPr>
              <w:t>Context</w:t>
            </w:r>
          </w:p>
        </w:tc>
        <w:tc>
          <w:tcPr>
            <w:tcW w:w="3300" w:type="dxa"/>
            <w:shd w:val="clear" w:color="auto" w:fill="1F4E79"/>
          </w:tcPr>
          <w:p w14:paraId="25B8D840">
            <w:pPr>
              <w:pStyle w:val="13"/>
              <w:spacing w:before="68"/>
              <w:ind w:left="88" w:right="131"/>
              <w:rPr>
                <w:b/>
                <w:sz w:val="20"/>
              </w:rPr>
            </w:pPr>
            <w:r>
              <w:rPr>
                <w:b/>
                <w:color w:val="FFFFFF"/>
                <w:sz w:val="20"/>
              </w:rPr>
              <w:t>Meaning</w:t>
            </w:r>
            <w:r>
              <w:rPr>
                <w:b/>
                <w:color w:val="FFFFFF"/>
                <w:spacing w:val="-12"/>
                <w:sz w:val="20"/>
              </w:rPr>
              <w:t xml:space="preserve"> </w:t>
            </w:r>
            <w:r>
              <w:rPr>
                <w:b/>
                <w:color w:val="FFFFFF"/>
                <w:sz w:val="20"/>
              </w:rPr>
              <w:t>in</w:t>
            </w:r>
            <w:r>
              <w:rPr>
                <w:b/>
                <w:color w:val="FFFFFF"/>
                <w:spacing w:val="-11"/>
                <w:sz w:val="20"/>
              </w:rPr>
              <w:t xml:space="preserve"> </w:t>
            </w:r>
            <w:r>
              <w:rPr>
                <w:b/>
                <w:color w:val="FFFFFF"/>
                <w:sz w:val="20"/>
              </w:rPr>
              <w:t>SkillHire</w:t>
            </w:r>
            <w:r>
              <w:rPr>
                <w:b/>
                <w:color w:val="FFFFFF"/>
                <w:spacing w:val="-11"/>
                <w:sz w:val="20"/>
              </w:rPr>
              <w:t xml:space="preserve"> </w:t>
            </w:r>
            <w:r>
              <w:rPr>
                <w:b/>
                <w:color w:val="FFFFFF"/>
                <w:sz w:val="20"/>
              </w:rPr>
              <w:t xml:space="preserve">Capstone </w:t>
            </w:r>
            <w:r>
              <w:rPr>
                <w:b/>
                <w:color w:val="FFFFFF"/>
                <w:spacing w:val="-2"/>
                <w:sz w:val="20"/>
              </w:rPr>
              <w:t>Context</w:t>
            </w:r>
          </w:p>
        </w:tc>
      </w:tr>
      <w:tr w14:paraId="27DDA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500" w:type="dxa"/>
          </w:tcPr>
          <w:p w14:paraId="50E654F3">
            <w:pPr>
              <w:pStyle w:val="13"/>
              <w:spacing w:before="190"/>
              <w:ind w:left="89"/>
              <w:rPr>
                <w:sz w:val="20"/>
              </w:rPr>
            </w:pPr>
            <w:r>
              <w:rPr>
                <w:spacing w:val="-5"/>
                <w:sz w:val="20"/>
              </w:rPr>
              <w:t>id</w:t>
            </w:r>
          </w:p>
        </w:tc>
        <w:tc>
          <w:tcPr>
            <w:tcW w:w="1900" w:type="dxa"/>
          </w:tcPr>
          <w:p w14:paraId="52A97429">
            <w:pPr>
              <w:pStyle w:val="13"/>
              <w:spacing w:before="190"/>
              <w:ind w:left="89"/>
              <w:rPr>
                <w:sz w:val="20"/>
              </w:rPr>
            </w:pPr>
            <w:r>
              <w:rPr>
                <w:spacing w:val="-10"/>
                <w:sz w:val="20"/>
              </w:rPr>
              <w:t>1</w:t>
            </w:r>
          </w:p>
        </w:tc>
        <w:tc>
          <w:tcPr>
            <w:tcW w:w="2800" w:type="dxa"/>
          </w:tcPr>
          <w:p w14:paraId="7DD649B9">
            <w:pPr>
              <w:pStyle w:val="13"/>
              <w:spacing w:before="190"/>
              <w:ind w:left="90"/>
              <w:rPr>
                <w:sz w:val="20"/>
              </w:rPr>
            </w:pPr>
            <w:r>
              <w:rPr>
                <w:sz w:val="20"/>
              </w:rPr>
              <w:t>Unique</w:t>
            </w:r>
            <w:r>
              <w:rPr>
                <w:spacing w:val="-7"/>
                <w:sz w:val="20"/>
              </w:rPr>
              <w:t xml:space="preserve"> </w:t>
            </w:r>
            <w:r>
              <w:rPr>
                <w:sz w:val="20"/>
              </w:rPr>
              <w:t>record</w:t>
            </w:r>
            <w:r>
              <w:rPr>
                <w:spacing w:val="-6"/>
                <w:sz w:val="20"/>
              </w:rPr>
              <w:t xml:space="preserve"> </w:t>
            </w:r>
            <w:r>
              <w:rPr>
                <w:spacing w:val="-2"/>
                <w:sz w:val="20"/>
              </w:rPr>
              <w:t>identifier.</w:t>
            </w:r>
          </w:p>
        </w:tc>
        <w:tc>
          <w:tcPr>
            <w:tcW w:w="3300" w:type="dxa"/>
          </w:tcPr>
          <w:p w14:paraId="635D7925">
            <w:pPr>
              <w:pStyle w:val="13"/>
              <w:spacing w:before="68"/>
              <w:ind w:left="88" w:right="131"/>
              <w:rPr>
                <w:sz w:val="20"/>
              </w:rPr>
            </w:pPr>
            <w:r>
              <w:rPr>
                <w:sz w:val="20"/>
              </w:rPr>
              <w:t>Unique candidate or resume identifier</w:t>
            </w:r>
          </w:p>
        </w:tc>
      </w:tr>
      <w:tr w14:paraId="26BB1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00" w:type="dxa"/>
          </w:tcPr>
          <w:p w14:paraId="545C5C1D">
            <w:pPr>
              <w:pStyle w:val="13"/>
              <w:spacing w:before="188"/>
              <w:ind w:left="89"/>
              <w:rPr>
                <w:sz w:val="20"/>
              </w:rPr>
            </w:pPr>
            <w:r>
              <w:rPr>
                <w:spacing w:val="-4"/>
                <w:sz w:val="20"/>
              </w:rPr>
              <w:t>name</w:t>
            </w:r>
          </w:p>
        </w:tc>
        <w:tc>
          <w:tcPr>
            <w:tcW w:w="1900" w:type="dxa"/>
          </w:tcPr>
          <w:p w14:paraId="50EF2BB5">
            <w:pPr>
              <w:pStyle w:val="13"/>
              <w:spacing w:before="188"/>
              <w:ind w:left="89"/>
              <w:rPr>
                <w:sz w:val="20"/>
              </w:rPr>
            </w:pPr>
            <w:r>
              <w:rPr>
                <w:sz w:val="20"/>
              </w:rPr>
              <w:t>"Leanne</w:t>
            </w:r>
            <w:r>
              <w:rPr>
                <w:spacing w:val="-8"/>
                <w:sz w:val="20"/>
              </w:rPr>
              <w:t xml:space="preserve"> </w:t>
            </w:r>
            <w:r>
              <w:rPr>
                <w:spacing w:val="-2"/>
                <w:sz w:val="20"/>
              </w:rPr>
              <w:t>Graham"</w:t>
            </w:r>
          </w:p>
        </w:tc>
        <w:tc>
          <w:tcPr>
            <w:tcW w:w="2800" w:type="dxa"/>
          </w:tcPr>
          <w:p w14:paraId="5298D85A">
            <w:pPr>
              <w:pStyle w:val="13"/>
              <w:spacing w:before="188"/>
              <w:ind w:left="90"/>
              <w:rPr>
                <w:sz w:val="20"/>
              </w:rPr>
            </w:pPr>
            <w:r>
              <w:rPr>
                <w:sz w:val="20"/>
              </w:rPr>
              <w:t>Full</w:t>
            </w:r>
            <w:r>
              <w:rPr>
                <w:spacing w:val="-7"/>
                <w:sz w:val="20"/>
              </w:rPr>
              <w:t xml:space="preserve"> </w:t>
            </w:r>
            <w:r>
              <w:rPr>
                <w:sz w:val="20"/>
              </w:rPr>
              <w:t>name</w:t>
            </w:r>
            <w:r>
              <w:rPr>
                <w:spacing w:val="-1"/>
                <w:sz w:val="20"/>
              </w:rPr>
              <w:t xml:space="preserve"> </w:t>
            </w:r>
            <w:r>
              <w:rPr>
                <w:sz w:val="20"/>
              </w:rPr>
              <w:t>of</w:t>
            </w:r>
            <w:r>
              <w:rPr>
                <w:spacing w:val="-2"/>
                <w:sz w:val="20"/>
              </w:rPr>
              <w:t xml:space="preserve"> </w:t>
            </w:r>
            <w:r>
              <w:rPr>
                <w:sz w:val="20"/>
              </w:rPr>
              <w:t>the</w:t>
            </w:r>
            <w:r>
              <w:rPr>
                <w:spacing w:val="-6"/>
                <w:sz w:val="20"/>
              </w:rPr>
              <w:t xml:space="preserve"> </w:t>
            </w:r>
            <w:r>
              <w:rPr>
                <w:sz w:val="20"/>
              </w:rPr>
              <w:t>user</w:t>
            </w:r>
            <w:r>
              <w:rPr>
                <w:spacing w:val="-1"/>
                <w:sz w:val="20"/>
              </w:rPr>
              <w:t xml:space="preserve"> </w:t>
            </w:r>
            <w:r>
              <w:rPr>
                <w:spacing w:val="-2"/>
                <w:sz w:val="20"/>
              </w:rPr>
              <w:t>record.</w:t>
            </w:r>
          </w:p>
        </w:tc>
        <w:tc>
          <w:tcPr>
            <w:tcW w:w="3300" w:type="dxa"/>
          </w:tcPr>
          <w:p w14:paraId="11A8ABE0">
            <w:pPr>
              <w:pStyle w:val="13"/>
              <w:spacing w:before="68"/>
              <w:ind w:left="88" w:right="131"/>
              <w:rPr>
                <w:sz w:val="20"/>
              </w:rPr>
            </w:pPr>
            <w:r>
              <w:rPr>
                <w:sz w:val="20"/>
              </w:rPr>
              <w:t>Candidate</w:t>
            </w:r>
            <w:r>
              <w:rPr>
                <w:spacing w:val="-11"/>
                <w:sz w:val="20"/>
              </w:rPr>
              <w:t xml:space="preserve"> </w:t>
            </w:r>
            <w:r>
              <w:rPr>
                <w:sz w:val="20"/>
              </w:rPr>
              <w:t>name</w:t>
            </w:r>
            <w:r>
              <w:rPr>
                <w:spacing w:val="-9"/>
                <w:sz w:val="20"/>
              </w:rPr>
              <w:t xml:space="preserve"> </w:t>
            </w:r>
            <w:r>
              <w:rPr>
                <w:sz w:val="20"/>
              </w:rPr>
              <w:t>extracted</w:t>
            </w:r>
            <w:r>
              <w:rPr>
                <w:spacing w:val="-10"/>
                <w:sz w:val="20"/>
              </w:rPr>
              <w:t xml:space="preserve"> </w:t>
            </w:r>
            <w:r>
              <w:rPr>
                <w:sz w:val="20"/>
              </w:rPr>
              <w:t>from</w:t>
            </w:r>
            <w:r>
              <w:rPr>
                <w:spacing w:val="-9"/>
                <w:sz w:val="20"/>
              </w:rPr>
              <w:t xml:space="preserve"> </w:t>
            </w:r>
            <w:r>
              <w:rPr>
                <w:sz w:val="20"/>
              </w:rPr>
              <w:t>the resume by the NLP parser.</w:t>
            </w:r>
          </w:p>
        </w:tc>
      </w:tr>
      <w:tr w14:paraId="3309B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500" w:type="dxa"/>
          </w:tcPr>
          <w:p w14:paraId="559779FB">
            <w:pPr>
              <w:pStyle w:val="13"/>
              <w:spacing w:before="69"/>
              <w:ind w:left="0"/>
              <w:rPr>
                <w:b/>
                <w:sz w:val="20"/>
              </w:rPr>
            </w:pPr>
          </w:p>
          <w:p w14:paraId="691A7AB5">
            <w:pPr>
              <w:pStyle w:val="13"/>
              <w:ind w:left="89"/>
              <w:rPr>
                <w:sz w:val="20"/>
              </w:rPr>
            </w:pPr>
            <w:r>
              <w:rPr>
                <w:spacing w:val="-2"/>
                <w:sz w:val="20"/>
              </w:rPr>
              <w:t>email</w:t>
            </w:r>
          </w:p>
        </w:tc>
        <w:tc>
          <w:tcPr>
            <w:tcW w:w="1900" w:type="dxa"/>
          </w:tcPr>
          <w:p w14:paraId="7B7F27A0">
            <w:pPr>
              <w:pStyle w:val="13"/>
              <w:spacing w:before="69"/>
              <w:ind w:left="0"/>
              <w:rPr>
                <w:b/>
                <w:sz w:val="20"/>
              </w:rPr>
            </w:pPr>
          </w:p>
          <w:p w14:paraId="16E495B1">
            <w:pPr>
              <w:pStyle w:val="13"/>
              <w:ind w:left="89"/>
              <w:rPr>
                <w:sz w:val="20"/>
              </w:rPr>
            </w:pPr>
            <w:r>
              <w:rPr>
                <w:spacing w:val="-2"/>
                <w:sz w:val="20"/>
              </w:rPr>
              <w:t>"</w:t>
            </w:r>
            <w:r>
              <w:fldChar w:fldCharType="begin"/>
            </w:r>
            <w:r>
              <w:instrText xml:space="preserve"> HYPERLINK "mailto:Sincere@april.biz" \h </w:instrText>
            </w:r>
            <w:r>
              <w:fldChar w:fldCharType="separate"/>
            </w:r>
            <w:r>
              <w:rPr>
                <w:spacing w:val="-2"/>
                <w:sz w:val="20"/>
              </w:rPr>
              <w:t>Sincere@april.biz</w:t>
            </w:r>
            <w:r>
              <w:rPr>
                <w:spacing w:val="-2"/>
                <w:sz w:val="20"/>
              </w:rPr>
              <w:fldChar w:fldCharType="end"/>
            </w:r>
            <w:r>
              <w:rPr>
                <w:spacing w:val="-2"/>
                <w:sz w:val="20"/>
              </w:rPr>
              <w:t>"</w:t>
            </w:r>
          </w:p>
        </w:tc>
        <w:tc>
          <w:tcPr>
            <w:tcW w:w="2800" w:type="dxa"/>
          </w:tcPr>
          <w:p w14:paraId="15999A07">
            <w:pPr>
              <w:pStyle w:val="13"/>
              <w:spacing w:before="69"/>
              <w:ind w:left="0"/>
              <w:rPr>
                <w:b/>
                <w:sz w:val="20"/>
              </w:rPr>
            </w:pPr>
          </w:p>
          <w:p w14:paraId="0C086EAD">
            <w:pPr>
              <w:pStyle w:val="13"/>
              <w:ind w:left="90"/>
              <w:rPr>
                <w:sz w:val="20"/>
              </w:rPr>
            </w:pPr>
            <w:r>
              <w:rPr>
                <w:sz w:val="20"/>
              </w:rPr>
              <w:t>Contact</w:t>
            </w:r>
            <w:r>
              <w:rPr>
                <w:spacing w:val="-6"/>
                <w:sz w:val="20"/>
              </w:rPr>
              <w:t xml:space="preserve"> </w:t>
            </w:r>
            <w:r>
              <w:rPr>
                <w:sz w:val="20"/>
              </w:rPr>
              <w:t>email</w:t>
            </w:r>
            <w:r>
              <w:rPr>
                <w:spacing w:val="-4"/>
                <w:sz w:val="20"/>
              </w:rPr>
              <w:t xml:space="preserve"> </w:t>
            </w:r>
            <w:r>
              <w:rPr>
                <w:sz w:val="20"/>
              </w:rPr>
              <w:t>of</w:t>
            </w:r>
            <w:r>
              <w:rPr>
                <w:spacing w:val="-3"/>
                <w:sz w:val="20"/>
              </w:rPr>
              <w:t xml:space="preserve"> </w:t>
            </w:r>
            <w:r>
              <w:rPr>
                <w:sz w:val="20"/>
              </w:rPr>
              <w:t>the</w:t>
            </w:r>
            <w:r>
              <w:rPr>
                <w:spacing w:val="-5"/>
                <w:sz w:val="20"/>
              </w:rPr>
              <w:t xml:space="preserve"> </w:t>
            </w:r>
            <w:r>
              <w:rPr>
                <w:spacing w:val="-4"/>
                <w:sz w:val="20"/>
              </w:rPr>
              <w:t>user.</w:t>
            </w:r>
          </w:p>
        </w:tc>
        <w:tc>
          <w:tcPr>
            <w:tcW w:w="3300" w:type="dxa"/>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044FB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488702E2">
                  <w:pPr>
                    <w:pStyle w:val="13"/>
                    <w:spacing w:before="69"/>
                    <w:ind w:left="88" w:right="513"/>
                    <w:rPr>
                      <w:rFonts w:hint="eastAsia"/>
                      <w:sz w:val="20"/>
                    </w:rPr>
                  </w:pPr>
                </w:p>
              </w:tc>
            </w:tr>
          </w:tbl>
          <w:p w14:paraId="0EE2F08A">
            <w:pPr>
              <w:pStyle w:val="13"/>
              <w:spacing w:before="69"/>
              <w:ind w:left="88" w:right="513"/>
              <w:rPr>
                <w:sz w:val="20"/>
              </w:rPr>
            </w:pPr>
          </w:p>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00"/>
            </w:tblGrid>
            <w:tr w14:paraId="0860E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640" w:type="dxa"/>
                  <w:shd w:val="clear" w:color="auto" w:fill="auto"/>
                  <w:vAlign w:val="center"/>
                </w:tcPr>
                <w:p w14:paraId="445C33AA">
                  <w:pPr>
                    <w:pStyle w:val="13"/>
                    <w:spacing w:before="69"/>
                    <w:ind w:left="88" w:right="513"/>
                    <w:rPr>
                      <w:sz w:val="20"/>
                    </w:rPr>
                  </w:pPr>
                  <w:r>
                    <w:rPr>
                      <w:sz w:val="20"/>
                      <w:lang w:val="en-US" w:eastAsia="zh-CN"/>
                    </w:rPr>
                    <w:t>Candidate email used for account and result notifications</w:t>
                  </w:r>
                </w:p>
              </w:tc>
            </w:tr>
          </w:tbl>
          <w:p w14:paraId="22430330">
            <w:pPr>
              <w:pStyle w:val="13"/>
              <w:spacing w:before="69"/>
              <w:ind w:left="88" w:right="513"/>
              <w:rPr>
                <w:sz w:val="20"/>
              </w:rPr>
            </w:pPr>
            <w:r>
              <w:rPr>
                <w:spacing w:val="-2"/>
                <w:sz w:val="20"/>
              </w:rPr>
              <w:t>.</w:t>
            </w:r>
          </w:p>
        </w:tc>
      </w:tr>
      <w:tr w14:paraId="2C169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500" w:type="dxa"/>
          </w:tcPr>
          <w:p w14:paraId="436DDF80">
            <w:pPr>
              <w:pStyle w:val="13"/>
              <w:spacing w:before="67"/>
              <w:ind w:left="0"/>
              <w:rPr>
                <w:b/>
                <w:sz w:val="20"/>
              </w:rPr>
            </w:pPr>
          </w:p>
          <w:p w14:paraId="1BC52583">
            <w:pPr>
              <w:pStyle w:val="13"/>
              <w:ind w:left="89"/>
              <w:rPr>
                <w:sz w:val="20"/>
              </w:rPr>
            </w:pPr>
            <w:r>
              <w:rPr>
                <w:spacing w:val="-2"/>
                <w:sz w:val="20"/>
              </w:rPr>
              <w:t>company.name</w:t>
            </w:r>
          </w:p>
        </w:tc>
        <w:tc>
          <w:tcPr>
            <w:tcW w:w="1900" w:type="dxa"/>
          </w:tcPr>
          <w:p w14:paraId="3F199624">
            <w:pPr>
              <w:pStyle w:val="13"/>
              <w:spacing w:before="67"/>
              <w:ind w:left="0"/>
              <w:rPr>
                <w:b/>
                <w:sz w:val="20"/>
              </w:rPr>
            </w:pPr>
          </w:p>
          <w:p w14:paraId="4F955E42">
            <w:pPr>
              <w:pStyle w:val="13"/>
              <w:ind w:left="89"/>
              <w:rPr>
                <w:sz w:val="20"/>
              </w:rPr>
            </w:pPr>
            <w:r>
              <w:rPr>
                <w:spacing w:val="-2"/>
                <w:sz w:val="20"/>
              </w:rPr>
              <w:t>"Romaguera-Crona"</w:t>
            </w:r>
          </w:p>
        </w:tc>
        <w:tc>
          <w:tcPr>
            <w:tcW w:w="2800" w:type="dxa"/>
          </w:tcPr>
          <w:p w14:paraId="59A17243">
            <w:pPr>
              <w:pStyle w:val="13"/>
              <w:spacing w:before="189"/>
              <w:ind w:left="90" w:right="170"/>
              <w:rPr>
                <w:sz w:val="20"/>
              </w:rPr>
            </w:pPr>
            <w:r>
              <w:rPr>
                <w:sz w:val="20"/>
              </w:rPr>
              <w:t>Associated</w:t>
            </w:r>
            <w:r>
              <w:rPr>
                <w:spacing w:val="-12"/>
                <w:sz w:val="20"/>
              </w:rPr>
              <w:t xml:space="preserve"> </w:t>
            </w:r>
            <w:r>
              <w:rPr>
                <w:sz w:val="20"/>
              </w:rPr>
              <w:t>organization</w:t>
            </w:r>
            <w:r>
              <w:rPr>
                <w:spacing w:val="-11"/>
                <w:sz w:val="20"/>
              </w:rPr>
              <w:t xml:space="preserve"> </w:t>
            </w:r>
            <w:r>
              <w:rPr>
                <w:sz w:val="20"/>
              </w:rPr>
              <w:t xml:space="preserve">on </w:t>
            </w:r>
            <w:r>
              <w:rPr>
                <w:spacing w:val="-2"/>
                <w:sz w:val="20"/>
              </w:rPr>
              <w:t>record.</w:t>
            </w:r>
          </w:p>
        </w:tc>
        <w:tc>
          <w:tcPr>
            <w:tcW w:w="3300" w:type="dxa"/>
          </w:tcPr>
          <w:p w14:paraId="13280920">
            <w:pPr>
              <w:pStyle w:val="13"/>
              <w:spacing w:before="69"/>
              <w:ind w:left="88" w:right="131"/>
              <w:rPr>
                <w:sz w:val="20"/>
              </w:rPr>
            </w:pPr>
            <w:r>
              <w:rPr>
                <w:sz w:val="20"/>
              </w:rPr>
              <w:t>Hiring organization associated with the selected job</w:t>
            </w:r>
          </w:p>
        </w:tc>
      </w:tr>
    </w:tbl>
    <w:p w14:paraId="0FEB4440">
      <w:pPr>
        <w:pStyle w:val="7"/>
        <w:spacing w:before="203"/>
        <w:rPr>
          <w:rFonts w:ascii="Calibri"/>
          <w:b/>
          <w:sz w:val="21"/>
        </w:rPr>
      </w:pPr>
    </w:p>
    <w:p w14:paraId="279E8319">
      <w:pPr>
        <w:pStyle w:val="3"/>
      </w:pPr>
      <w:r>
        <w:rPr>
          <w:color w:val="2A6BAF"/>
          <w:spacing w:val="-2"/>
        </w:rPr>
        <w:t>Explain</w:t>
      </w:r>
    </w:p>
    <w:p w14:paraId="0EACF292">
      <w:pPr>
        <w:spacing w:before="43"/>
        <w:ind w:left="254" w:right="0" w:firstLine="0"/>
        <w:jc w:val="left"/>
        <w:rPr>
          <w:rFonts w:ascii="Arial"/>
          <w:b/>
          <w:sz w:val="19"/>
        </w:rPr>
      </w:pPr>
      <w:r>
        <w:rPr>
          <w:rFonts w:ascii="Arial"/>
          <w:b/>
          <w:color w:val="2C3747"/>
          <w:sz w:val="19"/>
        </w:rPr>
        <w:t>Why</w:t>
      </w:r>
      <w:r>
        <w:rPr>
          <w:rFonts w:ascii="Arial"/>
          <w:b/>
          <w:color w:val="2C3747"/>
          <w:spacing w:val="-8"/>
          <w:sz w:val="19"/>
        </w:rPr>
        <w:t xml:space="preserve"> </w:t>
      </w:r>
      <w:r>
        <w:rPr>
          <w:rFonts w:ascii="Arial"/>
          <w:b/>
          <w:color w:val="2C3747"/>
          <w:sz w:val="19"/>
        </w:rPr>
        <w:t>should</w:t>
      </w:r>
      <w:r>
        <w:rPr>
          <w:rFonts w:ascii="Arial"/>
          <w:b/>
          <w:color w:val="2C3747"/>
          <w:spacing w:val="-7"/>
          <w:sz w:val="19"/>
        </w:rPr>
        <w:t xml:space="preserve"> </w:t>
      </w:r>
      <w:r>
        <w:rPr>
          <w:rFonts w:ascii="Arial"/>
          <w:b/>
          <w:color w:val="2C3747"/>
          <w:sz w:val="19"/>
        </w:rPr>
        <w:t>a</w:t>
      </w:r>
      <w:r>
        <w:rPr>
          <w:rFonts w:ascii="Arial"/>
          <w:b/>
          <w:color w:val="2C3747"/>
          <w:spacing w:val="-6"/>
          <w:sz w:val="19"/>
        </w:rPr>
        <w:t xml:space="preserve"> </w:t>
      </w:r>
      <w:r>
        <w:rPr>
          <w:rFonts w:ascii="Arial"/>
          <w:b/>
          <w:color w:val="2C3747"/>
          <w:sz w:val="19"/>
        </w:rPr>
        <w:t>cloud</w:t>
      </w:r>
      <w:r>
        <w:rPr>
          <w:rFonts w:ascii="Arial"/>
          <w:b/>
          <w:color w:val="2C3747"/>
          <w:spacing w:val="-4"/>
          <w:sz w:val="19"/>
        </w:rPr>
        <w:t xml:space="preserve"> </w:t>
      </w:r>
      <w:r>
        <w:rPr>
          <w:rFonts w:ascii="Arial"/>
          <w:b/>
          <w:color w:val="2C3747"/>
          <w:sz w:val="19"/>
        </w:rPr>
        <w:t>application</w:t>
      </w:r>
      <w:r>
        <w:rPr>
          <w:rFonts w:ascii="Arial"/>
          <w:b/>
          <w:color w:val="2C3747"/>
          <w:spacing w:val="-7"/>
          <w:sz w:val="19"/>
        </w:rPr>
        <w:t xml:space="preserve"> </w:t>
      </w:r>
      <w:r>
        <w:rPr>
          <w:rFonts w:ascii="Arial"/>
          <w:b/>
          <w:color w:val="2C3747"/>
          <w:sz w:val="19"/>
        </w:rPr>
        <w:t>expose</w:t>
      </w:r>
      <w:r>
        <w:rPr>
          <w:rFonts w:ascii="Arial"/>
          <w:b/>
          <w:color w:val="2C3747"/>
          <w:spacing w:val="-4"/>
          <w:sz w:val="19"/>
        </w:rPr>
        <w:t xml:space="preserve"> </w:t>
      </w:r>
      <w:r>
        <w:rPr>
          <w:rFonts w:ascii="Arial"/>
          <w:b/>
          <w:color w:val="2C3747"/>
          <w:sz w:val="19"/>
        </w:rPr>
        <w:t>data</w:t>
      </w:r>
      <w:r>
        <w:rPr>
          <w:rFonts w:ascii="Arial"/>
          <w:b/>
          <w:color w:val="2C3747"/>
          <w:spacing w:val="-5"/>
          <w:sz w:val="19"/>
        </w:rPr>
        <w:t xml:space="preserve"> </w:t>
      </w:r>
      <w:r>
        <w:rPr>
          <w:rFonts w:ascii="Arial"/>
          <w:b/>
          <w:color w:val="2C3747"/>
          <w:sz w:val="19"/>
        </w:rPr>
        <w:t>through</w:t>
      </w:r>
      <w:r>
        <w:rPr>
          <w:rFonts w:ascii="Arial"/>
          <w:b/>
          <w:color w:val="2C3747"/>
          <w:spacing w:val="-4"/>
          <w:sz w:val="19"/>
        </w:rPr>
        <w:t xml:space="preserve"> </w:t>
      </w:r>
      <w:r>
        <w:rPr>
          <w:rFonts w:ascii="Arial"/>
          <w:b/>
          <w:color w:val="2C3747"/>
          <w:sz w:val="19"/>
        </w:rPr>
        <w:t>APIs</w:t>
      </w:r>
      <w:r>
        <w:rPr>
          <w:rFonts w:ascii="Arial"/>
          <w:b/>
          <w:color w:val="2C3747"/>
          <w:spacing w:val="-4"/>
          <w:sz w:val="19"/>
        </w:rPr>
        <w:t xml:space="preserve"> </w:t>
      </w:r>
      <w:r>
        <w:rPr>
          <w:rFonts w:ascii="Arial"/>
          <w:b/>
          <w:color w:val="2C3747"/>
          <w:sz w:val="19"/>
        </w:rPr>
        <w:t>instead</w:t>
      </w:r>
      <w:r>
        <w:rPr>
          <w:rFonts w:ascii="Arial"/>
          <w:b/>
          <w:color w:val="2C3747"/>
          <w:spacing w:val="-4"/>
          <w:sz w:val="19"/>
        </w:rPr>
        <w:t xml:space="preserve"> </w:t>
      </w:r>
      <w:r>
        <w:rPr>
          <w:rFonts w:ascii="Arial"/>
          <w:b/>
          <w:color w:val="2C3747"/>
          <w:sz w:val="19"/>
        </w:rPr>
        <w:t>of</w:t>
      </w:r>
      <w:r>
        <w:rPr>
          <w:rFonts w:ascii="Arial"/>
          <w:b/>
          <w:color w:val="2C3747"/>
          <w:spacing w:val="-7"/>
          <w:sz w:val="19"/>
        </w:rPr>
        <w:t xml:space="preserve"> </w:t>
      </w:r>
      <w:r>
        <w:rPr>
          <w:rFonts w:ascii="Arial"/>
          <w:b/>
          <w:color w:val="2C3747"/>
          <w:sz w:val="19"/>
        </w:rPr>
        <w:t>allowing</w:t>
      </w:r>
      <w:r>
        <w:rPr>
          <w:rFonts w:ascii="Arial"/>
          <w:b/>
          <w:color w:val="2C3747"/>
          <w:spacing w:val="-4"/>
          <w:sz w:val="19"/>
        </w:rPr>
        <w:t xml:space="preserve"> </w:t>
      </w:r>
      <w:r>
        <w:rPr>
          <w:rFonts w:ascii="Arial"/>
          <w:b/>
          <w:color w:val="2C3747"/>
          <w:sz w:val="19"/>
        </w:rPr>
        <w:t>users</w:t>
      </w:r>
      <w:r>
        <w:rPr>
          <w:rFonts w:ascii="Arial"/>
          <w:b/>
          <w:color w:val="2C3747"/>
          <w:spacing w:val="-6"/>
          <w:sz w:val="19"/>
        </w:rPr>
        <w:t xml:space="preserve"> </w:t>
      </w:r>
      <w:r>
        <w:rPr>
          <w:rFonts w:ascii="Arial"/>
          <w:b/>
          <w:color w:val="2C3747"/>
          <w:sz w:val="19"/>
        </w:rPr>
        <w:t>to</w:t>
      </w:r>
      <w:r>
        <w:rPr>
          <w:rFonts w:ascii="Arial"/>
          <w:b/>
          <w:color w:val="2C3747"/>
          <w:spacing w:val="-7"/>
          <w:sz w:val="19"/>
        </w:rPr>
        <w:t xml:space="preserve"> </w:t>
      </w:r>
      <w:r>
        <w:rPr>
          <w:rFonts w:ascii="Arial"/>
          <w:b/>
          <w:color w:val="2C3747"/>
          <w:sz w:val="19"/>
        </w:rPr>
        <w:t>directly</w:t>
      </w:r>
      <w:r>
        <w:rPr>
          <w:rFonts w:ascii="Arial"/>
          <w:b/>
          <w:color w:val="2C3747"/>
          <w:spacing w:val="-3"/>
          <w:sz w:val="19"/>
        </w:rPr>
        <w:t xml:space="preserve"> </w:t>
      </w:r>
      <w:r>
        <w:rPr>
          <w:rFonts w:ascii="Arial"/>
          <w:b/>
          <w:color w:val="2C3747"/>
          <w:sz w:val="19"/>
        </w:rPr>
        <w:t>access</w:t>
      </w:r>
      <w:r>
        <w:rPr>
          <w:rFonts w:ascii="Arial"/>
          <w:b/>
          <w:color w:val="2C3747"/>
          <w:spacing w:val="-6"/>
          <w:sz w:val="19"/>
        </w:rPr>
        <w:t xml:space="preserve"> </w:t>
      </w:r>
      <w:r>
        <w:rPr>
          <w:rFonts w:ascii="Arial"/>
          <w:b/>
          <w:color w:val="2C3747"/>
          <w:sz w:val="19"/>
        </w:rPr>
        <w:t>the</w:t>
      </w:r>
      <w:r>
        <w:rPr>
          <w:rFonts w:ascii="Arial"/>
          <w:b/>
          <w:color w:val="2C3747"/>
          <w:spacing w:val="-3"/>
          <w:sz w:val="19"/>
        </w:rPr>
        <w:t xml:space="preserve"> </w:t>
      </w:r>
      <w:r>
        <w:rPr>
          <w:rFonts w:ascii="Arial"/>
          <w:b/>
          <w:color w:val="2C3747"/>
          <w:spacing w:val="-2"/>
          <w:sz w:val="19"/>
        </w:rPr>
        <w:t>database?</w:t>
      </w:r>
    </w:p>
    <w:p w14:paraId="11C133F3">
      <w:pPr>
        <w:pStyle w:val="7"/>
        <w:spacing w:before="19"/>
        <w:rPr>
          <w:rFonts w:ascii="Arial"/>
          <w:b/>
        </w:rPr>
      </w:pPr>
    </w:p>
    <w:p w14:paraId="3622A94F">
      <w:pPr>
        <w:spacing w:before="0"/>
        <w:ind w:left="254" w:right="0" w:firstLine="0"/>
        <w:jc w:val="left"/>
        <w:rPr>
          <w:rFonts w:ascii="Calibri"/>
          <w:b/>
          <w:sz w:val="23"/>
        </w:rPr>
      </w:pPr>
      <w:r>
        <w:rPr>
          <w:rFonts w:ascii="Calibri"/>
          <w:b/>
          <w:color w:val="133B57"/>
          <w:sz w:val="23"/>
        </w:rPr>
        <w:t>Student</w:t>
      </w:r>
      <w:r>
        <w:rPr>
          <w:rFonts w:ascii="Calibri"/>
          <w:b/>
          <w:color w:val="133B57"/>
          <w:spacing w:val="-6"/>
          <w:sz w:val="23"/>
        </w:rPr>
        <w:t xml:space="preserve"> </w:t>
      </w:r>
      <w:r>
        <w:rPr>
          <w:rFonts w:ascii="Calibri"/>
          <w:b/>
          <w:color w:val="133B57"/>
          <w:sz w:val="23"/>
        </w:rPr>
        <w:t>Explanation</w:t>
      </w:r>
      <w:r>
        <w:rPr>
          <w:rFonts w:ascii="Calibri"/>
          <w:b/>
          <w:color w:val="133B57"/>
          <w:spacing w:val="-4"/>
          <w:sz w:val="23"/>
        </w:rPr>
        <w:t xml:space="preserve"> Space</w:t>
      </w:r>
    </w:p>
    <w:p w14:paraId="598A5227">
      <w:pPr>
        <w:pStyle w:val="7"/>
        <w:rPr>
          <w:rFonts w:ascii="Calibri"/>
          <w:sz w:val="20"/>
        </w:rPr>
      </w:pPr>
      <w:r>
        <w:rPr>
          <w:rFonts w:ascii="Calibri"/>
          <w:sz w:val="20"/>
        </w:rPr>
        <w:t>SkillHire should use secure REST APIs instead of allowing the Android application to directly access the database. APIs provide authentication and authorization, validate user requests and protect sensitive candidate information. The backend API also performs resume processing, AI-based skill extraction and job-fit calculations before storing or returning results. This separates the Android application from the database structure and makes the system more secure, maintainable and scalable.</w:t>
      </w:r>
    </w:p>
    <w:p w14:paraId="4CFC6E0A">
      <w:pPr>
        <w:pStyle w:val="7"/>
        <w:spacing w:before="34"/>
        <w:rPr>
          <w:rFonts w:ascii="Calibri"/>
          <w:sz w:val="20"/>
        </w:rPr>
      </w:pPr>
    </w:p>
    <w:p w14:paraId="4CB5319D">
      <w:pPr>
        <w:pStyle w:val="3"/>
      </w:pPr>
      <w:r>
        <w:rPr>
          <w:color w:val="2A6BAF"/>
        </w:rPr>
        <w:t>Extend</w:t>
      </w:r>
      <w:r>
        <w:rPr>
          <w:color w:val="2A6BAF"/>
          <w:spacing w:val="-3"/>
        </w:rPr>
        <w:t xml:space="preserve"> </w:t>
      </w:r>
      <w:r>
        <w:rPr>
          <w:color w:val="2A6BAF"/>
        </w:rPr>
        <w:t>to</w:t>
      </w:r>
      <w:r>
        <w:rPr>
          <w:color w:val="2A6BAF"/>
          <w:spacing w:val="-5"/>
        </w:rPr>
        <w:t xml:space="preserve"> </w:t>
      </w:r>
      <w:r>
        <w:rPr>
          <w:color w:val="2A6BAF"/>
          <w:spacing w:val="-2"/>
        </w:rPr>
        <w:t>Capstone</w:t>
      </w:r>
    </w:p>
    <w:p w14:paraId="6D5D3BFB">
      <w:pPr>
        <w:pStyle w:val="7"/>
        <w:spacing w:before="45"/>
        <w:ind w:left="254"/>
      </w:pPr>
      <w:r>
        <w:rPr>
          <w:color w:val="2C3747"/>
        </w:rPr>
        <w:t>Write</w:t>
      </w:r>
      <w:r>
        <w:rPr>
          <w:color w:val="2C3747"/>
          <w:spacing w:val="-6"/>
        </w:rPr>
        <w:t xml:space="preserve"> </w:t>
      </w:r>
      <w:r>
        <w:rPr>
          <w:color w:val="2C3747"/>
        </w:rPr>
        <w:t>two</w:t>
      </w:r>
      <w:r>
        <w:rPr>
          <w:color w:val="2C3747"/>
          <w:spacing w:val="-3"/>
        </w:rPr>
        <w:t xml:space="preserve"> </w:t>
      </w:r>
      <w:r>
        <w:rPr>
          <w:color w:val="2C3747"/>
        </w:rPr>
        <w:t>API</w:t>
      </w:r>
      <w:r>
        <w:rPr>
          <w:color w:val="2C3747"/>
          <w:spacing w:val="-3"/>
        </w:rPr>
        <w:t xml:space="preserve"> </w:t>
      </w:r>
      <w:r>
        <w:rPr>
          <w:color w:val="2C3747"/>
        </w:rPr>
        <w:t>endpoints</w:t>
      </w:r>
      <w:r>
        <w:rPr>
          <w:color w:val="2C3747"/>
          <w:spacing w:val="-4"/>
        </w:rPr>
        <w:t xml:space="preserve"> </w:t>
      </w:r>
      <w:r>
        <w:rPr>
          <w:color w:val="2C3747"/>
        </w:rPr>
        <w:t>for</w:t>
      </w:r>
      <w:r>
        <w:rPr>
          <w:color w:val="2C3747"/>
          <w:spacing w:val="-4"/>
        </w:rPr>
        <w:t xml:space="preserve"> </w:t>
      </w:r>
      <w:r>
        <w:rPr>
          <w:color w:val="2C3747"/>
        </w:rPr>
        <w:t>your</w:t>
      </w:r>
      <w:r>
        <w:rPr>
          <w:color w:val="2C3747"/>
          <w:spacing w:val="1"/>
        </w:rPr>
        <w:t xml:space="preserve"> </w:t>
      </w:r>
      <w:r>
        <w:rPr>
          <w:color w:val="2C3747"/>
        </w:rPr>
        <w:t>capstone</w:t>
      </w:r>
      <w:r>
        <w:rPr>
          <w:color w:val="2C3747"/>
          <w:spacing w:val="-4"/>
        </w:rPr>
        <w:t xml:space="preserve"> </w:t>
      </w:r>
      <w:r>
        <w:rPr>
          <w:color w:val="2C3747"/>
        </w:rPr>
        <w:t>product</w:t>
      </w:r>
      <w:r>
        <w:rPr>
          <w:color w:val="2C3747"/>
          <w:spacing w:val="-2"/>
        </w:rPr>
        <w:t xml:space="preserve"> </w:t>
      </w:r>
      <w:r>
        <w:rPr>
          <w:color w:val="2C3747"/>
        </w:rPr>
        <w:t>and</w:t>
      </w:r>
      <w:r>
        <w:rPr>
          <w:color w:val="2C3747"/>
          <w:spacing w:val="-4"/>
        </w:rPr>
        <w:t xml:space="preserve"> </w:t>
      </w:r>
      <w:r>
        <w:rPr>
          <w:color w:val="2C3747"/>
        </w:rPr>
        <w:t>explain</w:t>
      </w:r>
      <w:r>
        <w:rPr>
          <w:color w:val="2C3747"/>
          <w:spacing w:val="-2"/>
        </w:rPr>
        <w:t xml:space="preserve"> </w:t>
      </w:r>
      <w:r>
        <w:rPr>
          <w:color w:val="2C3747"/>
        </w:rPr>
        <w:t>the</w:t>
      </w:r>
      <w:r>
        <w:rPr>
          <w:color w:val="2C3747"/>
          <w:spacing w:val="-4"/>
        </w:rPr>
        <w:t xml:space="preserve"> </w:t>
      </w:r>
      <w:r>
        <w:rPr>
          <w:color w:val="2C3747"/>
        </w:rPr>
        <w:t>input,</w:t>
      </w:r>
      <w:r>
        <w:rPr>
          <w:color w:val="2C3747"/>
          <w:spacing w:val="-5"/>
        </w:rPr>
        <w:t xml:space="preserve"> </w:t>
      </w:r>
      <w:r>
        <w:rPr>
          <w:color w:val="2C3747"/>
        </w:rPr>
        <w:t>backend</w:t>
      </w:r>
      <w:r>
        <w:rPr>
          <w:color w:val="2C3747"/>
          <w:spacing w:val="-4"/>
        </w:rPr>
        <w:t xml:space="preserve"> </w:t>
      </w:r>
      <w:r>
        <w:rPr>
          <w:color w:val="2C3747"/>
        </w:rPr>
        <w:t>action,</w:t>
      </w:r>
      <w:r>
        <w:rPr>
          <w:color w:val="2C3747"/>
          <w:spacing w:val="-5"/>
        </w:rPr>
        <w:t xml:space="preserve"> </w:t>
      </w:r>
      <w:r>
        <w:rPr>
          <w:color w:val="2C3747"/>
        </w:rPr>
        <w:t>storage</w:t>
      </w:r>
      <w:r>
        <w:rPr>
          <w:color w:val="2C3747"/>
          <w:spacing w:val="-3"/>
        </w:rPr>
        <w:t xml:space="preserve"> </w:t>
      </w:r>
      <w:r>
        <w:rPr>
          <w:color w:val="2C3747"/>
        </w:rPr>
        <w:t>access</w:t>
      </w:r>
      <w:r>
        <w:rPr>
          <w:color w:val="2C3747"/>
          <w:spacing w:val="-2"/>
        </w:rPr>
        <w:t xml:space="preserve"> </w:t>
      </w:r>
      <w:r>
        <w:rPr>
          <w:color w:val="2C3747"/>
        </w:rPr>
        <w:t>and</w:t>
      </w:r>
      <w:r>
        <w:rPr>
          <w:color w:val="2C3747"/>
          <w:spacing w:val="-3"/>
        </w:rPr>
        <w:t xml:space="preserve"> </w:t>
      </w:r>
      <w:r>
        <w:rPr>
          <w:color w:val="2C3747"/>
          <w:spacing w:val="-2"/>
        </w:rPr>
        <w:t>response.</w:t>
      </w:r>
    </w:p>
    <w:p w14:paraId="3668704C">
      <w:pPr>
        <w:pStyle w:val="7"/>
        <w:spacing w:before="2"/>
        <w:rPr>
          <w:sz w:val="20"/>
        </w:rPr>
      </w:pPr>
    </w:p>
    <w:tbl>
      <w:tblPr>
        <w:tblStyle w:val="6"/>
        <w:tblW w:w="0" w:type="auto"/>
        <w:jc w:val="right"/>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gridCol w:w="806"/>
      </w:tblGrid>
      <w:tr w14:paraId="19BDF3B3">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8" w:hRule="atLeast"/>
          <w:jc w:val="right"/>
        </w:trPr>
        <w:tc>
          <w:tcPr>
            <w:tcW w:w="5132" w:type="dxa"/>
          </w:tcPr>
          <w:p w14:paraId="11C17420">
            <w:pPr>
              <w:pStyle w:val="13"/>
              <w:ind w:left="120"/>
              <w:rPr>
                <w:rFonts w:ascii="Arial MT"/>
                <w:sz w:val="19"/>
              </w:rPr>
            </w:pPr>
            <w:r>
              <w:rPr>
                <w:rFonts w:ascii="Arial MT"/>
                <w:color w:val="2C3747"/>
                <w:sz w:val="19"/>
              </w:rPr>
              <w:t>Capstone</w:t>
            </w:r>
            <w:r>
              <w:rPr>
                <w:rFonts w:ascii="Arial MT"/>
                <w:color w:val="2C3747"/>
                <w:spacing w:val="-5"/>
                <w:sz w:val="19"/>
              </w:rPr>
              <w:t xml:space="preserve"> </w:t>
            </w:r>
            <w:r>
              <w:rPr>
                <w:rFonts w:ascii="Arial MT"/>
                <w:color w:val="2C3747"/>
                <w:spacing w:val="-2"/>
                <w:sz w:val="19"/>
              </w:rPr>
              <w:t>Title</w:t>
            </w:r>
          </w:p>
        </w:tc>
        <w:tc>
          <w:tcPr>
            <w:tcW w:w="5132" w:type="dxa"/>
          </w:tcPr>
          <w:p w14:paraId="27B9B0D5">
            <w:pPr>
              <w:pStyle w:val="13"/>
              <w:spacing w:line="224" w:lineRule="exact"/>
              <w:ind w:left="6"/>
              <w:rPr>
                <w:sz w:val="20"/>
              </w:rPr>
            </w:pPr>
            <w:r>
              <w:rPr>
                <w:rFonts w:hint="default"/>
                <w:sz w:val="20"/>
              </w:rPr>
              <w:t>SkillHire: AI Resume Screening and Job-Fit Android App</w:t>
            </w:r>
          </w:p>
        </w:tc>
        <w:tc>
          <w:tcPr>
            <w:tcW w:w="806" w:type="dxa"/>
            <w:tcBorders>
              <w:right w:val="nil"/>
            </w:tcBorders>
          </w:tcPr>
          <w:p w14:paraId="529B7E21">
            <w:pPr>
              <w:pStyle w:val="13"/>
              <w:ind w:left="0"/>
              <w:rPr>
                <w:rFonts w:ascii="Times New Roman"/>
                <w:sz w:val="18"/>
              </w:rPr>
            </w:pPr>
          </w:p>
        </w:tc>
      </w:tr>
      <w:tr w14:paraId="6B51F54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20" w:hRule="atLeast"/>
          <w:jc w:val="right"/>
        </w:trPr>
        <w:tc>
          <w:tcPr>
            <w:tcW w:w="5132" w:type="dxa"/>
          </w:tcPr>
          <w:p w14:paraId="6756A136">
            <w:pPr>
              <w:pStyle w:val="13"/>
              <w:spacing w:line="216" w:lineRule="exact"/>
              <w:ind w:left="120"/>
              <w:rPr>
                <w:rFonts w:ascii="Arial MT"/>
                <w:sz w:val="19"/>
              </w:rPr>
            </w:pPr>
            <w:r>
              <w:rPr>
                <w:rFonts w:ascii="Arial MT"/>
                <w:color w:val="2C3747"/>
                <w:sz w:val="19"/>
              </w:rPr>
              <w:t>CO2</w:t>
            </w:r>
            <w:r>
              <w:rPr>
                <w:rFonts w:ascii="Arial MT"/>
                <w:color w:val="2C3747"/>
                <w:spacing w:val="-2"/>
                <w:sz w:val="19"/>
              </w:rPr>
              <w:t xml:space="preserve"> </w:t>
            </w:r>
            <w:r>
              <w:rPr>
                <w:rFonts w:ascii="Arial MT"/>
                <w:color w:val="2C3747"/>
                <w:sz w:val="19"/>
              </w:rPr>
              <w:t>AT3</w:t>
            </w:r>
            <w:r>
              <w:rPr>
                <w:rFonts w:ascii="Arial MT"/>
                <w:color w:val="2C3747"/>
                <w:spacing w:val="-5"/>
                <w:sz w:val="19"/>
              </w:rPr>
              <w:t xml:space="preserve"> </w:t>
            </w:r>
            <w:r>
              <w:rPr>
                <w:rFonts w:ascii="Arial MT"/>
                <w:color w:val="2C3747"/>
                <w:sz w:val="19"/>
              </w:rPr>
              <w:t>Infrastructure</w:t>
            </w:r>
            <w:r>
              <w:rPr>
                <w:rFonts w:ascii="Arial MT"/>
                <w:color w:val="2C3747"/>
                <w:spacing w:val="-3"/>
                <w:sz w:val="19"/>
              </w:rPr>
              <w:t xml:space="preserve"> </w:t>
            </w:r>
            <w:r>
              <w:rPr>
                <w:rFonts w:ascii="Arial MT"/>
                <w:color w:val="2C3747"/>
                <w:sz w:val="19"/>
              </w:rPr>
              <w:t>Decision</w:t>
            </w:r>
            <w:r>
              <w:rPr>
                <w:rFonts w:ascii="Arial MT"/>
                <w:color w:val="2C3747"/>
                <w:spacing w:val="-5"/>
                <w:sz w:val="19"/>
              </w:rPr>
              <w:t xml:space="preserve"> </w:t>
            </w:r>
            <w:r>
              <w:rPr>
                <w:rFonts w:ascii="Arial MT"/>
                <w:color w:val="2C3747"/>
                <w:sz w:val="19"/>
              </w:rPr>
              <w:t>Carried</w:t>
            </w:r>
            <w:r>
              <w:rPr>
                <w:rFonts w:ascii="Arial MT"/>
                <w:color w:val="2C3747"/>
                <w:spacing w:val="-4"/>
                <w:sz w:val="19"/>
              </w:rPr>
              <w:t xml:space="preserve"> </w:t>
            </w:r>
            <w:r>
              <w:rPr>
                <w:rFonts w:ascii="Arial MT"/>
                <w:color w:val="2C3747"/>
                <w:spacing w:val="-2"/>
                <w:sz w:val="19"/>
              </w:rPr>
              <w:t>Forward</w:t>
            </w:r>
          </w:p>
        </w:tc>
        <w:tc>
          <w:tcPr>
            <w:tcW w:w="5132" w:type="dxa"/>
          </w:tcPr>
          <w:p w14:paraId="50CCED60">
            <w:pPr>
              <w:pStyle w:val="13"/>
              <w:ind w:left="6"/>
              <w:rPr>
                <w:sz w:val="20"/>
              </w:rPr>
            </w:pPr>
            <w:r>
              <w:rPr>
                <w:sz w:val="20"/>
              </w:rPr>
              <w:t>Single Azure Standard_B2s VM (2 vCPU, 4GB RAM, 30GB SSD, Ubuntu</w:t>
            </w:r>
            <w:r>
              <w:rPr>
                <w:spacing w:val="-8"/>
                <w:sz w:val="20"/>
              </w:rPr>
              <w:t xml:space="preserve"> </w:t>
            </w:r>
            <w:r>
              <w:rPr>
                <w:sz w:val="20"/>
              </w:rPr>
              <w:t>Server</w:t>
            </w:r>
            <w:r>
              <w:rPr>
                <w:spacing w:val="-4"/>
                <w:sz w:val="20"/>
              </w:rPr>
              <w:t xml:space="preserve"> </w:t>
            </w:r>
            <w:r>
              <w:rPr>
                <w:sz w:val="20"/>
              </w:rPr>
              <w:t>22.04</w:t>
            </w:r>
            <w:r>
              <w:rPr>
                <w:spacing w:val="-5"/>
                <w:sz w:val="20"/>
              </w:rPr>
              <w:t xml:space="preserve"> </w:t>
            </w:r>
            <w:r>
              <w:rPr>
                <w:sz w:val="20"/>
              </w:rPr>
              <w:t>LTS)</w:t>
            </w:r>
            <w:r>
              <w:rPr>
                <w:spacing w:val="-5"/>
                <w:sz w:val="20"/>
              </w:rPr>
              <w:t xml:space="preserve"> </w:t>
            </w:r>
            <w:r>
              <w:rPr>
                <w:sz w:val="20"/>
              </w:rPr>
              <w:t>hosting</w:t>
            </w:r>
            <w:r>
              <w:rPr>
                <w:spacing w:val="-7"/>
                <w:sz w:val="20"/>
              </w:rPr>
              <w:t xml:space="preserve"> </w:t>
            </w:r>
            <w:r>
              <w:rPr>
                <w:sz w:val="20"/>
              </w:rPr>
              <w:t>containerized</w:t>
            </w:r>
            <w:r>
              <w:rPr>
                <w:spacing w:val="-4"/>
                <w:sz w:val="20"/>
              </w:rPr>
              <w:t xml:space="preserve"> </w:t>
            </w:r>
            <w:r>
              <w:rPr>
                <w:sz w:val="20"/>
              </w:rPr>
              <w:t>NGINX</w:t>
            </w:r>
            <w:r>
              <w:rPr>
                <w:spacing w:val="-10"/>
                <w:sz w:val="20"/>
              </w:rPr>
              <w:t xml:space="preserve"> </w:t>
            </w:r>
            <w:r>
              <w:rPr>
                <w:sz w:val="20"/>
              </w:rPr>
              <w:t>reverse proxy, Flask NLP REST API, Celery worker and Redis broker, with PostgreSQL 15 for structured data and Azure AD B2C /</w:t>
            </w:r>
          </w:p>
          <w:p w14:paraId="0B81EA84">
            <w:pPr>
              <w:pStyle w:val="13"/>
              <w:spacing w:line="226" w:lineRule="exact"/>
              <w:ind w:left="6"/>
              <w:rPr>
                <w:sz w:val="20"/>
              </w:rPr>
            </w:pPr>
            <w:r>
              <w:rPr>
                <w:sz w:val="20"/>
              </w:rPr>
              <w:t>JWT</w:t>
            </w:r>
            <w:r>
              <w:rPr>
                <w:spacing w:val="-5"/>
                <w:sz w:val="20"/>
              </w:rPr>
              <w:t xml:space="preserve"> </w:t>
            </w:r>
            <w:r>
              <w:rPr>
                <w:sz w:val="20"/>
              </w:rPr>
              <w:t>RS256</w:t>
            </w:r>
            <w:r>
              <w:rPr>
                <w:spacing w:val="-5"/>
                <w:sz w:val="20"/>
              </w:rPr>
              <w:t xml:space="preserve"> </w:t>
            </w:r>
            <w:r>
              <w:rPr>
                <w:sz w:val="20"/>
              </w:rPr>
              <w:t>for</w:t>
            </w:r>
            <w:r>
              <w:rPr>
                <w:spacing w:val="-6"/>
                <w:sz w:val="20"/>
              </w:rPr>
              <w:t xml:space="preserve"> </w:t>
            </w:r>
            <w:r>
              <w:rPr>
                <w:sz w:val="20"/>
              </w:rPr>
              <w:t>authentication,</w:t>
            </w:r>
            <w:r>
              <w:rPr>
                <w:spacing w:val="-7"/>
                <w:sz w:val="20"/>
              </w:rPr>
              <w:t xml:space="preserve"> </w:t>
            </w:r>
            <w:r>
              <w:rPr>
                <w:sz w:val="20"/>
              </w:rPr>
              <w:t>as</w:t>
            </w:r>
            <w:r>
              <w:rPr>
                <w:spacing w:val="-4"/>
                <w:sz w:val="20"/>
              </w:rPr>
              <w:t xml:space="preserve"> </w:t>
            </w:r>
            <w:r>
              <w:rPr>
                <w:sz w:val="20"/>
              </w:rPr>
              <w:t>defended</w:t>
            </w:r>
            <w:r>
              <w:rPr>
                <w:spacing w:val="-4"/>
                <w:sz w:val="20"/>
              </w:rPr>
              <w:t xml:space="preserve"> </w:t>
            </w:r>
            <w:r>
              <w:rPr>
                <w:sz w:val="20"/>
              </w:rPr>
              <w:t>in</w:t>
            </w:r>
            <w:r>
              <w:rPr>
                <w:spacing w:val="-7"/>
                <w:sz w:val="20"/>
              </w:rPr>
              <w:t xml:space="preserve"> </w:t>
            </w:r>
            <w:r>
              <w:rPr>
                <w:sz w:val="20"/>
              </w:rPr>
              <w:t>CO2</w:t>
            </w:r>
            <w:r>
              <w:rPr>
                <w:spacing w:val="-3"/>
                <w:sz w:val="20"/>
              </w:rPr>
              <w:t xml:space="preserve"> </w:t>
            </w:r>
            <w:r>
              <w:rPr>
                <w:spacing w:val="-4"/>
                <w:sz w:val="20"/>
              </w:rPr>
              <w:t>AT3.</w:t>
            </w:r>
          </w:p>
        </w:tc>
        <w:tc>
          <w:tcPr>
            <w:tcW w:w="806" w:type="dxa"/>
            <w:tcBorders>
              <w:right w:val="nil"/>
            </w:tcBorders>
          </w:tcPr>
          <w:p w14:paraId="274E77D5">
            <w:pPr>
              <w:pStyle w:val="13"/>
              <w:ind w:left="0"/>
              <w:rPr>
                <w:rFonts w:ascii="Times New Roman"/>
                <w:sz w:val="18"/>
              </w:rPr>
            </w:pPr>
          </w:p>
        </w:tc>
      </w:tr>
      <w:tr w14:paraId="7F3CBCBD">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2198" w:hRule="atLeast"/>
          <w:jc w:val="right"/>
        </w:trPr>
        <w:tc>
          <w:tcPr>
            <w:tcW w:w="5132" w:type="dxa"/>
          </w:tcPr>
          <w:p w14:paraId="552EB58C">
            <w:pPr>
              <w:pStyle w:val="13"/>
              <w:spacing w:line="217" w:lineRule="exact"/>
              <w:ind w:left="120"/>
              <w:rPr>
                <w:rFonts w:ascii="Arial MT"/>
                <w:sz w:val="19"/>
              </w:rPr>
            </w:pPr>
            <w:r>
              <w:rPr>
                <w:rFonts w:ascii="Arial MT"/>
                <w:color w:val="2C3747"/>
                <w:sz w:val="19"/>
              </w:rPr>
              <w:t>Cloud</w:t>
            </w:r>
            <w:r>
              <w:rPr>
                <w:rFonts w:ascii="Arial MT"/>
                <w:color w:val="2C3747"/>
                <w:spacing w:val="-3"/>
                <w:sz w:val="19"/>
              </w:rPr>
              <w:t xml:space="preserve"> </w:t>
            </w:r>
            <w:r>
              <w:rPr>
                <w:rFonts w:ascii="Arial MT"/>
                <w:color w:val="2C3747"/>
                <w:sz w:val="19"/>
              </w:rPr>
              <w:t>Service</w:t>
            </w:r>
            <w:r>
              <w:rPr>
                <w:rFonts w:ascii="Arial MT"/>
                <w:color w:val="2C3747"/>
                <w:spacing w:val="-3"/>
                <w:sz w:val="19"/>
              </w:rPr>
              <w:t xml:space="preserve"> </w:t>
            </w:r>
            <w:r>
              <w:rPr>
                <w:rFonts w:ascii="Arial MT"/>
                <w:color w:val="2C3747"/>
                <w:sz w:val="19"/>
              </w:rPr>
              <w:t>/</w:t>
            </w:r>
            <w:r>
              <w:rPr>
                <w:rFonts w:ascii="Arial MT"/>
                <w:color w:val="2C3747"/>
                <w:spacing w:val="-3"/>
                <w:sz w:val="19"/>
              </w:rPr>
              <w:t xml:space="preserve"> </w:t>
            </w:r>
            <w:r>
              <w:rPr>
                <w:rFonts w:ascii="Arial MT"/>
                <w:color w:val="2C3747"/>
                <w:sz w:val="19"/>
              </w:rPr>
              <w:t>Access</w:t>
            </w:r>
            <w:r>
              <w:rPr>
                <w:rFonts w:ascii="Arial MT"/>
                <w:color w:val="2C3747"/>
                <w:spacing w:val="-3"/>
                <w:sz w:val="19"/>
              </w:rPr>
              <w:t xml:space="preserve"> </w:t>
            </w:r>
            <w:r>
              <w:rPr>
                <w:rFonts w:ascii="Arial MT"/>
                <w:color w:val="2C3747"/>
                <w:sz w:val="19"/>
              </w:rPr>
              <w:t>Layer</w:t>
            </w:r>
            <w:r>
              <w:rPr>
                <w:rFonts w:ascii="Arial MT"/>
                <w:color w:val="2C3747"/>
                <w:spacing w:val="-2"/>
                <w:sz w:val="19"/>
              </w:rPr>
              <w:t xml:space="preserve"> </w:t>
            </w:r>
            <w:r>
              <w:rPr>
                <w:rFonts w:ascii="Arial MT"/>
                <w:color w:val="2C3747"/>
                <w:sz w:val="19"/>
              </w:rPr>
              <w:t>Added</w:t>
            </w:r>
            <w:r>
              <w:rPr>
                <w:rFonts w:ascii="Arial MT"/>
                <w:color w:val="2C3747"/>
                <w:spacing w:val="-3"/>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this</w:t>
            </w:r>
            <w:r>
              <w:rPr>
                <w:rFonts w:ascii="Arial MT"/>
                <w:color w:val="2C3747"/>
                <w:spacing w:val="-3"/>
                <w:sz w:val="19"/>
              </w:rPr>
              <w:t xml:space="preserve"> </w:t>
            </w:r>
            <w:r>
              <w:rPr>
                <w:rFonts w:ascii="Arial MT"/>
                <w:color w:val="2C3747"/>
                <w:spacing w:val="-2"/>
                <w:sz w:val="19"/>
              </w:rPr>
              <w:t>Experiment</w:t>
            </w:r>
          </w:p>
        </w:tc>
        <w:tc>
          <w:tcPr>
            <w:tcW w:w="5132" w:type="dxa"/>
          </w:tcPr>
          <w:p w14:paraId="1FCDEAC7">
            <w:pPr>
              <w:pStyle w:val="13"/>
              <w:ind w:left="6"/>
              <w:rPr>
                <w:sz w:val="20"/>
              </w:rPr>
            </w:pPr>
            <w:r>
              <w:rPr>
                <w:sz w:val="20"/>
              </w:rPr>
              <w:t>REST</w:t>
            </w:r>
            <w:r>
              <w:rPr>
                <w:spacing w:val="-7"/>
                <w:sz w:val="20"/>
              </w:rPr>
              <w:t xml:space="preserve"> </w:t>
            </w:r>
            <w:r>
              <w:rPr>
                <w:sz w:val="20"/>
              </w:rPr>
              <w:t>API</w:t>
            </w:r>
            <w:r>
              <w:rPr>
                <w:spacing w:val="-3"/>
                <w:sz w:val="20"/>
              </w:rPr>
              <w:t xml:space="preserve"> </w:t>
            </w:r>
            <w:r>
              <w:rPr>
                <w:sz w:val="20"/>
              </w:rPr>
              <w:t>endpoints</w:t>
            </w:r>
            <w:r>
              <w:rPr>
                <w:spacing w:val="-7"/>
                <w:sz w:val="20"/>
              </w:rPr>
              <w:t xml:space="preserve"> </w:t>
            </w:r>
            <w:r>
              <w:rPr>
                <w:sz w:val="20"/>
              </w:rPr>
              <w:t>with</w:t>
            </w:r>
            <w:r>
              <w:rPr>
                <w:spacing w:val="-5"/>
                <w:sz w:val="20"/>
              </w:rPr>
              <w:t xml:space="preserve"> </w:t>
            </w:r>
            <w:r>
              <w:rPr>
                <w:sz w:val="20"/>
              </w:rPr>
              <w:t>structured</w:t>
            </w:r>
            <w:r>
              <w:rPr>
                <w:spacing w:val="-5"/>
                <w:sz w:val="20"/>
              </w:rPr>
              <w:t xml:space="preserve"> </w:t>
            </w:r>
            <w:r>
              <w:rPr>
                <w:sz w:val="20"/>
              </w:rPr>
              <w:t>JSON</w:t>
            </w:r>
            <w:r>
              <w:rPr>
                <w:spacing w:val="-5"/>
                <w:sz w:val="20"/>
              </w:rPr>
              <w:t xml:space="preserve"> </w:t>
            </w:r>
            <w:r>
              <w:rPr>
                <w:sz w:val="20"/>
              </w:rPr>
              <w:t>schemas</w:t>
            </w:r>
            <w:r>
              <w:rPr>
                <w:spacing w:val="-5"/>
                <w:sz w:val="20"/>
              </w:rPr>
              <w:t xml:space="preserve"> </w:t>
            </w:r>
            <w:r>
              <w:rPr>
                <w:sz w:val="20"/>
              </w:rPr>
              <w:t>and</w:t>
            </w:r>
            <w:r>
              <w:rPr>
                <w:spacing w:val="-7"/>
                <w:sz w:val="20"/>
              </w:rPr>
              <w:t xml:space="preserve"> </w:t>
            </w:r>
            <w:r>
              <w:rPr>
                <w:sz w:val="20"/>
              </w:rPr>
              <w:t>Bearer JWT (RS256) authentication: Endpoint 1 (POST</w:t>
            </w:r>
          </w:p>
          <w:p w14:paraId="0AB0BC52">
            <w:pPr>
              <w:pStyle w:val="13"/>
              <w:ind w:left="6" w:right="75"/>
              <w:rPr>
                <w:sz w:val="20"/>
              </w:rPr>
            </w:pPr>
            <w:r>
              <w:rPr>
                <w:sz w:val="20"/>
              </w:rPr>
              <w:t>/api/v1/resumes/upload): receives a multipart resume PDF, stores the binary in Azure Blob Storage, enqueues a Celery NLP-parsing task and returns 202 Accepted with a task ID. Endpoint</w:t>
            </w:r>
            <w:r>
              <w:rPr>
                <w:spacing w:val="-12"/>
                <w:sz w:val="20"/>
              </w:rPr>
              <w:t xml:space="preserve"> </w:t>
            </w:r>
            <w:r>
              <w:rPr>
                <w:sz w:val="20"/>
              </w:rPr>
              <w:t>2</w:t>
            </w:r>
            <w:r>
              <w:rPr>
                <w:spacing w:val="-11"/>
                <w:sz w:val="20"/>
              </w:rPr>
              <w:t xml:space="preserve"> </w:t>
            </w:r>
            <w:r>
              <w:rPr>
                <w:sz w:val="20"/>
              </w:rPr>
              <w:t>(GET</w:t>
            </w:r>
            <w:r>
              <w:rPr>
                <w:spacing w:val="-11"/>
                <w:sz w:val="20"/>
              </w:rPr>
              <w:t xml:space="preserve"> </w:t>
            </w:r>
            <w:r>
              <w:rPr>
                <w:sz w:val="20"/>
              </w:rPr>
              <w:t>/api/v1/jobs/{job_id}/match/{candidate_id}): compares the candidate's extracted skill vector against a job posting's requirements and returns a compatibility score (0–</w:t>
            </w:r>
          </w:p>
          <w:p w14:paraId="4349C9EB">
            <w:pPr>
              <w:pStyle w:val="13"/>
              <w:spacing w:line="225" w:lineRule="exact"/>
              <w:ind w:left="6"/>
              <w:rPr>
                <w:sz w:val="20"/>
              </w:rPr>
            </w:pPr>
            <w:r>
              <w:rPr>
                <w:sz w:val="20"/>
              </w:rPr>
              <w:t>100%)</w:t>
            </w:r>
            <w:r>
              <w:rPr>
                <w:spacing w:val="-6"/>
                <w:sz w:val="20"/>
              </w:rPr>
              <w:t xml:space="preserve"> </w:t>
            </w:r>
            <w:r>
              <w:rPr>
                <w:sz w:val="20"/>
              </w:rPr>
              <w:t>plus</w:t>
            </w:r>
            <w:r>
              <w:rPr>
                <w:spacing w:val="-6"/>
                <w:sz w:val="20"/>
              </w:rPr>
              <w:t xml:space="preserve"> </w:t>
            </w:r>
            <w:r>
              <w:rPr>
                <w:sz w:val="20"/>
              </w:rPr>
              <w:t>the</w:t>
            </w:r>
            <w:r>
              <w:rPr>
                <w:spacing w:val="-6"/>
                <w:sz w:val="20"/>
              </w:rPr>
              <w:t xml:space="preserve"> </w:t>
            </w:r>
            <w:r>
              <w:rPr>
                <w:sz w:val="20"/>
              </w:rPr>
              <w:t>specific</w:t>
            </w:r>
            <w:r>
              <w:rPr>
                <w:spacing w:val="-4"/>
                <w:sz w:val="20"/>
              </w:rPr>
              <w:t xml:space="preserve"> </w:t>
            </w:r>
            <w:r>
              <w:rPr>
                <w:sz w:val="20"/>
              </w:rPr>
              <w:t>skill</w:t>
            </w:r>
            <w:r>
              <w:rPr>
                <w:spacing w:val="-4"/>
                <w:sz w:val="20"/>
              </w:rPr>
              <w:t xml:space="preserve"> gaps.</w:t>
            </w:r>
          </w:p>
        </w:tc>
        <w:tc>
          <w:tcPr>
            <w:tcW w:w="806" w:type="dxa"/>
            <w:tcBorders>
              <w:right w:val="nil"/>
            </w:tcBorders>
          </w:tcPr>
          <w:p w14:paraId="04D5B2BE">
            <w:pPr>
              <w:pStyle w:val="13"/>
              <w:ind w:left="0"/>
              <w:rPr>
                <w:rFonts w:ascii="Times New Roman"/>
                <w:sz w:val="18"/>
              </w:rPr>
            </w:pPr>
          </w:p>
        </w:tc>
      </w:tr>
      <w:tr w14:paraId="73342BB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31" w:hRule="atLeast"/>
          <w:jc w:val="right"/>
        </w:trPr>
        <w:tc>
          <w:tcPr>
            <w:tcW w:w="5132" w:type="dxa"/>
          </w:tcPr>
          <w:p w14:paraId="467D2A64">
            <w:pPr>
              <w:pStyle w:val="13"/>
              <w:spacing w:line="217" w:lineRule="exact"/>
              <w:ind w:left="120"/>
              <w:rPr>
                <w:rFonts w:ascii="Arial MT"/>
                <w:sz w:val="19"/>
              </w:rPr>
            </w:pPr>
            <w:r>
              <w:rPr>
                <w:rFonts w:ascii="Arial MT"/>
                <w:color w:val="2C3747"/>
                <w:sz w:val="19"/>
              </w:rPr>
              <w:t>Risk</w:t>
            </w:r>
            <w:r>
              <w:rPr>
                <w:rFonts w:ascii="Arial MT"/>
                <w:color w:val="2C3747"/>
                <w:spacing w:val="-5"/>
                <w:sz w:val="19"/>
              </w:rPr>
              <w:t xml:space="preserve"> </w:t>
            </w:r>
            <w:r>
              <w:rPr>
                <w:rFonts w:ascii="Arial MT"/>
                <w:color w:val="2C3747"/>
                <w:sz w:val="19"/>
              </w:rPr>
              <w:t>or</w:t>
            </w:r>
            <w:r>
              <w:rPr>
                <w:rFonts w:ascii="Arial MT"/>
                <w:color w:val="2C3747"/>
                <w:spacing w:val="-3"/>
                <w:sz w:val="19"/>
              </w:rPr>
              <w:t xml:space="preserve"> </w:t>
            </w:r>
            <w:r>
              <w:rPr>
                <w:rFonts w:ascii="Arial MT"/>
                <w:color w:val="2C3747"/>
                <w:sz w:val="19"/>
              </w:rPr>
              <w:t>Limitation</w:t>
            </w:r>
            <w:r>
              <w:rPr>
                <w:rFonts w:ascii="Arial MT"/>
                <w:color w:val="2C3747"/>
                <w:spacing w:val="-2"/>
                <w:sz w:val="19"/>
              </w:rPr>
              <w:t xml:space="preserve"> Identified</w:t>
            </w:r>
          </w:p>
        </w:tc>
        <w:tc>
          <w:tcPr>
            <w:tcW w:w="5132" w:type="dxa"/>
          </w:tcPr>
          <w:p w14:paraId="2DB02284">
            <w:pPr>
              <w:pStyle w:val="13"/>
              <w:ind w:left="6"/>
              <w:rPr>
                <w:sz w:val="20"/>
              </w:rPr>
            </w:pPr>
            <w:r>
              <w:rPr>
                <w:sz w:val="20"/>
              </w:rPr>
              <w:t>Running spaCy resume parsing synchronously inside the request</w:t>
            </w:r>
            <w:r>
              <w:rPr>
                <w:spacing w:val="-6"/>
                <w:sz w:val="20"/>
              </w:rPr>
              <w:t xml:space="preserve"> </w:t>
            </w:r>
            <w:r>
              <w:rPr>
                <w:sz w:val="20"/>
              </w:rPr>
              <w:t>handler</w:t>
            </w:r>
            <w:r>
              <w:rPr>
                <w:spacing w:val="-7"/>
                <w:sz w:val="20"/>
              </w:rPr>
              <w:t xml:space="preserve"> </w:t>
            </w:r>
            <w:r>
              <w:rPr>
                <w:sz w:val="20"/>
              </w:rPr>
              <w:t>would</w:t>
            </w:r>
            <w:r>
              <w:rPr>
                <w:spacing w:val="-3"/>
                <w:sz w:val="20"/>
              </w:rPr>
              <w:t xml:space="preserve"> </w:t>
            </w:r>
            <w:r>
              <w:rPr>
                <w:sz w:val="20"/>
              </w:rPr>
              <w:t>block</w:t>
            </w:r>
            <w:r>
              <w:rPr>
                <w:spacing w:val="-7"/>
                <w:sz w:val="20"/>
              </w:rPr>
              <w:t xml:space="preserve"> </w:t>
            </w:r>
            <w:r>
              <w:rPr>
                <w:sz w:val="20"/>
              </w:rPr>
              <w:t>API</w:t>
            </w:r>
            <w:r>
              <w:rPr>
                <w:spacing w:val="-3"/>
                <w:sz w:val="20"/>
              </w:rPr>
              <w:t xml:space="preserve"> </w:t>
            </w:r>
            <w:r>
              <w:rPr>
                <w:sz w:val="20"/>
              </w:rPr>
              <w:t>worker</w:t>
            </w:r>
            <w:r>
              <w:rPr>
                <w:spacing w:val="-6"/>
                <w:sz w:val="20"/>
              </w:rPr>
              <w:t xml:space="preserve"> </w:t>
            </w:r>
            <w:r>
              <w:rPr>
                <w:sz w:val="20"/>
              </w:rPr>
              <w:t>threads</w:t>
            </w:r>
            <w:r>
              <w:rPr>
                <w:spacing w:val="-5"/>
                <w:sz w:val="20"/>
              </w:rPr>
              <w:t xml:space="preserve"> </w:t>
            </w:r>
            <w:r>
              <w:rPr>
                <w:sz w:val="20"/>
              </w:rPr>
              <w:t>and</w:t>
            </w:r>
            <w:r>
              <w:rPr>
                <w:spacing w:val="-6"/>
                <w:sz w:val="20"/>
              </w:rPr>
              <w:t xml:space="preserve"> </w:t>
            </w:r>
            <w:r>
              <w:rPr>
                <w:sz w:val="20"/>
              </w:rPr>
              <w:t>cause</w:t>
            </w:r>
          </w:p>
          <w:p w14:paraId="63A495CA">
            <w:pPr>
              <w:pStyle w:val="13"/>
              <w:spacing w:line="225" w:lineRule="exact"/>
              <w:ind w:left="6"/>
              <w:rPr>
                <w:sz w:val="20"/>
              </w:rPr>
            </w:pPr>
            <w:r>
              <w:rPr>
                <w:sz w:val="20"/>
              </w:rPr>
              <w:t>request</w:t>
            </w:r>
            <w:r>
              <w:rPr>
                <w:spacing w:val="-7"/>
                <w:sz w:val="20"/>
              </w:rPr>
              <w:t xml:space="preserve"> </w:t>
            </w:r>
            <w:r>
              <w:rPr>
                <w:sz w:val="20"/>
              </w:rPr>
              <w:t>timeouts</w:t>
            </w:r>
            <w:r>
              <w:rPr>
                <w:spacing w:val="-5"/>
                <w:sz w:val="20"/>
              </w:rPr>
              <w:t xml:space="preserve"> </w:t>
            </w:r>
            <w:r>
              <w:rPr>
                <w:sz w:val="20"/>
              </w:rPr>
              <w:t>under</w:t>
            </w:r>
            <w:r>
              <w:rPr>
                <w:spacing w:val="-6"/>
                <w:sz w:val="20"/>
              </w:rPr>
              <w:t xml:space="preserve"> </w:t>
            </w:r>
            <w:r>
              <w:rPr>
                <w:sz w:val="20"/>
              </w:rPr>
              <w:t>concurrent</w:t>
            </w:r>
            <w:r>
              <w:rPr>
                <w:spacing w:val="-6"/>
                <w:sz w:val="20"/>
              </w:rPr>
              <w:t xml:space="preserve"> </w:t>
            </w:r>
            <w:r>
              <w:rPr>
                <w:sz w:val="20"/>
              </w:rPr>
              <w:t>upload</w:t>
            </w:r>
            <w:r>
              <w:rPr>
                <w:spacing w:val="-7"/>
                <w:sz w:val="20"/>
              </w:rPr>
              <w:t xml:space="preserve"> </w:t>
            </w:r>
            <w:r>
              <w:rPr>
                <w:spacing w:val="-2"/>
                <w:sz w:val="20"/>
              </w:rPr>
              <w:t>traffic.</w:t>
            </w:r>
          </w:p>
        </w:tc>
        <w:tc>
          <w:tcPr>
            <w:tcW w:w="806" w:type="dxa"/>
            <w:tcBorders>
              <w:right w:val="nil"/>
            </w:tcBorders>
          </w:tcPr>
          <w:p w14:paraId="2EEEC6D5">
            <w:pPr>
              <w:pStyle w:val="13"/>
              <w:ind w:left="0"/>
              <w:rPr>
                <w:rFonts w:ascii="Times New Roman"/>
                <w:sz w:val="18"/>
              </w:rPr>
            </w:pPr>
          </w:p>
        </w:tc>
      </w:tr>
      <w:tr w14:paraId="3F61C55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77" w:hRule="atLeast"/>
          <w:jc w:val="right"/>
        </w:trPr>
        <w:tc>
          <w:tcPr>
            <w:tcW w:w="5132" w:type="dxa"/>
          </w:tcPr>
          <w:p w14:paraId="56D4EC51">
            <w:pPr>
              <w:pStyle w:val="13"/>
              <w:ind w:left="120"/>
              <w:rPr>
                <w:rFonts w:ascii="Arial MT"/>
                <w:sz w:val="19"/>
              </w:rPr>
            </w:pPr>
            <w:r>
              <w:rPr>
                <w:rFonts w:ascii="Arial MT"/>
                <w:color w:val="2C3747"/>
                <w:sz w:val="19"/>
              </w:rPr>
              <w:t>Improvement</w:t>
            </w:r>
            <w:r>
              <w:rPr>
                <w:rFonts w:ascii="Arial MT"/>
                <w:color w:val="2C3747"/>
                <w:spacing w:val="-3"/>
                <w:sz w:val="19"/>
              </w:rPr>
              <w:t xml:space="preserve"> </w:t>
            </w:r>
            <w:r>
              <w:rPr>
                <w:rFonts w:ascii="Arial MT"/>
                <w:color w:val="2C3747"/>
                <w:sz w:val="19"/>
              </w:rPr>
              <w:t>for</w:t>
            </w:r>
            <w:r>
              <w:rPr>
                <w:rFonts w:ascii="Arial MT"/>
                <w:color w:val="2C3747"/>
                <w:spacing w:val="-3"/>
                <w:sz w:val="19"/>
              </w:rPr>
              <w:t xml:space="preserve"> </w:t>
            </w:r>
            <w:r>
              <w:rPr>
                <w:rFonts w:ascii="Arial MT"/>
                <w:color w:val="2C3747"/>
                <w:sz w:val="19"/>
              </w:rPr>
              <w:t>Prototype</w:t>
            </w:r>
            <w:r>
              <w:rPr>
                <w:rFonts w:ascii="Arial MT"/>
                <w:color w:val="2C3747"/>
                <w:spacing w:val="-4"/>
                <w:sz w:val="19"/>
              </w:rPr>
              <w:t xml:space="preserve"> </w:t>
            </w:r>
            <w:r>
              <w:rPr>
                <w:rFonts w:ascii="Arial MT"/>
                <w:color w:val="2C3747"/>
                <w:sz w:val="19"/>
              </w:rPr>
              <w:t>or</w:t>
            </w:r>
            <w:r>
              <w:rPr>
                <w:rFonts w:ascii="Arial MT"/>
                <w:color w:val="2C3747"/>
                <w:spacing w:val="-5"/>
                <w:sz w:val="19"/>
              </w:rPr>
              <w:t xml:space="preserve"> </w:t>
            </w:r>
            <w:r>
              <w:rPr>
                <w:rFonts w:ascii="Arial MT"/>
                <w:color w:val="2C3747"/>
                <w:spacing w:val="-2"/>
                <w:sz w:val="19"/>
              </w:rPr>
              <w:t>Pilot</w:t>
            </w:r>
          </w:p>
        </w:tc>
        <w:tc>
          <w:tcPr>
            <w:tcW w:w="5132" w:type="dxa"/>
          </w:tcPr>
          <w:p w14:paraId="0BDD9E1E">
            <w:pPr>
              <w:pStyle w:val="13"/>
              <w:ind w:left="6"/>
              <w:rPr>
                <w:sz w:val="20"/>
              </w:rPr>
            </w:pPr>
            <w:r>
              <w:rPr>
                <w:sz w:val="20"/>
              </w:rPr>
              <w:t>Keep the parsing endpoint fully asynchronous (already offloaded to the Redis-backed Celery queue in CO2 AT3) and add</w:t>
            </w:r>
            <w:r>
              <w:rPr>
                <w:spacing w:val="-6"/>
                <w:sz w:val="20"/>
              </w:rPr>
              <w:t xml:space="preserve"> </w:t>
            </w:r>
            <w:r>
              <w:rPr>
                <w:sz w:val="20"/>
              </w:rPr>
              <w:t>per-client</w:t>
            </w:r>
            <w:r>
              <w:rPr>
                <w:spacing w:val="-5"/>
                <w:sz w:val="20"/>
              </w:rPr>
              <w:t xml:space="preserve"> </w:t>
            </w:r>
            <w:r>
              <w:rPr>
                <w:sz w:val="20"/>
              </w:rPr>
              <w:t>rate</w:t>
            </w:r>
            <w:r>
              <w:rPr>
                <w:spacing w:val="-3"/>
                <w:sz w:val="20"/>
              </w:rPr>
              <w:t xml:space="preserve"> </w:t>
            </w:r>
            <w:r>
              <w:rPr>
                <w:sz w:val="20"/>
              </w:rPr>
              <w:t>limiting</w:t>
            </w:r>
            <w:r>
              <w:rPr>
                <w:spacing w:val="-5"/>
                <w:sz w:val="20"/>
              </w:rPr>
              <w:t xml:space="preserve"> </w:t>
            </w:r>
            <w:r>
              <w:rPr>
                <w:sz w:val="20"/>
              </w:rPr>
              <w:t>at</w:t>
            </w:r>
            <w:r>
              <w:rPr>
                <w:spacing w:val="-5"/>
                <w:sz w:val="20"/>
              </w:rPr>
              <w:t xml:space="preserve"> </w:t>
            </w:r>
            <w:r>
              <w:rPr>
                <w:sz w:val="20"/>
              </w:rPr>
              <w:t>the</w:t>
            </w:r>
            <w:r>
              <w:rPr>
                <w:spacing w:val="-6"/>
                <w:sz w:val="20"/>
              </w:rPr>
              <w:t xml:space="preserve"> </w:t>
            </w:r>
            <w:r>
              <w:rPr>
                <w:sz w:val="20"/>
              </w:rPr>
              <w:t>NGINX</w:t>
            </w:r>
            <w:r>
              <w:rPr>
                <w:spacing w:val="-5"/>
                <w:sz w:val="20"/>
              </w:rPr>
              <w:t xml:space="preserve"> </w:t>
            </w:r>
            <w:r>
              <w:rPr>
                <w:sz w:val="20"/>
              </w:rPr>
              <w:t>layer</w:t>
            </w:r>
            <w:r>
              <w:rPr>
                <w:spacing w:val="-2"/>
                <w:sz w:val="20"/>
              </w:rPr>
              <w:t xml:space="preserve"> </w:t>
            </w:r>
            <w:r>
              <w:rPr>
                <w:sz w:val="20"/>
              </w:rPr>
              <w:t>before</w:t>
            </w:r>
            <w:r>
              <w:rPr>
                <w:spacing w:val="-6"/>
                <w:sz w:val="20"/>
              </w:rPr>
              <w:t xml:space="preserve"> </w:t>
            </w:r>
            <w:r>
              <w:rPr>
                <w:sz w:val="20"/>
              </w:rPr>
              <w:t>opening</w:t>
            </w:r>
          </w:p>
          <w:p w14:paraId="32B43562">
            <w:pPr>
              <w:pStyle w:val="13"/>
              <w:spacing w:line="224" w:lineRule="exact"/>
              <w:ind w:left="6"/>
              <w:rPr>
                <w:sz w:val="20"/>
              </w:rPr>
            </w:pPr>
            <w:r>
              <w:rPr>
                <w:sz w:val="20"/>
              </w:rPr>
              <w:t>the</w:t>
            </w:r>
            <w:r>
              <w:rPr>
                <w:spacing w:val="-7"/>
                <w:sz w:val="20"/>
              </w:rPr>
              <w:t xml:space="preserve"> </w:t>
            </w:r>
            <w:r>
              <w:rPr>
                <w:sz w:val="20"/>
              </w:rPr>
              <w:t>API</w:t>
            </w:r>
            <w:r>
              <w:rPr>
                <w:spacing w:val="-6"/>
                <w:sz w:val="20"/>
              </w:rPr>
              <w:t xml:space="preserve"> </w:t>
            </w:r>
            <w:r>
              <w:rPr>
                <w:sz w:val="20"/>
              </w:rPr>
              <w:t>to</w:t>
            </w:r>
            <w:r>
              <w:rPr>
                <w:spacing w:val="-5"/>
                <w:sz w:val="20"/>
              </w:rPr>
              <w:t xml:space="preserve"> </w:t>
            </w:r>
            <w:r>
              <w:rPr>
                <w:sz w:val="20"/>
              </w:rPr>
              <w:t>federated</w:t>
            </w:r>
            <w:r>
              <w:rPr>
                <w:spacing w:val="-6"/>
                <w:sz w:val="20"/>
              </w:rPr>
              <w:t xml:space="preserve"> </w:t>
            </w:r>
            <w:r>
              <w:rPr>
                <w:sz w:val="20"/>
              </w:rPr>
              <w:t>LinkedIn/Google</w:t>
            </w:r>
            <w:r>
              <w:rPr>
                <w:spacing w:val="-4"/>
                <w:sz w:val="20"/>
              </w:rPr>
              <w:t xml:space="preserve"> </w:t>
            </w:r>
            <w:r>
              <w:rPr>
                <w:sz w:val="20"/>
              </w:rPr>
              <w:t>SSO</w:t>
            </w:r>
            <w:r>
              <w:rPr>
                <w:spacing w:val="-3"/>
                <w:sz w:val="20"/>
              </w:rPr>
              <w:t xml:space="preserve"> </w:t>
            </w:r>
            <w:r>
              <w:rPr>
                <w:spacing w:val="-2"/>
                <w:sz w:val="20"/>
              </w:rPr>
              <w:t>candidates.</w:t>
            </w:r>
          </w:p>
        </w:tc>
        <w:tc>
          <w:tcPr>
            <w:tcW w:w="806" w:type="dxa"/>
            <w:tcBorders>
              <w:right w:val="nil"/>
            </w:tcBorders>
          </w:tcPr>
          <w:p w14:paraId="796BF5E4">
            <w:pPr>
              <w:pStyle w:val="13"/>
              <w:ind w:left="0"/>
              <w:rPr>
                <w:rFonts w:ascii="Times New Roman"/>
                <w:sz w:val="18"/>
              </w:rPr>
            </w:pPr>
          </w:p>
        </w:tc>
      </w:tr>
    </w:tbl>
    <w:p w14:paraId="4558BE7D">
      <w:pPr>
        <w:pStyle w:val="7"/>
        <w:spacing w:before="1"/>
      </w:pPr>
    </w:p>
    <w:p w14:paraId="306CEB1A">
      <w:pPr>
        <w:pStyle w:val="3"/>
        <w:spacing w:after="44"/>
      </w:pPr>
      <w:r>
        <w:rPr>
          <w:color w:val="2A6BAF"/>
          <w:spacing w:val="-2"/>
        </w:rPr>
        <w:t>Submit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224DB59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7A143F87">
            <w:pPr>
              <w:pStyle w:val="13"/>
              <w:spacing w:line="217" w:lineRule="exact"/>
              <w:ind w:left="120"/>
              <w:rPr>
                <w:rFonts w:ascii="Arial MT"/>
                <w:sz w:val="19"/>
              </w:rPr>
            </w:pPr>
            <w:r>
              <w:rPr>
                <w:rFonts w:ascii="Arial MT"/>
                <w:color w:val="2C3747"/>
                <w:sz w:val="19"/>
              </w:rPr>
              <w:t>GitHub</w:t>
            </w:r>
            <w:r>
              <w:rPr>
                <w:rFonts w:ascii="Arial MT"/>
                <w:color w:val="2C3747"/>
                <w:spacing w:val="-2"/>
                <w:sz w:val="19"/>
              </w:rPr>
              <w:t xml:space="preserve"> Folder</w:t>
            </w:r>
          </w:p>
        </w:tc>
        <w:tc>
          <w:tcPr>
            <w:tcW w:w="5132" w:type="dxa"/>
          </w:tcPr>
          <w:p w14:paraId="061ED13C">
            <w:pPr>
              <w:pStyle w:val="13"/>
              <w:spacing w:line="217" w:lineRule="exact"/>
              <w:rPr>
                <w:rFonts w:ascii="Arial MT"/>
                <w:sz w:val="19"/>
              </w:rPr>
            </w:pPr>
            <w:r>
              <w:rPr>
                <w:rFonts w:ascii="Arial MT"/>
                <w:color w:val="2C3747"/>
                <w:spacing w:val="-2"/>
                <w:sz w:val="19"/>
              </w:rPr>
              <w:t>CO3_AT1/Experiment_2</w:t>
            </w:r>
          </w:p>
        </w:tc>
      </w:tr>
      <w:tr w14:paraId="08D5E49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798D9780">
            <w:pPr>
              <w:pStyle w:val="13"/>
              <w:spacing w:before="123"/>
              <w:ind w:left="120"/>
              <w:rPr>
                <w:rFonts w:ascii="Arial MT"/>
                <w:sz w:val="19"/>
              </w:rPr>
            </w:pPr>
            <w:r>
              <w:rPr>
                <w:rFonts w:ascii="Arial MT"/>
                <w:color w:val="2C3747"/>
                <w:sz w:val="19"/>
              </w:rPr>
              <w:t>Files</w:t>
            </w:r>
            <w:r>
              <w:rPr>
                <w:rFonts w:ascii="Arial MT"/>
                <w:color w:val="2C3747"/>
                <w:spacing w:val="-3"/>
                <w:sz w:val="19"/>
              </w:rPr>
              <w:t xml:space="preserve"> </w:t>
            </w:r>
            <w:r>
              <w:rPr>
                <w:rFonts w:ascii="Arial MT"/>
                <w:color w:val="2C3747"/>
                <w:sz w:val="19"/>
              </w:rPr>
              <w:t>to</w:t>
            </w:r>
            <w:r>
              <w:rPr>
                <w:rFonts w:ascii="Arial MT"/>
                <w:color w:val="2C3747"/>
                <w:spacing w:val="-2"/>
                <w:sz w:val="19"/>
              </w:rPr>
              <w:t xml:space="preserve"> Upload</w:t>
            </w:r>
          </w:p>
        </w:tc>
        <w:tc>
          <w:tcPr>
            <w:tcW w:w="5132" w:type="dxa"/>
          </w:tcPr>
          <w:p w14:paraId="56451656">
            <w:pPr>
              <w:pStyle w:val="13"/>
              <w:spacing w:line="276" w:lineRule="auto"/>
              <w:rPr>
                <w:rFonts w:ascii="Arial MT"/>
                <w:sz w:val="19"/>
              </w:rPr>
            </w:pPr>
            <w:r>
              <w:rPr>
                <w:rFonts w:ascii="Arial MT"/>
                <w:color w:val="2C3747"/>
                <w:sz w:val="19"/>
              </w:rPr>
              <w:t>Completed</w:t>
            </w:r>
            <w:r>
              <w:rPr>
                <w:rFonts w:ascii="Arial MT"/>
                <w:color w:val="2C3747"/>
                <w:spacing w:val="-14"/>
                <w:sz w:val="19"/>
              </w:rPr>
              <w:t xml:space="preserve"> </w:t>
            </w:r>
            <w:r>
              <w:rPr>
                <w:rFonts w:ascii="Arial MT"/>
                <w:color w:val="2C3747"/>
                <w:sz w:val="19"/>
              </w:rPr>
              <w:t>PDF,</w:t>
            </w:r>
            <w:r>
              <w:rPr>
                <w:rFonts w:ascii="Arial MT"/>
                <w:color w:val="2C3747"/>
                <w:spacing w:val="-13"/>
                <w:sz w:val="19"/>
              </w:rPr>
              <w:t xml:space="preserve"> </w:t>
            </w:r>
            <w:r>
              <w:rPr>
                <w:rFonts w:ascii="Arial MT"/>
                <w:color w:val="2C3747"/>
                <w:sz w:val="19"/>
              </w:rPr>
              <w:t>diagrams,</w:t>
            </w:r>
            <w:r>
              <w:rPr>
                <w:rFonts w:ascii="Arial MT"/>
                <w:color w:val="2C3747"/>
                <w:spacing w:val="-13"/>
                <w:sz w:val="19"/>
              </w:rPr>
              <w:t xml:space="preserve"> </w:t>
            </w:r>
            <w:r>
              <w:rPr>
                <w:rFonts w:ascii="Arial MT"/>
                <w:color w:val="2C3747"/>
                <w:sz w:val="19"/>
              </w:rPr>
              <w:t>screenshots</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any</w:t>
            </w:r>
            <w:r>
              <w:rPr>
                <w:rFonts w:ascii="Arial MT"/>
                <w:color w:val="2C3747"/>
                <w:spacing w:val="-13"/>
                <w:sz w:val="19"/>
              </w:rPr>
              <w:t xml:space="preserve"> </w:t>
            </w:r>
            <w:r>
              <w:rPr>
                <w:rFonts w:ascii="Arial MT"/>
                <w:color w:val="2C3747"/>
                <w:sz w:val="19"/>
              </w:rPr>
              <w:t xml:space="preserve">exported </w:t>
            </w:r>
            <w:r>
              <w:rPr>
                <w:rFonts w:ascii="Arial MT"/>
                <w:color w:val="2C3747"/>
                <w:spacing w:val="-2"/>
                <w:sz w:val="19"/>
              </w:rPr>
              <w:t>table.</w:t>
            </w:r>
          </w:p>
        </w:tc>
      </w:tr>
      <w:tr w14:paraId="02E7F0A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4F3AD58E">
            <w:pPr>
              <w:pStyle w:val="13"/>
              <w:spacing w:line="217" w:lineRule="exact"/>
              <w:ind w:left="120"/>
              <w:rPr>
                <w:rFonts w:ascii="Arial MT"/>
                <w:sz w:val="19"/>
              </w:rPr>
            </w:pPr>
            <w:r>
              <w:rPr>
                <w:rFonts w:ascii="Arial MT"/>
                <w:color w:val="2C3747"/>
                <w:sz w:val="19"/>
              </w:rPr>
              <w:t>Google</w:t>
            </w:r>
            <w:r>
              <w:rPr>
                <w:rFonts w:ascii="Arial MT"/>
                <w:color w:val="2C3747"/>
                <w:spacing w:val="-9"/>
                <w:sz w:val="19"/>
              </w:rPr>
              <w:t xml:space="preserve"> </w:t>
            </w:r>
            <w:r>
              <w:rPr>
                <w:rFonts w:ascii="Arial MT"/>
                <w:color w:val="2C3747"/>
                <w:sz w:val="19"/>
              </w:rPr>
              <w:t>Classroom</w:t>
            </w:r>
            <w:r>
              <w:rPr>
                <w:rFonts w:ascii="Arial MT"/>
                <w:color w:val="2C3747"/>
                <w:spacing w:val="-3"/>
                <w:sz w:val="19"/>
              </w:rPr>
              <w:t xml:space="preserve"> </w:t>
            </w:r>
            <w:r>
              <w:rPr>
                <w:rFonts w:ascii="Arial MT"/>
                <w:color w:val="2C3747"/>
                <w:spacing w:val="-4"/>
                <w:sz w:val="19"/>
              </w:rPr>
              <w:t>Entry</w:t>
            </w:r>
          </w:p>
        </w:tc>
        <w:tc>
          <w:tcPr>
            <w:tcW w:w="5132" w:type="dxa"/>
          </w:tcPr>
          <w:p w14:paraId="48A072F1">
            <w:pPr>
              <w:pStyle w:val="13"/>
              <w:spacing w:line="217" w:lineRule="exact"/>
              <w:rPr>
                <w:rFonts w:ascii="Arial MT"/>
                <w:sz w:val="19"/>
              </w:rPr>
            </w:pPr>
            <w:r>
              <w:rPr>
                <w:rFonts w:ascii="Arial MT"/>
                <w:color w:val="2C3747"/>
                <w:sz w:val="19"/>
              </w:rPr>
              <w:t>Paste</w:t>
            </w:r>
            <w:r>
              <w:rPr>
                <w:rFonts w:ascii="Arial MT"/>
                <w:color w:val="2C3747"/>
                <w:spacing w:val="-6"/>
                <w:sz w:val="19"/>
              </w:rPr>
              <w:t xml:space="preserve"> </w:t>
            </w:r>
            <w:r>
              <w:rPr>
                <w:rFonts w:ascii="Arial MT"/>
                <w:color w:val="2C3747"/>
                <w:sz w:val="19"/>
              </w:rPr>
              <w:t>GitHub</w:t>
            </w:r>
            <w:r>
              <w:rPr>
                <w:rFonts w:ascii="Arial MT"/>
                <w:color w:val="2C3747"/>
                <w:spacing w:val="-3"/>
                <w:sz w:val="19"/>
              </w:rPr>
              <w:t xml:space="preserve"> </w:t>
            </w:r>
            <w:r>
              <w:rPr>
                <w:rFonts w:ascii="Arial MT"/>
                <w:color w:val="2C3747"/>
                <w:sz w:val="19"/>
              </w:rPr>
              <w:t>repository</w:t>
            </w:r>
            <w:r>
              <w:rPr>
                <w:rFonts w:ascii="Arial MT"/>
                <w:color w:val="2C3747"/>
                <w:spacing w:val="-1"/>
                <w:sz w:val="19"/>
              </w:rPr>
              <w:t xml:space="preserve"> </w:t>
            </w:r>
            <w:r>
              <w:rPr>
                <w:rFonts w:ascii="Arial MT"/>
                <w:color w:val="2C3747"/>
                <w:sz w:val="19"/>
              </w:rPr>
              <w:t>link</w:t>
            </w:r>
            <w:r>
              <w:rPr>
                <w:rFonts w:ascii="Arial MT"/>
                <w:color w:val="2C3747"/>
                <w:spacing w:val="-4"/>
                <w:sz w:val="19"/>
              </w:rPr>
              <w:t xml:space="preserve"> </w:t>
            </w:r>
            <w:r>
              <w:rPr>
                <w:rFonts w:ascii="Arial MT"/>
                <w:color w:val="2C3747"/>
                <w:sz w:val="19"/>
              </w:rPr>
              <w:t>and</w:t>
            </w:r>
            <w:r>
              <w:rPr>
                <w:rFonts w:ascii="Arial MT"/>
                <w:color w:val="2C3747"/>
                <w:spacing w:val="-3"/>
                <w:sz w:val="19"/>
              </w:rPr>
              <w:t xml:space="preserve"> </w:t>
            </w:r>
            <w:r>
              <w:rPr>
                <w:rFonts w:ascii="Arial MT"/>
                <w:color w:val="2C3747"/>
                <w:sz w:val="19"/>
              </w:rPr>
              <w:t>attach</w:t>
            </w:r>
            <w:r>
              <w:rPr>
                <w:rFonts w:ascii="Arial MT"/>
                <w:color w:val="2C3747"/>
                <w:spacing w:val="-3"/>
                <w:sz w:val="19"/>
              </w:rPr>
              <w:t xml:space="preserve"> </w:t>
            </w:r>
            <w:r>
              <w:rPr>
                <w:rFonts w:ascii="Arial MT"/>
                <w:color w:val="2C3747"/>
                <w:sz w:val="19"/>
              </w:rPr>
              <w:t>final</w:t>
            </w:r>
            <w:r>
              <w:rPr>
                <w:rFonts w:ascii="Arial MT"/>
                <w:color w:val="2C3747"/>
                <w:spacing w:val="-4"/>
                <w:sz w:val="19"/>
              </w:rPr>
              <w:t xml:space="preserve"> PDF.</w:t>
            </w:r>
          </w:p>
        </w:tc>
      </w:tr>
    </w:tbl>
    <w:p w14:paraId="4B4A9967">
      <w:pPr>
        <w:pStyle w:val="2"/>
        <w:spacing w:before="316"/>
      </w:pPr>
      <w:r>
        <w:rPr>
          <w:color w:val="133B57"/>
        </w:rPr>
        <w:t>Experiment</w:t>
      </w:r>
      <w:r>
        <w:rPr>
          <w:color w:val="133B57"/>
          <w:spacing w:val="-9"/>
        </w:rPr>
        <w:t xml:space="preserve"> </w:t>
      </w:r>
      <w:r>
        <w:rPr>
          <w:color w:val="133B57"/>
        </w:rPr>
        <w:t>3:</w:t>
      </w:r>
      <w:r>
        <w:rPr>
          <w:color w:val="133B57"/>
          <w:spacing w:val="-9"/>
        </w:rPr>
        <w:t xml:space="preserve"> </w:t>
      </w:r>
      <w:r>
        <w:rPr>
          <w:color w:val="133B57"/>
        </w:rPr>
        <w:t>Serverless</w:t>
      </w:r>
      <w:r>
        <w:rPr>
          <w:color w:val="133B57"/>
          <w:spacing w:val="-8"/>
        </w:rPr>
        <w:t xml:space="preserve"> </w:t>
      </w:r>
      <w:r>
        <w:rPr>
          <w:color w:val="133B57"/>
        </w:rPr>
        <w:t>Event</w:t>
      </w:r>
      <w:r>
        <w:rPr>
          <w:color w:val="133B57"/>
          <w:spacing w:val="-8"/>
        </w:rPr>
        <w:t xml:space="preserve"> </w:t>
      </w:r>
      <w:r>
        <w:rPr>
          <w:color w:val="133B57"/>
        </w:rPr>
        <w:t>Flow</w:t>
      </w:r>
      <w:r>
        <w:rPr>
          <w:color w:val="133B57"/>
          <w:spacing w:val="-10"/>
        </w:rPr>
        <w:t xml:space="preserve"> </w:t>
      </w:r>
      <w:r>
        <w:rPr>
          <w:color w:val="133B57"/>
        </w:rPr>
        <w:t>for</w:t>
      </w:r>
      <w:r>
        <w:rPr>
          <w:color w:val="133B57"/>
          <w:spacing w:val="-9"/>
        </w:rPr>
        <w:t xml:space="preserve"> </w:t>
      </w:r>
      <w:r>
        <w:rPr>
          <w:color w:val="133B57"/>
        </w:rPr>
        <w:t>Image</w:t>
      </w:r>
      <w:r>
        <w:rPr>
          <w:color w:val="133B57"/>
          <w:spacing w:val="-7"/>
        </w:rPr>
        <w:t xml:space="preserve"> </w:t>
      </w:r>
      <w:r>
        <w:rPr>
          <w:color w:val="133B57"/>
        </w:rPr>
        <w:t>Upload</w:t>
      </w:r>
      <w:r>
        <w:rPr>
          <w:color w:val="133B57"/>
          <w:spacing w:val="-11"/>
        </w:rPr>
        <w:t xml:space="preserve"> </w:t>
      </w:r>
      <w:r>
        <w:rPr>
          <w:color w:val="133B57"/>
          <w:spacing w:val="-2"/>
        </w:rPr>
        <w:t>Processing</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6109CF4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3" w:hRule="atLeast"/>
        </w:trPr>
        <w:tc>
          <w:tcPr>
            <w:tcW w:w="5132" w:type="dxa"/>
          </w:tcPr>
          <w:p w14:paraId="6B05F64E">
            <w:pPr>
              <w:pStyle w:val="13"/>
              <w:spacing w:before="17"/>
              <w:ind w:left="0"/>
              <w:rPr>
                <w:b/>
                <w:sz w:val="19"/>
              </w:rPr>
            </w:pPr>
          </w:p>
          <w:p w14:paraId="459776FE">
            <w:pPr>
              <w:pStyle w:val="13"/>
              <w:ind w:left="120"/>
              <w:rPr>
                <w:rFonts w:ascii="Arial MT"/>
                <w:sz w:val="19"/>
              </w:rPr>
            </w:pPr>
            <w:r>
              <w:rPr>
                <w:rFonts w:ascii="Arial MT"/>
                <w:color w:val="2C3747"/>
                <w:sz w:val="19"/>
              </w:rPr>
              <w:t>Original</w:t>
            </w:r>
            <w:r>
              <w:rPr>
                <w:rFonts w:ascii="Arial MT"/>
                <w:color w:val="2C3747"/>
                <w:spacing w:val="-4"/>
                <w:sz w:val="19"/>
              </w:rPr>
              <w:t xml:space="preserve"> </w:t>
            </w:r>
            <w:r>
              <w:rPr>
                <w:rFonts w:ascii="Arial MT"/>
                <w:color w:val="2C3747"/>
                <w:sz w:val="19"/>
              </w:rPr>
              <w:t>CO3</w:t>
            </w:r>
            <w:r>
              <w:rPr>
                <w:rFonts w:ascii="Arial MT"/>
                <w:color w:val="2C3747"/>
                <w:spacing w:val="-5"/>
                <w:sz w:val="19"/>
              </w:rPr>
              <w:t xml:space="preserve"> </w:t>
            </w:r>
            <w:r>
              <w:rPr>
                <w:rFonts w:ascii="Arial MT"/>
                <w:color w:val="2C3747"/>
                <w:spacing w:val="-2"/>
                <w:sz w:val="19"/>
              </w:rPr>
              <w:t>Question</w:t>
            </w:r>
          </w:p>
        </w:tc>
        <w:tc>
          <w:tcPr>
            <w:tcW w:w="5132" w:type="dxa"/>
          </w:tcPr>
          <w:p w14:paraId="548E3A78">
            <w:pPr>
              <w:pStyle w:val="13"/>
              <w:spacing w:line="276" w:lineRule="auto"/>
              <w:ind w:right="435"/>
              <w:rPr>
                <w:rFonts w:ascii="Arial MT"/>
                <w:sz w:val="19"/>
              </w:rPr>
            </w:pPr>
            <w:r>
              <w:rPr>
                <w:rFonts w:ascii="Arial MT"/>
                <w:color w:val="2C3747"/>
                <w:sz w:val="19"/>
              </w:rPr>
              <w:t>Design an event-driven cloud workflow for SkillHire in which a candidate resume upload triggers AI-based resume screening, skill extraction, job-fit analysis and result notification.</w:t>
            </w:r>
          </w:p>
        </w:tc>
      </w:tr>
      <w:tr w14:paraId="5D42902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5132" w:type="dxa"/>
          </w:tcPr>
          <w:p w14:paraId="32F38F4C">
            <w:pPr>
              <w:pStyle w:val="13"/>
              <w:spacing w:before="124"/>
              <w:ind w:left="120"/>
              <w:rPr>
                <w:rFonts w:ascii="Arial MT"/>
                <w:sz w:val="19"/>
              </w:rPr>
            </w:pPr>
            <w:r>
              <w:rPr>
                <w:rFonts w:ascii="Arial MT"/>
                <w:color w:val="2C3747"/>
                <w:spacing w:val="-2"/>
                <w:sz w:val="19"/>
              </w:rPr>
              <w:t>Tools</w:t>
            </w:r>
          </w:p>
        </w:tc>
        <w:tc>
          <w:tcPr>
            <w:tcW w:w="5132" w:type="dxa"/>
          </w:tcPr>
          <w:p w14:paraId="2CE5934D">
            <w:pPr>
              <w:pStyle w:val="13"/>
              <w:spacing w:line="276" w:lineRule="auto"/>
              <w:rPr>
                <w:rFonts w:ascii="Arial MT"/>
                <w:sz w:val="19"/>
              </w:rPr>
            </w:pPr>
            <w:r>
              <w:rPr>
                <w:rFonts w:ascii="Arial MT"/>
                <w:color w:val="2C3747"/>
                <w:sz w:val="19"/>
              </w:rPr>
              <w:t>draw.io,</w:t>
            </w:r>
            <w:r>
              <w:rPr>
                <w:rFonts w:ascii="Arial MT"/>
                <w:color w:val="2C3747"/>
                <w:spacing w:val="-14"/>
                <w:sz w:val="19"/>
              </w:rPr>
              <w:t xml:space="preserve"> </w:t>
            </w:r>
            <w:r>
              <w:rPr>
                <w:rFonts w:ascii="Arial MT"/>
                <w:color w:val="2C3747"/>
                <w:sz w:val="19"/>
              </w:rPr>
              <w:t>Firebase</w:t>
            </w:r>
            <w:r>
              <w:rPr>
                <w:rFonts w:ascii="Arial MT"/>
                <w:color w:val="2C3747"/>
                <w:spacing w:val="-13"/>
                <w:sz w:val="19"/>
              </w:rPr>
              <w:t xml:space="preserve"> </w:t>
            </w:r>
            <w:r>
              <w:rPr>
                <w:rFonts w:ascii="Arial MT"/>
                <w:color w:val="2C3747"/>
                <w:sz w:val="19"/>
              </w:rPr>
              <w:t>Storage</w:t>
            </w:r>
            <w:r>
              <w:rPr>
                <w:rFonts w:ascii="Arial MT"/>
                <w:color w:val="2C3747"/>
                <w:spacing w:val="-13"/>
                <w:sz w:val="19"/>
              </w:rPr>
              <w:t xml:space="preserve"> </w:t>
            </w:r>
            <w:r>
              <w:rPr>
                <w:rFonts w:ascii="Arial MT"/>
                <w:color w:val="2C3747"/>
                <w:sz w:val="19"/>
              </w:rPr>
              <w:t>evidence</w:t>
            </w:r>
            <w:r>
              <w:rPr>
                <w:rFonts w:ascii="Arial MT"/>
                <w:color w:val="2C3747"/>
                <w:spacing w:val="-13"/>
                <w:sz w:val="19"/>
              </w:rPr>
              <w:t xml:space="preserve"> </w:t>
            </w:r>
            <w:r>
              <w:rPr>
                <w:rFonts w:ascii="Arial MT"/>
                <w:color w:val="2C3747"/>
                <w:sz w:val="19"/>
              </w:rPr>
              <w:t>from</w:t>
            </w:r>
            <w:r>
              <w:rPr>
                <w:rFonts w:ascii="Arial MT"/>
                <w:color w:val="2C3747"/>
                <w:spacing w:val="-13"/>
                <w:sz w:val="19"/>
              </w:rPr>
              <w:t xml:space="preserve"> </w:t>
            </w:r>
            <w:r>
              <w:rPr>
                <w:rFonts w:ascii="Arial MT"/>
                <w:color w:val="2C3747"/>
                <w:sz w:val="19"/>
              </w:rPr>
              <w:t>Experiment</w:t>
            </w:r>
            <w:r>
              <w:rPr>
                <w:rFonts w:ascii="Arial MT"/>
                <w:color w:val="2C3747"/>
                <w:spacing w:val="-14"/>
                <w:sz w:val="19"/>
              </w:rPr>
              <w:t xml:space="preserve"> </w:t>
            </w:r>
            <w:r>
              <w:rPr>
                <w:rFonts w:ascii="Arial MT"/>
                <w:color w:val="2C3747"/>
                <w:sz w:val="19"/>
              </w:rPr>
              <w:t>1, optional Pipedream/Make simulation, GitHub.</w:t>
            </w:r>
          </w:p>
        </w:tc>
      </w:tr>
      <w:tr w14:paraId="6B2A0C5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3" w:hRule="atLeast"/>
        </w:trPr>
        <w:tc>
          <w:tcPr>
            <w:tcW w:w="5132" w:type="dxa"/>
          </w:tcPr>
          <w:p w14:paraId="0EEDC43A">
            <w:pPr>
              <w:pStyle w:val="13"/>
              <w:spacing w:before="17"/>
              <w:ind w:left="0"/>
              <w:rPr>
                <w:b/>
                <w:sz w:val="19"/>
              </w:rPr>
            </w:pPr>
          </w:p>
          <w:p w14:paraId="5479CC46">
            <w:pPr>
              <w:pStyle w:val="13"/>
              <w:ind w:left="120"/>
              <w:rPr>
                <w:rFonts w:ascii="Arial MT"/>
                <w:sz w:val="19"/>
              </w:rPr>
            </w:pPr>
            <w:r>
              <w:rPr>
                <w:rFonts w:ascii="Arial MT"/>
                <w:color w:val="2C3747"/>
                <w:sz w:val="19"/>
              </w:rPr>
              <w:t>CO2</w:t>
            </w:r>
            <w:r>
              <w:rPr>
                <w:rFonts w:ascii="Arial MT"/>
                <w:color w:val="2C3747"/>
                <w:spacing w:val="-1"/>
                <w:sz w:val="19"/>
              </w:rPr>
              <w:t xml:space="preserve"> </w:t>
            </w:r>
            <w:r>
              <w:rPr>
                <w:rFonts w:ascii="Arial MT"/>
                <w:color w:val="2C3747"/>
                <w:sz w:val="19"/>
              </w:rPr>
              <w:t>AT3</w:t>
            </w:r>
            <w:r>
              <w:rPr>
                <w:rFonts w:ascii="Arial MT"/>
                <w:color w:val="2C3747"/>
                <w:spacing w:val="-2"/>
                <w:sz w:val="19"/>
              </w:rPr>
              <w:t xml:space="preserve"> Continuity</w:t>
            </w:r>
          </w:p>
        </w:tc>
        <w:tc>
          <w:tcPr>
            <w:tcW w:w="5132" w:type="dxa"/>
          </w:tcPr>
          <w:p w14:paraId="3F912A07">
            <w:pPr>
              <w:pStyle w:val="13"/>
              <w:spacing w:line="276" w:lineRule="auto"/>
              <w:ind w:right="289"/>
              <w:jc w:val="both"/>
              <w:rPr>
                <w:rFonts w:ascii="Arial MT"/>
                <w:sz w:val="19"/>
              </w:rPr>
            </w:pPr>
            <w:r>
              <w:rPr>
                <w:rFonts w:ascii="Arial MT"/>
                <w:color w:val="2C3747"/>
                <w:sz w:val="19"/>
              </w:rPr>
              <w:t>Use the same capstone title and infrastructure direction already</w:t>
            </w:r>
            <w:r>
              <w:rPr>
                <w:rFonts w:ascii="Arial MT"/>
                <w:color w:val="2C3747"/>
                <w:spacing w:val="-3"/>
                <w:sz w:val="19"/>
              </w:rPr>
              <w:t xml:space="preserve"> </w:t>
            </w:r>
            <w:r>
              <w:rPr>
                <w:rFonts w:ascii="Arial MT"/>
                <w:color w:val="2C3747"/>
                <w:sz w:val="19"/>
              </w:rPr>
              <w:t>defended</w:t>
            </w:r>
            <w:r>
              <w:rPr>
                <w:rFonts w:ascii="Arial MT"/>
                <w:color w:val="2C3747"/>
                <w:spacing w:val="-5"/>
                <w:sz w:val="19"/>
              </w:rPr>
              <w:t xml:space="preserve"> </w:t>
            </w:r>
            <w:r>
              <w:rPr>
                <w:rFonts w:ascii="Arial MT"/>
                <w:color w:val="2C3747"/>
                <w:sz w:val="19"/>
              </w:rPr>
              <w:t>in</w:t>
            </w:r>
            <w:r>
              <w:rPr>
                <w:rFonts w:ascii="Arial MT"/>
                <w:color w:val="2C3747"/>
                <w:spacing w:val="-7"/>
                <w:sz w:val="19"/>
              </w:rPr>
              <w:t xml:space="preserve"> </w:t>
            </w:r>
            <w:r>
              <w:rPr>
                <w:rFonts w:ascii="Arial MT"/>
                <w:color w:val="2C3747"/>
                <w:sz w:val="19"/>
              </w:rPr>
              <w:t>CO2</w:t>
            </w:r>
            <w:r>
              <w:rPr>
                <w:rFonts w:ascii="Arial MT"/>
                <w:color w:val="2C3747"/>
                <w:spacing w:val="-3"/>
                <w:sz w:val="19"/>
              </w:rPr>
              <w:t xml:space="preserve"> </w:t>
            </w:r>
            <w:r>
              <w:rPr>
                <w:rFonts w:ascii="Arial MT"/>
                <w:color w:val="2C3747"/>
                <w:sz w:val="19"/>
              </w:rPr>
              <w:t>AT3.</w:t>
            </w:r>
            <w:r>
              <w:rPr>
                <w:rFonts w:ascii="Arial MT"/>
                <w:color w:val="2C3747"/>
                <w:spacing w:val="-3"/>
                <w:sz w:val="19"/>
              </w:rPr>
              <w:t xml:space="preserve"> </w:t>
            </w:r>
            <w:r>
              <w:rPr>
                <w:rFonts w:ascii="Arial MT"/>
                <w:color w:val="2C3747"/>
                <w:sz w:val="19"/>
              </w:rPr>
              <w:t>Do</w:t>
            </w:r>
            <w:r>
              <w:rPr>
                <w:rFonts w:ascii="Arial MT"/>
                <w:color w:val="2C3747"/>
                <w:spacing w:val="-5"/>
                <w:sz w:val="19"/>
              </w:rPr>
              <w:t xml:space="preserve"> </w:t>
            </w:r>
            <w:r>
              <w:rPr>
                <w:rFonts w:ascii="Arial MT"/>
                <w:color w:val="2C3747"/>
                <w:sz w:val="19"/>
              </w:rPr>
              <w:t>not</w:t>
            </w:r>
            <w:r>
              <w:rPr>
                <w:rFonts w:ascii="Arial MT"/>
                <w:color w:val="2C3747"/>
                <w:spacing w:val="-4"/>
                <w:sz w:val="19"/>
              </w:rPr>
              <w:t xml:space="preserve"> </w:t>
            </w:r>
            <w:r>
              <w:rPr>
                <w:rFonts w:ascii="Arial MT"/>
                <w:color w:val="2C3747"/>
                <w:sz w:val="19"/>
              </w:rPr>
              <w:t>repeat</w:t>
            </w:r>
            <w:r>
              <w:rPr>
                <w:rFonts w:ascii="Arial MT"/>
                <w:color w:val="2C3747"/>
                <w:spacing w:val="-3"/>
                <w:sz w:val="19"/>
              </w:rPr>
              <w:t xml:space="preserve"> </w:t>
            </w:r>
            <w:r>
              <w:rPr>
                <w:rFonts w:ascii="Arial MT"/>
                <w:color w:val="2C3747"/>
                <w:sz w:val="19"/>
              </w:rPr>
              <w:t>VM</w:t>
            </w:r>
            <w:r>
              <w:rPr>
                <w:rFonts w:ascii="Arial MT"/>
                <w:color w:val="2C3747"/>
                <w:spacing w:val="-4"/>
                <w:sz w:val="19"/>
              </w:rPr>
              <w:t xml:space="preserve"> </w:t>
            </w:r>
            <w:r>
              <w:rPr>
                <w:rFonts w:ascii="Arial MT"/>
                <w:color w:val="2C3747"/>
                <w:sz w:val="19"/>
              </w:rPr>
              <w:t>sizing; focus on cloud service access.</w:t>
            </w:r>
          </w:p>
        </w:tc>
      </w:tr>
    </w:tbl>
    <w:p w14:paraId="64768AA4">
      <w:pPr>
        <w:pStyle w:val="13"/>
        <w:spacing w:after="0" w:line="276" w:lineRule="auto"/>
        <w:jc w:val="both"/>
        <w:rPr>
          <w:rFonts w:ascii="Arial MT"/>
          <w:sz w:val="19"/>
        </w:rPr>
        <w:sectPr>
          <w:headerReference r:id="rId13" w:type="default"/>
          <w:footerReference r:id="rId14" w:type="default"/>
          <w:pgSz w:w="11900" w:h="16820"/>
          <w:pgMar w:top="720" w:right="0" w:bottom="880" w:left="566" w:header="0" w:footer="687" w:gutter="0"/>
          <w:cols w:space="720" w:num="1"/>
        </w:sectPr>
      </w:pPr>
    </w:p>
    <w:p w14:paraId="5CD9820D">
      <w:pPr>
        <w:spacing w:after="3" w:line="240" w:lineRule="auto"/>
        <w:ind w:left="3886" w:right="0" w:firstLine="0"/>
        <w:rPr>
          <w:rFonts w:ascii="Calibri"/>
          <w:sz w:val="20"/>
        </w:rPr>
      </w:pPr>
      <w:r>
        <w:rPr>
          <w:rFonts w:ascii="Calibri"/>
          <w:sz w:val="20"/>
        </w:rPr>
        <w:drawing>
          <wp:inline distT="0" distB="0" distL="0" distR="0">
            <wp:extent cx="1856105" cy="23812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1856198" cy="238696"/>
                    </a:xfrm>
                    <a:prstGeom prst="rect">
                      <a:avLst/>
                    </a:prstGeom>
                  </pic:spPr>
                </pic:pic>
              </a:graphicData>
            </a:graphic>
          </wp:inline>
        </w:drawing>
      </w:r>
    </w:p>
    <w:p w14:paraId="528EDDFA">
      <w:pPr>
        <w:spacing w:line="240" w:lineRule="auto"/>
        <w:ind w:left="255" w:right="0" w:firstLine="0"/>
        <w:rPr>
          <w:rFonts w:ascii="Calibri"/>
          <w:sz w:val="20"/>
        </w:rPr>
      </w:pPr>
      <w:r>
        <w:rPr>
          <w:rFonts w:ascii="Calibri"/>
          <w:sz w:val="20"/>
        </w:rPr>
        <mc:AlternateContent>
          <mc:Choice Requires="wps">
            <w:drawing>
              <wp:inline distT="0" distB="0" distL="0" distR="0">
                <wp:extent cx="6518275" cy="949960"/>
                <wp:effectExtent l="9525" t="0" r="0" b="11430"/>
                <wp:docPr id="27" name="Textbox 27"/>
                <wp:cNvGraphicFramePr/>
                <a:graphic xmlns:a="http://schemas.openxmlformats.org/drawingml/2006/main">
                  <a:graphicData uri="http://schemas.microsoft.com/office/word/2010/wordprocessingShape">
                    <wps:wsp>
                      <wps:cNvSpPr txBox="1"/>
                      <wps:spPr>
                        <a:xfrm>
                          <a:off x="0" y="0"/>
                          <a:ext cx="6518275" cy="950594"/>
                        </a:xfrm>
                        <a:prstGeom prst="rect">
                          <a:avLst/>
                        </a:prstGeom>
                        <a:solidFill>
                          <a:srgbClr val="F4F7FA"/>
                        </a:solidFill>
                        <a:ln w="9144">
                          <a:solidFill>
                            <a:srgbClr val="9CB5CC"/>
                          </a:solidFill>
                          <a:prstDash val="solid"/>
                        </a:ln>
                      </wps:spPr>
                      <wps:txbx>
                        <w:txbxContent>
                          <w:p w14:paraId="0F4DDE75">
                            <w:pPr>
                              <w:spacing w:before="0"/>
                              <w:ind w:left="114" w:right="0" w:firstLine="0"/>
                              <w:jc w:val="left"/>
                              <w:rPr>
                                <w:rFonts w:ascii="Arial"/>
                                <w:b/>
                                <w:color w:val="000000"/>
                                <w:sz w:val="21"/>
                              </w:rPr>
                            </w:pPr>
                            <w:r>
                              <w:rPr>
                                <w:rFonts w:ascii="Arial"/>
                                <w:b/>
                                <w:color w:val="133B57"/>
                                <w:spacing w:val="-2"/>
                                <w:sz w:val="21"/>
                              </w:rPr>
                              <w:t>Learn</w:t>
                            </w:r>
                          </w:p>
                          <w:p w14:paraId="3D2D464D">
                            <w:pPr>
                              <w:pStyle w:val="7"/>
                              <w:spacing w:before="36" w:line="276" w:lineRule="auto"/>
                              <w:ind w:left="114" w:right="197"/>
                              <w:rPr>
                                <w:color w:val="000000"/>
                              </w:rPr>
                            </w:pPr>
                            <w:r>
                              <w:rPr>
                                <w:color w:val="2C3747"/>
                              </w:rPr>
                              <w:t>Serverless computing allows a cloud platform to run code in response to events without the student managing the server</w:t>
                            </w:r>
                            <w:r>
                              <w:rPr>
                                <w:color w:val="2C3747"/>
                                <w:spacing w:val="-3"/>
                              </w:rPr>
                              <w:t xml:space="preserve"> </w:t>
                            </w:r>
                            <w:r>
                              <w:rPr>
                                <w:color w:val="2C3747"/>
                              </w:rPr>
                              <w:t>directly.</w:t>
                            </w:r>
                            <w:r>
                              <w:rPr>
                                <w:color w:val="2C3747"/>
                                <w:spacing w:val="-5"/>
                              </w:rPr>
                              <w:t xml:space="preserve"> </w:t>
                            </w:r>
                            <w:r>
                              <w:rPr>
                                <w:color w:val="2C3747"/>
                              </w:rPr>
                              <w:t>In</w:t>
                            </w:r>
                            <w:r>
                              <w:rPr>
                                <w:color w:val="2C3747"/>
                                <w:spacing w:val="-5"/>
                              </w:rPr>
                              <w:t xml:space="preserve"> </w:t>
                            </w:r>
                            <w:r>
                              <w:rPr>
                                <w:color w:val="2C3747"/>
                              </w:rPr>
                              <w:t>this</w:t>
                            </w:r>
                            <w:r>
                              <w:rPr>
                                <w:color w:val="2C3747"/>
                                <w:spacing w:val="-6"/>
                              </w:rPr>
                              <w:t xml:space="preserve"> </w:t>
                            </w:r>
                            <w:r>
                              <w:rPr>
                                <w:color w:val="2C3747"/>
                              </w:rPr>
                              <w:t>experiment,</w:t>
                            </w:r>
                            <w:r>
                              <w:rPr>
                                <w:color w:val="2C3747"/>
                                <w:spacing w:val="-5"/>
                              </w:rPr>
                              <w:t xml:space="preserve"> </w:t>
                            </w:r>
                            <w:r>
                              <w:rPr>
                                <w:color w:val="2C3747"/>
                              </w:rPr>
                              <w:t>students</w:t>
                            </w:r>
                            <w:r>
                              <w:rPr>
                                <w:color w:val="2C3747"/>
                                <w:spacing w:val="-6"/>
                              </w:rPr>
                              <w:t xml:space="preserve"> </w:t>
                            </w:r>
                            <w:r>
                              <w:rPr>
                                <w:color w:val="2C3747"/>
                              </w:rPr>
                              <w:t>do</w:t>
                            </w:r>
                            <w:r>
                              <w:rPr>
                                <w:color w:val="2C3747"/>
                                <w:spacing w:val="-5"/>
                              </w:rPr>
                              <w:t xml:space="preserve"> </w:t>
                            </w:r>
                            <w:r>
                              <w:rPr>
                                <w:color w:val="2C3747"/>
                              </w:rPr>
                              <w:t>not</w:t>
                            </w:r>
                            <w:r>
                              <w:rPr>
                                <w:color w:val="2C3747"/>
                                <w:spacing w:val="-5"/>
                              </w:rPr>
                              <w:t xml:space="preserve"> </w:t>
                            </w:r>
                            <w:r>
                              <w:rPr>
                                <w:color w:val="2C3747"/>
                              </w:rPr>
                              <w:t>need</w:t>
                            </w:r>
                            <w:r>
                              <w:rPr>
                                <w:color w:val="2C3747"/>
                                <w:spacing w:val="-5"/>
                              </w:rPr>
                              <w:t xml:space="preserve"> </w:t>
                            </w:r>
                            <w:r>
                              <w:rPr>
                                <w:color w:val="2C3747"/>
                              </w:rPr>
                              <w:t>paid</w:t>
                            </w:r>
                            <w:r>
                              <w:rPr>
                                <w:color w:val="2C3747"/>
                                <w:spacing w:val="-7"/>
                              </w:rPr>
                              <w:t xml:space="preserve"> </w:t>
                            </w:r>
                            <w:r>
                              <w:rPr>
                                <w:color w:val="2C3747"/>
                              </w:rPr>
                              <w:t>cloud</w:t>
                            </w:r>
                            <w:r>
                              <w:rPr>
                                <w:color w:val="2C3747"/>
                                <w:spacing w:val="-7"/>
                              </w:rPr>
                              <w:t xml:space="preserve"> </w:t>
                            </w:r>
                            <w:r>
                              <w:rPr>
                                <w:color w:val="2C3747"/>
                              </w:rPr>
                              <w:t>function</w:t>
                            </w:r>
                            <w:r>
                              <w:rPr>
                                <w:color w:val="2C3747"/>
                                <w:spacing w:val="-7"/>
                              </w:rPr>
                              <w:t xml:space="preserve"> </w:t>
                            </w:r>
                            <w:r>
                              <w:rPr>
                                <w:color w:val="2C3747"/>
                              </w:rPr>
                              <w:t>deployment.</w:t>
                            </w:r>
                            <w:r>
                              <w:rPr>
                                <w:color w:val="2C3747"/>
                                <w:spacing w:val="-5"/>
                              </w:rPr>
                              <w:t xml:space="preserve"> </w:t>
                            </w:r>
                            <w:r>
                              <w:rPr>
                                <w:color w:val="2C3747"/>
                              </w:rPr>
                              <w:t>They</w:t>
                            </w:r>
                            <w:r>
                              <w:rPr>
                                <w:color w:val="2C3747"/>
                                <w:spacing w:val="-4"/>
                              </w:rPr>
                              <w:t xml:space="preserve"> </w:t>
                            </w:r>
                            <w:r>
                              <w:rPr>
                                <w:color w:val="2C3747"/>
                              </w:rPr>
                              <w:t>design</w:t>
                            </w:r>
                            <w:r>
                              <w:rPr>
                                <w:color w:val="2C3747"/>
                                <w:spacing w:val="-7"/>
                              </w:rPr>
                              <w:t xml:space="preserve"> </w:t>
                            </w:r>
                            <w:r>
                              <w:rPr>
                                <w:color w:val="2C3747"/>
                              </w:rPr>
                              <w:t>and</w:t>
                            </w:r>
                            <w:r>
                              <w:rPr>
                                <w:color w:val="2C3747"/>
                                <w:spacing w:val="-5"/>
                              </w:rPr>
                              <w:t xml:space="preserve"> </w:t>
                            </w:r>
                            <w:r>
                              <w:rPr>
                                <w:color w:val="2C3747"/>
                              </w:rPr>
                              <w:t>document</w:t>
                            </w:r>
                            <w:r>
                              <w:rPr>
                                <w:color w:val="2C3747"/>
                                <w:spacing w:val="-5"/>
                              </w:rPr>
                              <w:t xml:space="preserve"> </w:t>
                            </w:r>
                            <w:r>
                              <w:rPr>
                                <w:color w:val="2C3747"/>
                              </w:rPr>
                              <w:t>a correct event-driven flow. The key idea is: an event happens, a cloud function is triggered, the function performs a small task, and another cloud service records or sends the output.</w:t>
                            </w:r>
                          </w:p>
                        </w:txbxContent>
                      </wps:txbx>
                      <wps:bodyPr wrap="square" lIns="0" tIns="0" rIns="0" bIns="0" rtlCol="0">
                        <a:noAutofit/>
                      </wps:bodyPr>
                    </wps:wsp>
                  </a:graphicData>
                </a:graphic>
              </wp:inline>
            </w:drawing>
          </mc:Choice>
          <mc:Fallback>
            <w:pict>
              <v:shape id="Textbox 27" o:spid="_x0000_s1026" o:spt="202" type="#_x0000_t202" style="height:74.8pt;width:513.25pt;" fillcolor="#F4F7FA" filled="t" stroked="t" coordsize="21600,21600" o:gfxdata="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2Xb9zWAAAABgEAAA8AAAAAAAAAAQAgAAAAIgAAAGRycy9kb3ducmV2LnhtbFBLAQIUABQA&#10;AAAIAIdO4kDoRfQX8gEAAA0EAAAOAAAAAAAAAAEAIAAAACUBAABkcnMvZTJvRG9jLnhtbFBLBQYA&#10;AAAABgAGAFkBAACJBQAAAAA=&#10;">
                <v:fill on="t" focussize="0,0"/>
                <v:stroke weight="0.72pt" color="#9CB5CC" joinstyle="round"/>
                <v:imagedata o:title=""/>
                <o:lock v:ext="edit" aspectratio="f"/>
                <v:textbox inset="0mm,0mm,0mm,0mm">
                  <w:txbxContent>
                    <w:p w14:paraId="0F4DDE75">
                      <w:pPr>
                        <w:spacing w:before="0"/>
                        <w:ind w:left="114" w:right="0" w:firstLine="0"/>
                        <w:jc w:val="left"/>
                        <w:rPr>
                          <w:rFonts w:ascii="Arial"/>
                          <w:b/>
                          <w:color w:val="000000"/>
                          <w:sz w:val="21"/>
                        </w:rPr>
                      </w:pPr>
                      <w:r>
                        <w:rPr>
                          <w:rFonts w:ascii="Arial"/>
                          <w:b/>
                          <w:color w:val="133B57"/>
                          <w:spacing w:val="-2"/>
                          <w:sz w:val="21"/>
                        </w:rPr>
                        <w:t>Learn</w:t>
                      </w:r>
                    </w:p>
                    <w:p w14:paraId="3D2D464D">
                      <w:pPr>
                        <w:pStyle w:val="7"/>
                        <w:spacing w:before="36" w:line="276" w:lineRule="auto"/>
                        <w:ind w:left="114" w:right="197"/>
                        <w:rPr>
                          <w:color w:val="000000"/>
                        </w:rPr>
                      </w:pPr>
                      <w:r>
                        <w:rPr>
                          <w:color w:val="2C3747"/>
                        </w:rPr>
                        <w:t>Serverless computing allows a cloud platform to run code in response to events without the student managing the server</w:t>
                      </w:r>
                      <w:r>
                        <w:rPr>
                          <w:color w:val="2C3747"/>
                          <w:spacing w:val="-3"/>
                        </w:rPr>
                        <w:t xml:space="preserve"> </w:t>
                      </w:r>
                      <w:r>
                        <w:rPr>
                          <w:color w:val="2C3747"/>
                        </w:rPr>
                        <w:t>directly.</w:t>
                      </w:r>
                      <w:r>
                        <w:rPr>
                          <w:color w:val="2C3747"/>
                          <w:spacing w:val="-5"/>
                        </w:rPr>
                        <w:t xml:space="preserve"> </w:t>
                      </w:r>
                      <w:r>
                        <w:rPr>
                          <w:color w:val="2C3747"/>
                        </w:rPr>
                        <w:t>In</w:t>
                      </w:r>
                      <w:r>
                        <w:rPr>
                          <w:color w:val="2C3747"/>
                          <w:spacing w:val="-5"/>
                        </w:rPr>
                        <w:t xml:space="preserve"> </w:t>
                      </w:r>
                      <w:r>
                        <w:rPr>
                          <w:color w:val="2C3747"/>
                        </w:rPr>
                        <w:t>this</w:t>
                      </w:r>
                      <w:r>
                        <w:rPr>
                          <w:color w:val="2C3747"/>
                          <w:spacing w:val="-6"/>
                        </w:rPr>
                        <w:t xml:space="preserve"> </w:t>
                      </w:r>
                      <w:r>
                        <w:rPr>
                          <w:color w:val="2C3747"/>
                        </w:rPr>
                        <w:t>experiment,</w:t>
                      </w:r>
                      <w:r>
                        <w:rPr>
                          <w:color w:val="2C3747"/>
                          <w:spacing w:val="-5"/>
                        </w:rPr>
                        <w:t xml:space="preserve"> </w:t>
                      </w:r>
                      <w:r>
                        <w:rPr>
                          <w:color w:val="2C3747"/>
                        </w:rPr>
                        <w:t>students</w:t>
                      </w:r>
                      <w:r>
                        <w:rPr>
                          <w:color w:val="2C3747"/>
                          <w:spacing w:val="-6"/>
                        </w:rPr>
                        <w:t xml:space="preserve"> </w:t>
                      </w:r>
                      <w:r>
                        <w:rPr>
                          <w:color w:val="2C3747"/>
                        </w:rPr>
                        <w:t>do</w:t>
                      </w:r>
                      <w:r>
                        <w:rPr>
                          <w:color w:val="2C3747"/>
                          <w:spacing w:val="-5"/>
                        </w:rPr>
                        <w:t xml:space="preserve"> </w:t>
                      </w:r>
                      <w:r>
                        <w:rPr>
                          <w:color w:val="2C3747"/>
                        </w:rPr>
                        <w:t>not</w:t>
                      </w:r>
                      <w:r>
                        <w:rPr>
                          <w:color w:val="2C3747"/>
                          <w:spacing w:val="-5"/>
                        </w:rPr>
                        <w:t xml:space="preserve"> </w:t>
                      </w:r>
                      <w:r>
                        <w:rPr>
                          <w:color w:val="2C3747"/>
                        </w:rPr>
                        <w:t>need</w:t>
                      </w:r>
                      <w:r>
                        <w:rPr>
                          <w:color w:val="2C3747"/>
                          <w:spacing w:val="-5"/>
                        </w:rPr>
                        <w:t xml:space="preserve"> </w:t>
                      </w:r>
                      <w:r>
                        <w:rPr>
                          <w:color w:val="2C3747"/>
                        </w:rPr>
                        <w:t>paid</w:t>
                      </w:r>
                      <w:r>
                        <w:rPr>
                          <w:color w:val="2C3747"/>
                          <w:spacing w:val="-7"/>
                        </w:rPr>
                        <w:t xml:space="preserve"> </w:t>
                      </w:r>
                      <w:r>
                        <w:rPr>
                          <w:color w:val="2C3747"/>
                        </w:rPr>
                        <w:t>cloud</w:t>
                      </w:r>
                      <w:r>
                        <w:rPr>
                          <w:color w:val="2C3747"/>
                          <w:spacing w:val="-7"/>
                        </w:rPr>
                        <w:t xml:space="preserve"> </w:t>
                      </w:r>
                      <w:r>
                        <w:rPr>
                          <w:color w:val="2C3747"/>
                        </w:rPr>
                        <w:t>function</w:t>
                      </w:r>
                      <w:r>
                        <w:rPr>
                          <w:color w:val="2C3747"/>
                          <w:spacing w:val="-7"/>
                        </w:rPr>
                        <w:t xml:space="preserve"> </w:t>
                      </w:r>
                      <w:r>
                        <w:rPr>
                          <w:color w:val="2C3747"/>
                        </w:rPr>
                        <w:t>deployment.</w:t>
                      </w:r>
                      <w:r>
                        <w:rPr>
                          <w:color w:val="2C3747"/>
                          <w:spacing w:val="-5"/>
                        </w:rPr>
                        <w:t xml:space="preserve"> </w:t>
                      </w:r>
                      <w:r>
                        <w:rPr>
                          <w:color w:val="2C3747"/>
                        </w:rPr>
                        <w:t>They</w:t>
                      </w:r>
                      <w:r>
                        <w:rPr>
                          <w:color w:val="2C3747"/>
                          <w:spacing w:val="-4"/>
                        </w:rPr>
                        <w:t xml:space="preserve"> </w:t>
                      </w:r>
                      <w:r>
                        <w:rPr>
                          <w:color w:val="2C3747"/>
                        </w:rPr>
                        <w:t>design</w:t>
                      </w:r>
                      <w:r>
                        <w:rPr>
                          <w:color w:val="2C3747"/>
                          <w:spacing w:val="-7"/>
                        </w:rPr>
                        <w:t xml:space="preserve"> </w:t>
                      </w:r>
                      <w:r>
                        <w:rPr>
                          <w:color w:val="2C3747"/>
                        </w:rPr>
                        <w:t>and</w:t>
                      </w:r>
                      <w:r>
                        <w:rPr>
                          <w:color w:val="2C3747"/>
                          <w:spacing w:val="-5"/>
                        </w:rPr>
                        <w:t xml:space="preserve"> </w:t>
                      </w:r>
                      <w:r>
                        <w:rPr>
                          <w:color w:val="2C3747"/>
                        </w:rPr>
                        <w:t>document</w:t>
                      </w:r>
                      <w:r>
                        <w:rPr>
                          <w:color w:val="2C3747"/>
                          <w:spacing w:val="-5"/>
                        </w:rPr>
                        <w:t xml:space="preserve"> </w:t>
                      </w:r>
                      <w:r>
                        <w:rPr>
                          <w:color w:val="2C3747"/>
                        </w:rPr>
                        <w:t>a correct event-driven flow. The key idea is: an event happens, a cloud function is triggered, the function performs a small task, and another cloud service records or sends the output.</w:t>
                      </w:r>
                    </w:p>
                  </w:txbxContent>
                </v:textbox>
                <w10:wrap type="none"/>
                <w10:anchorlock/>
              </v:shape>
            </w:pict>
          </mc:Fallback>
        </mc:AlternateContent>
      </w:r>
    </w:p>
    <w:p w14:paraId="168E7504">
      <w:pPr>
        <w:pStyle w:val="7"/>
        <w:spacing w:before="115"/>
        <w:rPr>
          <w:rFonts w:ascii="Calibri"/>
          <w:b/>
          <w:sz w:val="26"/>
        </w:rPr>
      </w:pPr>
    </w:p>
    <w:p w14:paraId="3314E5FC">
      <w:pPr>
        <w:pStyle w:val="3"/>
      </w:pPr>
      <w:r>
        <w:rPr>
          <w:color w:val="2A6BAF"/>
          <w:spacing w:val="-5"/>
        </w:rPr>
        <w:t>Do</w:t>
      </w:r>
    </w:p>
    <w:p w14:paraId="1F12E0D8">
      <w:pPr>
        <w:pStyle w:val="12"/>
        <w:numPr>
          <w:ilvl w:val="0"/>
          <w:numId w:val="3"/>
        </w:numPr>
        <w:tabs>
          <w:tab w:val="left" w:pos="621"/>
        </w:tabs>
        <w:spacing w:before="43" w:after="0" w:line="276" w:lineRule="auto"/>
        <w:ind w:left="454" w:right="909" w:firstLine="0"/>
        <w:jc w:val="left"/>
        <w:rPr>
          <w:sz w:val="19"/>
        </w:rPr>
      </w:pPr>
      <w:r>
        <w:rPr>
          <w:color w:val="2C3747"/>
          <w:sz w:val="19"/>
        </w:rPr>
        <w:t>Start with the uploaded file evidence from Experiment 1. Treat the upload as the event. For capstone mapping, choose</w:t>
      </w:r>
      <w:r>
        <w:rPr>
          <w:color w:val="2C3747"/>
          <w:spacing w:val="-7"/>
          <w:sz w:val="19"/>
        </w:rPr>
        <w:t xml:space="preserve"> </w:t>
      </w:r>
      <w:r>
        <w:rPr>
          <w:color w:val="2C3747"/>
          <w:sz w:val="19"/>
        </w:rPr>
        <w:t>one</w:t>
      </w:r>
      <w:r>
        <w:rPr>
          <w:color w:val="2C3747"/>
          <w:spacing w:val="-5"/>
          <w:sz w:val="19"/>
        </w:rPr>
        <w:t xml:space="preserve"> </w:t>
      </w:r>
      <w:r>
        <w:rPr>
          <w:color w:val="2C3747"/>
          <w:sz w:val="19"/>
        </w:rPr>
        <w:t>event</w:t>
      </w:r>
      <w:r>
        <w:rPr>
          <w:color w:val="2C3747"/>
          <w:spacing w:val="-5"/>
          <w:sz w:val="19"/>
        </w:rPr>
        <w:t xml:space="preserve"> </w:t>
      </w:r>
      <w:r>
        <w:rPr>
          <w:color w:val="2C3747"/>
          <w:sz w:val="19"/>
        </w:rPr>
        <w:t>such</w:t>
      </w:r>
      <w:r>
        <w:rPr>
          <w:color w:val="2C3747"/>
          <w:spacing w:val="-7"/>
          <w:sz w:val="19"/>
        </w:rPr>
        <w:t xml:space="preserve"> </w:t>
      </w:r>
      <w:r>
        <w:rPr>
          <w:color w:val="2C3747"/>
          <w:sz w:val="19"/>
        </w:rPr>
        <w:t>as</w:t>
      </w:r>
      <w:r>
        <w:rPr>
          <w:color w:val="2C3747"/>
          <w:spacing w:val="-6"/>
          <w:sz w:val="19"/>
        </w:rPr>
        <w:t xml:space="preserve"> </w:t>
      </w:r>
      <w:r>
        <w:rPr>
          <w:color w:val="2C3747"/>
          <w:sz w:val="19"/>
        </w:rPr>
        <w:t>image</w:t>
      </w:r>
      <w:r>
        <w:rPr>
          <w:color w:val="2C3747"/>
          <w:spacing w:val="-3"/>
          <w:sz w:val="19"/>
        </w:rPr>
        <w:t xml:space="preserve"> </w:t>
      </w:r>
      <w:r>
        <w:rPr>
          <w:color w:val="2C3747"/>
          <w:sz w:val="19"/>
        </w:rPr>
        <w:t>upload,</w:t>
      </w:r>
      <w:r>
        <w:rPr>
          <w:color w:val="2C3747"/>
          <w:spacing w:val="-7"/>
          <w:sz w:val="19"/>
        </w:rPr>
        <w:t xml:space="preserve"> </w:t>
      </w:r>
      <w:r>
        <w:rPr>
          <w:color w:val="2C3747"/>
          <w:sz w:val="19"/>
        </w:rPr>
        <w:t>booking</w:t>
      </w:r>
      <w:r>
        <w:rPr>
          <w:color w:val="2C3747"/>
          <w:spacing w:val="-7"/>
          <w:sz w:val="19"/>
        </w:rPr>
        <w:t xml:space="preserve"> </w:t>
      </w:r>
      <w:r>
        <w:rPr>
          <w:color w:val="2C3747"/>
          <w:sz w:val="19"/>
        </w:rPr>
        <w:t>creation,</w:t>
      </w:r>
      <w:r>
        <w:rPr>
          <w:color w:val="2C3747"/>
          <w:spacing w:val="-5"/>
          <w:sz w:val="19"/>
        </w:rPr>
        <w:t xml:space="preserve"> </w:t>
      </w:r>
      <w:r>
        <w:rPr>
          <w:color w:val="2C3747"/>
          <w:sz w:val="19"/>
        </w:rPr>
        <w:t>complaint</w:t>
      </w:r>
      <w:r>
        <w:rPr>
          <w:color w:val="2C3747"/>
          <w:spacing w:val="-7"/>
          <w:sz w:val="19"/>
        </w:rPr>
        <w:t xml:space="preserve"> </w:t>
      </w:r>
      <w:r>
        <w:rPr>
          <w:color w:val="2C3747"/>
          <w:sz w:val="19"/>
        </w:rPr>
        <w:t>submission,</w:t>
      </w:r>
      <w:r>
        <w:rPr>
          <w:color w:val="2C3747"/>
          <w:spacing w:val="-5"/>
          <w:sz w:val="19"/>
        </w:rPr>
        <w:t xml:space="preserve"> </w:t>
      </w:r>
      <w:r>
        <w:rPr>
          <w:color w:val="2C3747"/>
          <w:sz w:val="19"/>
        </w:rPr>
        <w:t>attendance</w:t>
      </w:r>
      <w:r>
        <w:rPr>
          <w:color w:val="2C3747"/>
          <w:spacing w:val="-7"/>
          <w:sz w:val="19"/>
        </w:rPr>
        <w:t xml:space="preserve"> </w:t>
      </w:r>
      <w:r>
        <w:rPr>
          <w:color w:val="2C3747"/>
          <w:sz w:val="19"/>
        </w:rPr>
        <w:t>scan,</w:t>
      </w:r>
      <w:r>
        <w:rPr>
          <w:color w:val="2C3747"/>
          <w:spacing w:val="-7"/>
          <w:sz w:val="19"/>
        </w:rPr>
        <w:t xml:space="preserve"> </w:t>
      </w:r>
      <w:r>
        <w:rPr>
          <w:color w:val="2C3747"/>
          <w:sz w:val="19"/>
        </w:rPr>
        <w:t>payment</w:t>
      </w:r>
      <w:r>
        <w:rPr>
          <w:color w:val="2C3747"/>
          <w:spacing w:val="-2"/>
          <w:sz w:val="19"/>
        </w:rPr>
        <w:t xml:space="preserve"> </w:t>
      </w:r>
      <w:r>
        <w:rPr>
          <w:color w:val="2C3747"/>
          <w:sz w:val="19"/>
        </w:rPr>
        <w:t>update</w:t>
      </w:r>
      <w:r>
        <w:rPr>
          <w:color w:val="2C3747"/>
          <w:spacing w:val="-5"/>
          <w:sz w:val="19"/>
        </w:rPr>
        <w:t xml:space="preserve"> </w:t>
      </w:r>
      <w:r>
        <w:rPr>
          <w:color w:val="2C3747"/>
          <w:sz w:val="19"/>
        </w:rPr>
        <w:t>or alert generation.</w:t>
      </w:r>
    </w:p>
    <w:p w14:paraId="11E2E39D">
      <w:pPr>
        <w:pStyle w:val="12"/>
        <w:numPr>
          <w:ilvl w:val="0"/>
          <w:numId w:val="3"/>
        </w:numPr>
        <w:tabs>
          <w:tab w:val="left" w:pos="621"/>
        </w:tabs>
        <w:spacing w:before="201" w:after="0" w:line="276" w:lineRule="auto"/>
        <w:ind w:left="454" w:right="857" w:firstLine="0"/>
        <w:jc w:val="left"/>
        <w:rPr>
          <w:sz w:val="19"/>
        </w:rPr>
      </w:pPr>
      <w:r>
        <w:rPr>
          <w:color w:val="2C3747"/>
          <w:sz w:val="19"/>
        </w:rPr>
        <w:t>In</w:t>
      </w:r>
      <w:r>
        <w:rPr>
          <w:color w:val="2C3747"/>
          <w:spacing w:val="-5"/>
          <w:sz w:val="19"/>
        </w:rPr>
        <w:t xml:space="preserve"> </w:t>
      </w:r>
      <w:r>
        <w:rPr>
          <w:color w:val="2C3747"/>
          <w:sz w:val="19"/>
        </w:rPr>
        <w:t>the</w:t>
      </w:r>
      <w:r>
        <w:rPr>
          <w:color w:val="2C3747"/>
          <w:spacing w:val="-5"/>
          <w:sz w:val="19"/>
        </w:rPr>
        <w:t xml:space="preserve"> </w:t>
      </w:r>
      <w:r>
        <w:rPr>
          <w:color w:val="2C3747"/>
          <w:sz w:val="19"/>
        </w:rPr>
        <w:t>workbook,</w:t>
      </w:r>
      <w:r>
        <w:rPr>
          <w:color w:val="2C3747"/>
          <w:spacing w:val="-5"/>
          <w:sz w:val="19"/>
        </w:rPr>
        <w:t xml:space="preserve"> </w:t>
      </w:r>
      <w:r>
        <w:rPr>
          <w:color w:val="2C3747"/>
          <w:sz w:val="19"/>
        </w:rPr>
        <w:t>write</w:t>
      </w:r>
      <w:r>
        <w:rPr>
          <w:color w:val="2C3747"/>
          <w:spacing w:val="-5"/>
          <w:sz w:val="19"/>
        </w:rPr>
        <w:t xml:space="preserve"> </w:t>
      </w:r>
      <w:r>
        <w:rPr>
          <w:color w:val="2C3747"/>
          <w:sz w:val="19"/>
        </w:rPr>
        <w:t>the</w:t>
      </w:r>
      <w:r>
        <w:rPr>
          <w:color w:val="2C3747"/>
          <w:spacing w:val="-5"/>
          <w:sz w:val="19"/>
        </w:rPr>
        <w:t xml:space="preserve"> </w:t>
      </w:r>
      <w:r>
        <w:rPr>
          <w:color w:val="2C3747"/>
          <w:sz w:val="19"/>
        </w:rPr>
        <w:t>event</w:t>
      </w:r>
      <w:r>
        <w:rPr>
          <w:color w:val="2C3747"/>
          <w:spacing w:val="-2"/>
          <w:sz w:val="19"/>
        </w:rPr>
        <w:t xml:space="preserve"> </w:t>
      </w:r>
      <w:r>
        <w:rPr>
          <w:color w:val="2C3747"/>
          <w:sz w:val="19"/>
        </w:rPr>
        <w:t>source</w:t>
      </w:r>
      <w:r>
        <w:rPr>
          <w:color w:val="2C3747"/>
          <w:spacing w:val="-5"/>
          <w:sz w:val="19"/>
        </w:rPr>
        <w:t xml:space="preserve"> </w:t>
      </w:r>
      <w:r>
        <w:rPr>
          <w:color w:val="2C3747"/>
          <w:sz w:val="19"/>
        </w:rPr>
        <w:t>in</w:t>
      </w:r>
      <w:r>
        <w:rPr>
          <w:color w:val="2C3747"/>
          <w:spacing w:val="-5"/>
          <w:sz w:val="19"/>
        </w:rPr>
        <w:t xml:space="preserve"> </w:t>
      </w:r>
      <w:r>
        <w:rPr>
          <w:color w:val="2C3747"/>
          <w:sz w:val="19"/>
        </w:rPr>
        <w:t>a</w:t>
      </w:r>
      <w:r>
        <w:rPr>
          <w:color w:val="2C3747"/>
          <w:spacing w:val="-5"/>
          <w:sz w:val="19"/>
        </w:rPr>
        <w:t xml:space="preserve"> </w:t>
      </w:r>
      <w:r>
        <w:rPr>
          <w:color w:val="2C3747"/>
          <w:sz w:val="19"/>
        </w:rPr>
        <w:t>short</w:t>
      </w:r>
      <w:r>
        <w:rPr>
          <w:color w:val="2C3747"/>
          <w:spacing w:val="-5"/>
          <w:sz w:val="19"/>
        </w:rPr>
        <w:t xml:space="preserve"> </w:t>
      </w:r>
      <w:r>
        <w:rPr>
          <w:color w:val="2C3747"/>
          <w:sz w:val="19"/>
        </w:rPr>
        <w:t>table.</w:t>
      </w:r>
      <w:r>
        <w:rPr>
          <w:color w:val="2C3747"/>
          <w:spacing w:val="-5"/>
          <w:sz w:val="19"/>
        </w:rPr>
        <w:t xml:space="preserve"> </w:t>
      </w:r>
      <w:r>
        <w:rPr>
          <w:color w:val="2C3747"/>
          <w:sz w:val="19"/>
        </w:rPr>
        <w:t>Mention</w:t>
      </w:r>
      <w:r>
        <w:rPr>
          <w:color w:val="2C3747"/>
          <w:spacing w:val="-2"/>
          <w:sz w:val="19"/>
        </w:rPr>
        <w:t xml:space="preserve"> </w:t>
      </w:r>
      <w:r>
        <w:rPr>
          <w:color w:val="2C3747"/>
          <w:sz w:val="19"/>
        </w:rPr>
        <w:t>who</w:t>
      </w:r>
      <w:r>
        <w:rPr>
          <w:color w:val="2C3747"/>
          <w:spacing w:val="-5"/>
          <w:sz w:val="19"/>
        </w:rPr>
        <w:t xml:space="preserve"> </w:t>
      </w:r>
      <w:r>
        <w:rPr>
          <w:color w:val="2C3747"/>
          <w:sz w:val="19"/>
        </w:rPr>
        <w:t>performs</w:t>
      </w:r>
      <w:r>
        <w:rPr>
          <w:color w:val="2C3747"/>
          <w:spacing w:val="-4"/>
          <w:sz w:val="19"/>
        </w:rPr>
        <w:t xml:space="preserve"> </w:t>
      </w:r>
      <w:r>
        <w:rPr>
          <w:color w:val="2C3747"/>
          <w:sz w:val="19"/>
        </w:rPr>
        <w:t>the</w:t>
      </w:r>
      <w:r>
        <w:rPr>
          <w:color w:val="2C3747"/>
          <w:spacing w:val="-3"/>
          <w:sz w:val="19"/>
        </w:rPr>
        <w:t xml:space="preserve"> </w:t>
      </w:r>
      <w:r>
        <w:rPr>
          <w:color w:val="2C3747"/>
          <w:sz w:val="19"/>
        </w:rPr>
        <w:t>action,</w:t>
      </w:r>
      <w:r>
        <w:rPr>
          <w:color w:val="2C3747"/>
          <w:spacing w:val="-5"/>
          <w:sz w:val="19"/>
        </w:rPr>
        <w:t xml:space="preserve"> </w:t>
      </w:r>
      <w:r>
        <w:rPr>
          <w:color w:val="2C3747"/>
          <w:sz w:val="19"/>
        </w:rPr>
        <w:t>what</w:t>
      </w:r>
      <w:r>
        <w:rPr>
          <w:color w:val="2C3747"/>
          <w:spacing w:val="-2"/>
          <w:sz w:val="19"/>
        </w:rPr>
        <w:t xml:space="preserve"> </w:t>
      </w:r>
      <w:r>
        <w:rPr>
          <w:color w:val="2C3747"/>
          <w:sz w:val="19"/>
        </w:rPr>
        <w:t>data</w:t>
      </w:r>
      <w:r>
        <w:rPr>
          <w:color w:val="2C3747"/>
          <w:spacing w:val="-5"/>
          <w:sz w:val="19"/>
        </w:rPr>
        <w:t xml:space="preserve"> </w:t>
      </w:r>
      <w:r>
        <w:rPr>
          <w:color w:val="2C3747"/>
          <w:sz w:val="19"/>
        </w:rPr>
        <w:t>is</w:t>
      </w:r>
      <w:r>
        <w:rPr>
          <w:color w:val="2C3747"/>
          <w:spacing w:val="-6"/>
          <w:sz w:val="19"/>
        </w:rPr>
        <w:t xml:space="preserve"> </w:t>
      </w:r>
      <w:r>
        <w:rPr>
          <w:color w:val="2C3747"/>
          <w:sz w:val="19"/>
        </w:rPr>
        <w:t>created,</w:t>
      </w:r>
      <w:r>
        <w:rPr>
          <w:color w:val="2C3747"/>
          <w:spacing w:val="-5"/>
          <w:sz w:val="19"/>
        </w:rPr>
        <w:t xml:space="preserve"> </w:t>
      </w:r>
      <w:r>
        <w:rPr>
          <w:color w:val="2C3747"/>
          <w:sz w:val="19"/>
        </w:rPr>
        <w:t>where it is stored, and what should happen automatically after the event.</w:t>
      </w:r>
    </w:p>
    <w:p w14:paraId="0B381890">
      <w:pPr>
        <w:pStyle w:val="12"/>
        <w:numPr>
          <w:ilvl w:val="0"/>
          <w:numId w:val="3"/>
        </w:numPr>
        <w:tabs>
          <w:tab w:val="left" w:pos="621"/>
        </w:tabs>
        <w:spacing w:before="0" w:after="0" w:line="276" w:lineRule="auto"/>
        <w:ind w:left="454" w:right="939" w:firstLine="0"/>
        <w:jc w:val="left"/>
        <w:rPr>
          <w:sz w:val="19"/>
        </w:rPr>
      </w:pPr>
      <w:r>
        <w:rPr>
          <w:color w:val="2C3747"/>
          <w:sz w:val="19"/>
        </w:rPr>
        <w:t>Design the cloud function behavior without writing production code. Name the function clearly, for example processUploadedImage,</w:t>
      </w:r>
      <w:r>
        <w:rPr>
          <w:color w:val="2C3747"/>
          <w:spacing w:val="-9"/>
          <w:sz w:val="19"/>
        </w:rPr>
        <w:t xml:space="preserve"> </w:t>
      </w:r>
      <w:r>
        <w:rPr>
          <w:color w:val="2C3747"/>
          <w:sz w:val="19"/>
        </w:rPr>
        <w:t>confirmBooking,</w:t>
      </w:r>
      <w:r>
        <w:rPr>
          <w:color w:val="2C3747"/>
          <w:spacing w:val="-9"/>
          <w:sz w:val="19"/>
        </w:rPr>
        <w:t xml:space="preserve"> </w:t>
      </w:r>
      <w:r>
        <w:rPr>
          <w:color w:val="2C3747"/>
          <w:sz w:val="19"/>
        </w:rPr>
        <w:t>validateAttendance</w:t>
      </w:r>
      <w:r>
        <w:rPr>
          <w:color w:val="2C3747"/>
          <w:spacing w:val="-9"/>
          <w:sz w:val="19"/>
        </w:rPr>
        <w:t xml:space="preserve"> </w:t>
      </w:r>
      <w:r>
        <w:rPr>
          <w:color w:val="2C3747"/>
          <w:sz w:val="19"/>
        </w:rPr>
        <w:t>or</w:t>
      </w:r>
      <w:r>
        <w:rPr>
          <w:color w:val="2C3747"/>
          <w:spacing w:val="-8"/>
          <w:sz w:val="19"/>
        </w:rPr>
        <w:t xml:space="preserve"> </w:t>
      </w:r>
      <w:r>
        <w:rPr>
          <w:color w:val="2C3747"/>
          <w:sz w:val="19"/>
        </w:rPr>
        <w:t>sendIssueAlert.</w:t>
      </w:r>
      <w:r>
        <w:rPr>
          <w:color w:val="2C3747"/>
          <w:spacing w:val="-9"/>
          <w:sz w:val="19"/>
        </w:rPr>
        <w:t xml:space="preserve"> </w:t>
      </w:r>
      <w:r>
        <w:rPr>
          <w:color w:val="2C3747"/>
          <w:sz w:val="19"/>
        </w:rPr>
        <w:t>Write</w:t>
      </w:r>
      <w:r>
        <w:rPr>
          <w:color w:val="2C3747"/>
          <w:spacing w:val="-9"/>
          <w:sz w:val="19"/>
        </w:rPr>
        <w:t xml:space="preserve"> </w:t>
      </w:r>
      <w:r>
        <w:rPr>
          <w:color w:val="2C3747"/>
          <w:sz w:val="19"/>
        </w:rPr>
        <w:t>what</w:t>
      </w:r>
      <w:r>
        <w:rPr>
          <w:color w:val="2C3747"/>
          <w:spacing w:val="-9"/>
          <w:sz w:val="19"/>
        </w:rPr>
        <w:t xml:space="preserve"> </w:t>
      </w:r>
      <w:r>
        <w:rPr>
          <w:color w:val="2C3747"/>
          <w:sz w:val="19"/>
        </w:rPr>
        <w:t>the</w:t>
      </w:r>
      <w:r>
        <w:rPr>
          <w:color w:val="2C3747"/>
          <w:spacing w:val="-7"/>
          <w:sz w:val="19"/>
        </w:rPr>
        <w:t xml:space="preserve"> </w:t>
      </w:r>
      <w:r>
        <w:rPr>
          <w:color w:val="2C3747"/>
          <w:sz w:val="19"/>
        </w:rPr>
        <w:t>function</w:t>
      </w:r>
      <w:r>
        <w:rPr>
          <w:color w:val="2C3747"/>
          <w:spacing w:val="-9"/>
          <w:sz w:val="19"/>
        </w:rPr>
        <w:t xml:space="preserve"> </w:t>
      </w:r>
      <w:r>
        <w:rPr>
          <w:color w:val="2C3747"/>
          <w:sz w:val="19"/>
        </w:rPr>
        <w:t>receives,</w:t>
      </w:r>
      <w:r>
        <w:rPr>
          <w:color w:val="2C3747"/>
          <w:spacing w:val="-9"/>
          <w:sz w:val="19"/>
        </w:rPr>
        <w:t xml:space="preserve"> </w:t>
      </w:r>
      <w:r>
        <w:rPr>
          <w:color w:val="2C3747"/>
          <w:sz w:val="19"/>
        </w:rPr>
        <w:t>what it checks, what it changes, and what output it produces.</w:t>
      </w:r>
    </w:p>
    <w:p w14:paraId="1F60B666">
      <w:pPr>
        <w:pStyle w:val="12"/>
        <w:numPr>
          <w:ilvl w:val="0"/>
          <w:numId w:val="3"/>
        </w:numPr>
        <w:tabs>
          <w:tab w:val="left" w:pos="621"/>
        </w:tabs>
        <w:spacing w:before="201" w:after="0" w:line="276" w:lineRule="auto"/>
        <w:ind w:left="454" w:right="961" w:firstLine="0"/>
        <w:jc w:val="left"/>
        <w:rPr>
          <w:sz w:val="19"/>
        </w:rPr>
      </w:pPr>
      <w:r>
        <w:rPr>
          <w:color w:val="2C3747"/>
          <w:sz w:val="19"/>
        </w:rPr>
        <w:t>Decide</w:t>
      </w:r>
      <w:r>
        <w:rPr>
          <w:color w:val="2C3747"/>
          <w:spacing w:val="-5"/>
          <w:sz w:val="19"/>
        </w:rPr>
        <w:t xml:space="preserve"> </w:t>
      </w:r>
      <w:r>
        <w:rPr>
          <w:color w:val="2C3747"/>
          <w:sz w:val="19"/>
        </w:rPr>
        <w:t>the</w:t>
      </w:r>
      <w:r>
        <w:rPr>
          <w:color w:val="2C3747"/>
          <w:spacing w:val="-7"/>
          <w:sz w:val="19"/>
        </w:rPr>
        <w:t xml:space="preserve"> </w:t>
      </w:r>
      <w:r>
        <w:rPr>
          <w:color w:val="2C3747"/>
          <w:sz w:val="19"/>
        </w:rPr>
        <w:t>output</w:t>
      </w:r>
      <w:r>
        <w:rPr>
          <w:color w:val="2C3747"/>
          <w:spacing w:val="-5"/>
          <w:sz w:val="19"/>
        </w:rPr>
        <w:t xml:space="preserve"> </w:t>
      </w:r>
      <w:r>
        <w:rPr>
          <w:color w:val="2C3747"/>
          <w:sz w:val="19"/>
        </w:rPr>
        <w:t>service.</w:t>
      </w:r>
      <w:r>
        <w:rPr>
          <w:color w:val="2C3747"/>
          <w:spacing w:val="-5"/>
          <w:sz w:val="19"/>
        </w:rPr>
        <w:t xml:space="preserve"> </w:t>
      </w:r>
      <w:r>
        <w:rPr>
          <w:color w:val="2C3747"/>
          <w:sz w:val="19"/>
        </w:rPr>
        <w:t>It</w:t>
      </w:r>
      <w:r>
        <w:rPr>
          <w:color w:val="2C3747"/>
          <w:spacing w:val="-7"/>
          <w:sz w:val="19"/>
        </w:rPr>
        <w:t xml:space="preserve"> </w:t>
      </w:r>
      <w:r>
        <w:rPr>
          <w:color w:val="2C3747"/>
          <w:sz w:val="19"/>
        </w:rPr>
        <w:t>may</w:t>
      </w:r>
      <w:r>
        <w:rPr>
          <w:color w:val="2C3747"/>
          <w:spacing w:val="-2"/>
          <w:sz w:val="19"/>
        </w:rPr>
        <w:t xml:space="preserve"> </w:t>
      </w:r>
      <w:r>
        <w:rPr>
          <w:color w:val="2C3747"/>
          <w:sz w:val="19"/>
        </w:rPr>
        <w:t>be</w:t>
      </w:r>
      <w:r>
        <w:rPr>
          <w:color w:val="2C3747"/>
          <w:spacing w:val="-7"/>
          <w:sz w:val="19"/>
        </w:rPr>
        <w:t xml:space="preserve"> </w:t>
      </w:r>
      <w:r>
        <w:rPr>
          <w:color w:val="2C3747"/>
          <w:sz w:val="19"/>
        </w:rPr>
        <w:t>a</w:t>
      </w:r>
      <w:r>
        <w:rPr>
          <w:color w:val="2C3747"/>
          <w:spacing w:val="-5"/>
          <w:sz w:val="19"/>
        </w:rPr>
        <w:t xml:space="preserve"> </w:t>
      </w:r>
      <w:r>
        <w:rPr>
          <w:color w:val="2C3747"/>
          <w:sz w:val="19"/>
        </w:rPr>
        <w:t>notification,</w:t>
      </w:r>
      <w:r>
        <w:rPr>
          <w:color w:val="2C3747"/>
          <w:spacing w:val="-5"/>
          <w:sz w:val="19"/>
        </w:rPr>
        <w:t xml:space="preserve"> </w:t>
      </w:r>
      <w:r>
        <w:rPr>
          <w:color w:val="2C3747"/>
          <w:sz w:val="19"/>
        </w:rPr>
        <w:t>email,</w:t>
      </w:r>
      <w:r>
        <w:rPr>
          <w:color w:val="2C3747"/>
          <w:spacing w:val="-7"/>
          <w:sz w:val="19"/>
        </w:rPr>
        <w:t xml:space="preserve"> </w:t>
      </w:r>
      <w:r>
        <w:rPr>
          <w:color w:val="2C3747"/>
          <w:sz w:val="19"/>
        </w:rPr>
        <w:t>database</w:t>
      </w:r>
      <w:r>
        <w:rPr>
          <w:color w:val="2C3747"/>
          <w:spacing w:val="-5"/>
          <w:sz w:val="19"/>
        </w:rPr>
        <w:t xml:space="preserve"> </w:t>
      </w:r>
      <w:r>
        <w:rPr>
          <w:color w:val="2C3747"/>
          <w:sz w:val="19"/>
        </w:rPr>
        <w:t>status</w:t>
      </w:r>
      <w:r>
        <w:rPr>
          <w:color w:val="2C3747"/>
          <w:spacing w:val="-6"/>
          <w:sz w:val="19"/>
        </w:rPr>
        <w:t xml:space="preserve"> </w:t>
      </w:r>
      <w:r>
        <w:rPr>
          <w:color w:val="2C3747"/>
          <w:sz w:val="19"/>
        </w:rPr>
        <w:t>update,</w:t>
      </w:r>
      <w:r>
        <w:rPr>
          <w:color w:val="2C3747"/>
          <w:spacing w:val="-5"/>
          <w:sz w:val="19"/>
        </w:rPr>
        <w:t xml:space="preserve"> </w:t>
      </w:r>
      <w:r>
        <w:rPr>
          <w:color w:val="2C3747"/>
          <w:sz w:val="19"/>
        </w:rPr>
        <w:t>dashboard</w:t>
      </w:r>
      <w:r>
        <w:rPr>
          <w:color w:val="2C3747"/>
          <w:spacing w:val="-5"/>
          <w:sz w:val="19"/>
        </w:rPr>
        <w:t xml:space="preserve"> </w:t>
      </w:r>
      <w:r>
        <w:rPr>
          <w:color w:val="2C3747"/>
          <w:sz w:val="19"/>
        </w:rPr>
        <w:t>row,</w:t>
      </w:r>
      <w:r>
        <w:rPr>
          <w:color w:val="2C3747"/>
          <w:spacing w:val="-5"/>
          <w:sz w:val="19"/>
        </w:rPr>
        <w:t xml:space="preserve"> </w:t>
      </w:r>
      <w:r>
        <w:rPr>
          <w:color w:val="2C3747"/>
          <w:sz w:val="19"/>
        </w:rPr>
        <w:t>resized</w:t>
      </w:r>
      <w:r>
        <w:rPr>
          <w:color w:val="2C3747"/>
          <w:spacing w:val="-5"/>
          <w:sz w:val="19"/>
        </w:rPr>
        <w:t xml:space="preserve"> </w:t>
      </w:r>
      <w:r>
        <w:rPr>
          <w:color w:val="2C3747"/>
          <w:sz w:val="19"/>
        </w:rPr>
        <w:t>image,</w:t>
      </w:r>
      <w:r>
        <w:rPr>
          <w:color w:val="2C3747"/>
          <w:spacing w:val="-5"/>
          <w:sz w:val="19"/>
        </w:rPr>
        <w:t xml:space="preserve"> </w:t>
      </w:r>
      <w:r>
        <w:rPr>
          <w:color w:val="2C3747"/>
          <w:sz w:val="19"/>
        </w:rPr>
        <w:t>log entry or report update. Also decide what should happen if the function fails: retry, error log, faculty/admin alert or manual review.</w:t>
      </w:r>
    </w:p>
    <w:p w14:paraId="445BD559">
      <w:pPr>
        <w:pStyle w:val="12"/>
        <w:numPr>
          <w:ilvl w:val="0"/>
          <w:numId w:val="3"/>
        </w:numPr>
        <w:tabs>
          <w:tab w:val="left" w:pos="621"/>
        </w:tabs>
        <w:spacing w:before="199" w:after="0" w:line="276" w:lineRule="auto"/>
        <w:ind w:left="454" w:right="1173" w:firstLine="0"/>
        <w:jc w:val="left"/>
        <w:rPr>
          <w:sz w:val="19"/>
        </w:rPr>
      </w:pPr>
      <w:r>
        <w:rPr>
          <w:color w:val="2C3747"/>
          <w:sz w:val="19"/>
        </w:rPr>
        <w:t>Draw</w:t>
      </w:r>
      <w:r>
        <w:rPr>
          <w:color w:val="2C3747"/>
          <w:spacing w:val="-6"/>
          <w:sz w:val="19"/>
        </w:rPr>
        <w:t xml:space="preserve"> </w:t>
      </w:r>
      <w:r>
        <w:rPr>
          <w:color w:val="2C3747"/>
          <w:sz w:val="19"/>
        </w:rPr>
        <w:t>the</w:t>
      </w:r>
      <w:r>
        <w:rPr>
          <w:color w:val="2C3747"/>
          <w:spacing w:val="-6"/>
          <w:sz w:val="19"/>
        </w:rPr>
        <w:t xml:space="preserve"> </w:t>
      </w:r>
      <w:r>
        <w:rPr>
          <w:color w:val="2C3747"/>
          <w:sz w:val="19"/>
        </w:rPr>
        <w:t>event</w:t>
      </w:r>
      <w:r>
        <w:rPr>
          <w:color w:val="2C3747"/>
          <w:spacing w:val="-6"/>
          <w:sz w:val="19"/>
        </w:rPr>
        <w:t xml:space="preserve"> </w:t>
      </w:r>
      <w:r>
        <w:rPr>
          <w:color w:val="2C3747"/>
          <w:sz w:val="19"/>
        </w:rPr>
        <w:t>flow</w:t>
      </w:r>
      <w:r>
        <w:rPr>
          <w:color w:val="2C3747"/>
          <w:spacing w:val="-6"/>
          <w:sz w:val="19"/>
        </w:rPr>
        <w:t xml:space="preserve"> </w:t>
      </w:r>
      <w:r>
        <w:rPr>
          <w:color w:val="2C3747"/>
          <w:sz w:val="19"/>
        </w:rPr>
        <w:t>in</w:t>
      </w:r>
      <w:r>
        <w:rPr>
          <w:color w:val="2C3747"/>
          <w:spacing w:val="-7"/>
          <w:sz w:val="19"/>
        </w:rPr>
        <w:t xml:space="preserve"> </w:t>
      </w:r>
      <w:r>
        <w:rPr>
          <w:color w:val="2C3747"/>
          <w:sz w:val="19"/>
        </w:rPr>
        <w:t>draw.io</w:t>
      </w:r>
      <w:r>
        <w:rPr>
          <w:color w:val="2C3747"/>
          <w:spacing w:val="-6"/>
          <w:sz w:val="19"/>
        </w:rPr>
        <w:t xml:space="preserve"> </w:t>
      </w:r>
      <w:r>
        <w:rPr>
          <w:color w:val="2C3747"/>
          <w:sz w:val="19"/>
        </w:rPr>
        <w:t>using</w:t>
      </w:r>
      <w:r>
        <w:rPr>
          <w:color w:val="2C3747"/>
          <w:spacing w:val="-7"/>
          <w:sz w:val="19"/>
        </w:rPr>
        <w:t xml:space="preserve"> </w:t>
      </w:r>
      <w:r>
        <w:rPr>
          <w:color w:val="2C3747"/>
          <w:sz w:val="19"/>
        </w:rPr>
        <w:t>this</w:t>
      </w:r>
      <w:r>
        <w:rPr>
          <w:color w:val="2C3747"/>
          <w:spacing w:val="-6"/>
          <w:sz w:val="19"/>
        </w:rPr>
        <w:t xml:space="preserve"> </w:t>
      </w:r>
      <w:r>
        <w:rPr>
          <w:color w:val="2C3747"/>
          <w:sz w:val="19"/>
        </w:rPr>
        <w:t>visual</w:t>
      </w:r>
      <w:r>
        <w:rPr>
          <w:color w:val="2C3747"/>
          <w:spacing w:val="-6"/>
          <w:sz w:val="19"/>
        </w:rPr>
        <w:t xml:space="preserve"> </w:t>
      </w:r>
      <w:r>
        <w:rPr>
          <w:color w:val="2C3747"/>
          <w:sz w:val="19"/>
        </w:rPr>
        <w:t>order:</w:t>
      </w:r>
      <w:r>
        <w:rPr>
          <w:color w:val="2C3747"/>
          <w:spacing w:val="-3"/>
          <w:sz w:val="19"/>
        </w:rPr>
        <w:t xml:space="preserve"> </w:t>
      </w:r>
      <w:r>
        <w:rPr>
          <w:color w:val="2C3747"/>
          <w:sz w:val="19"/>
        </w:rPr>
        <w:t>Candidate uploads Resume → Cloud Storage → Processing Event → AI Resume Screening → Skill Extraction → Job-Fit Analysis → Database → Result Notification. Paste the diagram and complete the trigger-action-output table.</w:t>
      </w:r>
    </w:p>
    <w:p w14:paraId="393F349A">
      <w:pPr>
        <w:pStyle w:val="7"/>
        <w:spacing w:before="3"/>
        <w:rPr>
          <w:sz w:val="15"/>
        </w:rPr>
      </w:pPr>
      <w:r>
        <w:rPr>
          <w:sz w:val="15"/>
        </w:rPr>
        <mc:AlternateContent>
          <mc:Choice Requires="wps">
            <w:drawing>
              <wp:anchor distT="0" distB="0" distL="0" distR="0" simplePos="0" relativeHeight="251672576" behindDoc="1" locked="0" layoutInCell="1" allowOverlap="1">
                <wp:simplePos x="0" y="0"/>
                <wp:positionH relativeFrom="page">
                  <wp:posOffset>526415</wp:posOffset>
                </wp:positionH>
                <wp:positionV relativeFrom="paragraph">
                  <wp:posOffset>132080</wp:posOffset>
                </wp:positionV>
                <wp:extent cx="6518275" cy="631825"/>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6518275" cy="631825"/>
                        </a:xfrm>
                        <a:prstGeom prst="rect">
                          <a:avLst/>
                        </a:prstGeom>
                        <a:solidFill>
                          <a:srgbClr val="F4F7FA"/>
                        </a:solidFill>
                        <a:ln w="9144">
                          <a:solidFill>
                            <a:srgbClr val="9CB5CC"/>
                          </a:solidFill>
                          <a:prstDash val="solid"/>
                        </a:ln>
                      </wps:spPr>
                      <wps:txbx>
                        <w:txbxContent>
                          <w:p w14:paraId="501653F9">
                            <w:pPr>
                              <w:spacing w:before="0" w:line="240" w:lineRule="exact"/>
                              <w:ind w:left="114" w:right="0" w:firstLine="0"/>
                              <w:jc w:val="left"/>
                              <w:rPr>
                                <w:rFonts w:ascii="Arial"/>
                                <w:b/>
                                <w:color w:val="000000"/>
                                <w:sz w:val="21"/>
                              </w:rPr>
                            </w:pPr>
                            <w:r>
                              <w:rPr>
                                <w:rFonts w:ascii="Arial"/>
                                <w:b/>
                                <w:color w:val="133B57"/>
                                <w:spacing w:val="-2"/>
                                <w:sz w:val="21"/>
                              </w:rPr>
                              <w:t>Observe</w:t>
                            </w:r>
                          </w:p>
                          <w:p w14:paraId="6D786872">
                            <w:pPr>
                              <w:pStyle w:val="7"/>
                              <w:spacing w:before="36" w:line="273" w:lineRule="auto"/>
                              <w:ind w:left="114"/>
                              <w:rPr>
                                <w:color w:val="000000"/>
                              </w:rPr>
                            </w:pPr>
                            <w:r>
                              <w:rPr>
                                <w:color w:val="2C3747"/>
                              </w:rPr>
                              <w:t>Identify</w:t>
                            </w:r>
                            <w:r>
                              <w:rPr>
                                <w:color w:val="2C3747"/>
                                <w:spacing w:val="-7"/>
                              </w:rPr>
                              <w:t xml:space="preserve"> </w:t>
                            </w:r>
                            <w:r>
                              <w:rPr>
                                <w:color w:val="2C3747"/>
                              </w:rPr>
                              <w:t>the</w:t>
                            </w:r>
                            <w:r>
                              <w:rPr>
                                <w:color w:val="2C3747"/>
                                <w:spacing w:val="-6"/>
                              </w:rPr>
                              <w:t xml:space="preserve"> </w:t>
                            </w:r>
                            <w:r>
                              <w:rPr>
                                <w:color w:val="2C3747"/>
                              </w:rPr>
                              <w:t>trigger,</w:t>
                            </w:r>
                            <w:r>
                              <w:rPr>
                                <w:color w:val="2C3747"/>
                                <w:spacing w:val="-6"/>
                              </w:rPr>
                              <w:t xml:space="preserve"> </w:t>
                            </w:r>
                            <w:r>
                              <w:rPr>
                                <w:color w:val="2C3747"/>
                              </w:rPr>
                              <w:t>processing</w:t>
                            </w:r>
                            <w:r>
                              <w:rPr>
                                <w:color w:val="2C3747"/>
                                <w:spacing w:val="-6"/>
                              </w:rPr>
                              <w:t xml:space="preserve"> </w:t>
                            </w:r>
                            <w:r>
                              <w:rPr>
                                <w:color w:val="2C3747"/>
                              </w:rPr>
                              <w:t>function,</w:t>
                            </w:r>
                            <w:r>
                              <w:rPr>
                                <w:color w:val="2C3747"/>
                                <w:spacing w:val="-6"/>
                              </w:rPr>
                              <w:t xml:space="preserve"> </w:t>
                            </w:r>
                            <w:r>
                              <w:rPr>
                                <w:color w:val="2C3747"/>
                              </w:rPr>
                              <w:t>output</w:t>
                            </w:r>
                            <w:r>
                              <w:rPr>
                                <w:color w:val="2C3747"/>
                                <w:spacing w:val="-6"/>
                              </w:rPr>
                              <w:t xml:space="preserve"> </w:t>
                            </w:r>
                            <w:r>
                              <w:rPr>
                                <w:color w:val="2C3747"/>
                              </w:rPr>
                              <w:t>service,</w:t>
                            </w:r>
                            <w:r>
                              <w:rPr>
                                <w:color w:val="2C3747"/>
                                <w:spacing w:val="-8"/>
                              </w:rPr>
                              <w:t xml:space="preserve"> </w:t>
                            </w:r>
                            <w:r>
                              <w:rPr>
                                <w:color w:val="2C3747"/>
                              </w:rPr>
                              <w:t>failure</w:t>
                            </w:r>
                            <w:r>
                              <w:rPr>
                                <w:color w:val="2C3747"/>
                                <w:spacing w:val="-8"/>
                              </w:rPr>
                              <w:t xml:space="preserve"> </w:t>
                            </w:r>
                            <w:r>
                              <w:rPr>
                                <w:color w:val="2C3747"/>
                              </w:rPr>
                              <w:t>point</w:t>
                            </w:r>
                            <w:r>
                              <w:rPr>
                                <w:color w:val="2C3747"/>
                                <w:spacing w:val="-6"/>
                              </w:rPr>
                              <w:t xml:space="preserve"> </w:t>
                            </w:r>
                            <w:r>
                              <w:rPr>
                                <w:color w:val="2C3747"/>
                              </w:rPr>
                              <w:t>and</w:t>
                            </w:r>
                            <w:r>
                              <w:rPr>
                                <w:color w:val="2C3747"/>
                                <w:spacing w:val="-6"/>
                              </w:rPr>
                              <w:t xml:space="preserve"> </w:t>
                            </w:r>
                            <w:r>
                              <w:rPr>
                                <w:color w:val="2C3747"/>
                              </w:rPr>
                              <w:t>retry/alert</w:t>
                            </w:r>
                            <w:r>
                              <w:rPr>
                                <w:color w:val="2C3747"/>
                                <w:spacing w:val="-3"/>
                              </w:rPr>
                              <w:t xml:space="preserve"> </w:t>
                            </w:r>
                            <w:r>
                              <w:rPr>
                                <w:color w:val="2C3747"/>
                              </w:rPr>
                              <w:t>requirement.</w:t>
                            </w:r>
                            <w:r>
                              <w:rPr>
                                <w:color w:val="2C3747"/>
                                <w:spacing w:val="-6"/>
                              </w:rPr>
                              <w:t xml:space="preserve"> </w:t>
                            </w:r>
                            <w:r>
                              <w:rPr>
                                <w:color w:val="2C3747"/>
                              </w:rPr>
                              <w:t>If</w:t>
                            </w:r>
                            <w:r>
                              <w:rPr>
                                <w:color w:val="2C3747"/>
                                <w:spacing w:val="-6"/>
                              </w:rPr>
                              <w:t xml:space="preserve"> </w:t>
                            </w:r>
                            <w:r>
                              <w:rPr>
                                <w:color w:val="2C3747"/>
                              </w:rPr>
                              <w:t>billing</w:t>
                            </w:r>
                            <w:r>
                              <w:rPr>
                                <w:color w:val="2C3747"/>
                                <w:spacing w:val="-8"/>
                              </w:rPr>
                              <w:t xml:space="preserve"> </w:t>
                            </w:r>
                            <w:r>
                              <w:rPr>
                                <w:color w:val="2C3747"/>
                              </w:rPr>
                              <w:t>blocks</w:t>
                            </w:r>
                            <w:r>
                              <w:rPr>
                                <w:color w:val="2C3747"/>
                                <w:spacing w:val="-5"/>
                              </w:rPr>
                              <w:t xml:space="preserve"> </w:t>
                            </w:r>
                            <w:r>
                              <w:rPr>
                                <w:color w:val="2C3747"/>
                              </w:rPr>
                              <w:t>real function deployment, submit a technically accurate simulation and architecture evidence.</w:t>
                            </w:r>
                          </w:p>
                        </w:txbxContent>
                      </wps:txbx>
                      <wps:bodyPr wrap="square" lIns="0" tIns="0" rIns="0" bIns="0" rtlCol="0">
                        <a:noAutofit/>
                      </wps:bodyPr>
                    </wps:wsp>
                  </a:graphicData>
                </a:graphic>
              </wp:anchor>
            </w:drawing>
          </mc:Choice>
          <mc:Fallback>
            <w:pict>
              <v:shape id="Textbox 28" o:spid="_x0000_s1026" o:spt="202" type="#_x0000_t202" style="position:absolute;left:0pt;margin-left:41.45pt;margin-top:10.4pt;height:49.75pt;width:513.25pt;mso-position-horizontal-relative:page;mso-wrap-distance-bottom:0pt;mso-wrap-distance-top:0pt;z-index:-251643904;mso-width-relative:page;mso-height-relative:page;" fillcolor="#F4F7FA" filled="t" stroked="t" coordsize="21600,21600" o:gfxdata="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p4CqQ2AAAAAoBAAAPAAAAAAAAAAEAIAAAACIAAABkcnMvZG93bnJldi54bWxQSwECFAAU&#10;AAAACACHTuJA/qfBJvEBAAANBAAADgAAAAAAAAABACAAAAAnAQAAZHJzL2Uyb0RvYy54bWxQSwUG&#10;AAAAAAYABgBZAQAAigUAAAAA&#10;">
                <v:fill on="t" focussize="0,0"/>
                <v:stroke weight="0.72pt" color="#9CB5CC" joinstyle="round"/>
                <v:imagedata o:title=""/>
                <o:lock v:ext="edit" aspectratio="f"/>
                <v:textbox inset="0mm,0mm,0mm,0mm">
                  <w:txbxContent>
                    <w:p w14:paraId="501653F9">
                      <w:pPr>
                        <w:spacing w:before="0" w:line="240" w:lineRule="exact"/>
                        <w:ind w:left="114" w:right="0" w:firstLine="0"/>
                        <w:jc w:val="left"/>
                        <w:rPr>
                          <w:rFonts w:ascii="Arial"/>
                          <w:b/>
                          <w:color w:val="000000"/>
                          <w:sz w:val="21"/>
                        </w:rPr>
                      </w:pPr>
                      <w:r>
                        <w:rPr>
                          <w:rFonts w:ascii="Arial"/>
                          <w:b/>
                          <w:color w:val="133B57"/>
                          <w:spacing w:val="-2"/>
                          <w:sz w:val="21"/>
                        </w:rPr>
                        <w:t>Observe</w:t>
                      </w:r>
                    </w:p>
                    <w:p w14:paraId="6D786872">
                      <w:pPr>
                        <w:pStyle w:val="7"/>
                        <w:spacing w:before="36" w:line="273" w:lineRule="auto"/>
                        <w:ind w:left="114"/>
                        <w:rPr>
                          <w:color w:val="000000"/>
                        </w:rPr>
                      </w:pPr>
                      <w:r>
                        <w:rPr>
                          <w:color w:val="2C3747"/>
                        </w:rPr>
                        <w:t>Identify</w:t>
                      </w:r>
                      <w:r>
                        <w:rPr>
                          <w:color w:val="2C3747"/>
                          <w:spacing w:val="-7"/>
                        </w:rPr>
                        <w:t xml:space="preserve"> </w:t>
                      </w:r>
                      <w:r>
                        <w:rPr>
                          <w:color w:val="2C3747"/>
                        </w:rPr>
                        <w:t>the</w:t>
                      </w:r>
                      <w:r>
                        <w:rPr>
                          <w:color w:val="2C3747"/>
                          <w:spacing w:val="-6"/>
                        </w:rPr>
                        <w:t xml:space="preserve"> </w:t>
                      </w:r>
                      <w:r>
                        <w:rPr>
                          <w:color w:val="2C3747"/>
                        </w:rPr>
                        <w:t>trigger,</w:t>
                      </w:r>
                      <w:r>
                        <w:rPr>
                          <w:color w:val="2C3747"/>
                          <w:spacing w:val="-6"/>
                        </w:rPr>
                        <w:t xml:space="preserve"> </w:t>
                      </w:r>
                      <w:r>
                        <w:rPr>
                          <w:color w:val="2C3747"/>
                        </w:rPr>
                        <w:t>processing</w:t>
                      </w:r>
                      <w:r>
                        <w:rPr>
                          <w:color w:val="2C3747"/>
                          <w:spacing w:val="-6"/>
                        </w:rPr>
                        <w:t xml:space="preserve"> </w:t>
                      </w:r>
                      <w:r>
                        <w:rPr>
                          <w:color w:val="2C3747"/>
                        </w:rPr>
                        <w:t>function,</w:t>
                      </w:r>
                      <w:r>
                        <w:rPr>
                          <w:color w:val="2C3747"/>
                          <w:spacing w:val="-6"/>
                        </w:rPr>
                        <w:t xml:space="preserve"> </w:t>
                      </w:r>
                      <w:r>
                        <w:rPr>
                          <w:color w:val="2C3747"/>
                        </w:rPr>
                        <w:t>output</w:t>
                      </w:r>
                      <w:r>
                        <w:rPr>
                          <w:color w:val="2C3747"/>
                          <w:spacing w:val="-6"/>
                        </w:rPr>
                        <w:t xml:space="preserve"> </w:t>
                      </w:r>
                      <w:r>
                        <w:rPr>
                          <w:color w:val="2C3747"/>
                        </w:rPr>
                        <w:t>service,</w:t>
                      </w:r>
                      <w:r>
                        <w:rPr>
                          <w:color w:val="2C3747"/>
                          <w:spacing w:val="-8"/>
                        </w:rPr>
                        <w:t xml:space="preserve"> </w:t>
                      </w:r>
                      <w:r>
                        <w:rPr>
                          <w:color w:val="2C3747"/>
                        </w:rPr>
                        <w:t>failure</w:t>
                      </w:r>
                      <w:r>
                        <w:rPr>
                          <w:color w:val="2C3747"/>
                          <w:spacing w:val="-8"/>
                        </w:rPr>
                        <w:t xml:space="preserve"> </w:t>
                      </w:r>
                      <w:r>
                        <w:rPr>
                          <w:color w:val="2C3747"/>
                        </w:rPr>
                        <w:t>point</w:t>
                      </w:r>
                      <w:r>
                        <w:rPr>
                          <w:color w:val="2C3747"/>
                          <w:spacing w:val="-6"/>
                        </w:rPr>
                        <w:t xml:space="preserve"> </w:t>
                      </w:r>
                      <w:r>
                        <w:rPr>
                          <w:color w:val="2C3747"/>
                        </w:rPr>
                        <w:t>and</w:t>
                      </w:r>
                      <w:r>
                        <w:rPr>
                          <w:color w:val="2C3747"/>
                          <w:spacing w:val="-6"/>
                        </w:rPr>
                        <w:t xml:space="preserve"> </w:t>
                      </w:r>
                      <w:r>
                        <w:rPr>
                          <w:color w:val="2C3747"/>
                        </w:rPr>
                        <w:t>retry/alert</w:t>
                      </w:r>
                      <w:r>
                        <w:rPr>
                          <w:color w:val="2C3747"/>
                          <w:spacing w:val="-3"/>
                        </w:rPr>
                        <w:t xml:space="preserve"> </w:t>
                      </w:r>
                      <w:r>
                        <w:rPr>
                          <w:color w:val="2C3747"/>
                        </w:rPr>
                        <w:t>requirement.</w:t>
                      </w:r>
                      <w:r>
                        <w:rPr>
                          <w:color w:val="2C3747"/>
                          <w:spacing w:val="-6"/>
                        </w:rPr>
                        <w:t xml:space="preserve"> </w:t>
                      </w:r>
                      <w:r>
                        <w:rPr>
                          <w:color w:val="2C3747"/>
                        </w:rPr>
                        <w:t>If</w:t>
                      </w:r>
                      <w:r>
                        <w:rPr>
                          <w:color w:val="2C3747"/>
                          <w:spacing w:val="-6"/>
                        </w:rPr>
                        <w:t xml:space="preserve"> </w:t>
                      </w:r>
                      <w:r>
                        <w:rPr>
                          <w:color w:val="2C3747"/>
                        </w:rPr>
                        <w:t>billing</w:t>
                      </w:r>
                      <w:r>
                        <w:rPr>
                          <w:color w:val="2C3747"/>
                          <w:spacing w:val="-8"/>
                        </w:rPr>
                        <w:t xml:space="preserve"> </w:t>
                      </w:r>
                      <w:r>
                        <w:rPr>
                          <w:color w:val="2C3747"/>
                        </w:rPr>
                        <w:t>blocks</w:t>
                      </w:r>
                      <w:r>
                        <w:rPr>
                          <w:color w:val="2C3747"/>
                          <w:spacing w:val="-5"/>
                        </w:rPr>
                        <w:t xml:space="preserve"> </w:t>
                      </w:r>
                      <w:r>
                        <w:rPr>
                          <w:color w:val="2C3747"/>
                        </w:rPr>
                        <w:t>real function deployment, submit a technically accurate simulation and architecture evidence.</w:t>
                      </w:r>
                    </w:p>
                  </w:txbxContent>
                </v:textbox>
                <w10:wrap type="topAndBottom"/>
              </v:shape>
            </w:pict>
          </mc:Fallback>
        </mc:AlternateContent>
      </w:r>
    </w:p>
    <w:p w14:paraId="0575D4FF">
      <w:pPr>
        <w:pStyle w:val="3"/>
        <w:spacing w:before="225" w:after="44"/>
      </w:pPr>
      <w:r>
        <w:rPr>
          <w:color w:val="2A6BAF"/>
        </w:rPr>
        <w:t>Record</w:t>
      </w:r>
      <w:r>
        <w:rPr>
          <w:color w:val="2A6BAF"/>
          <w:spacing w:val="-8"/>
        </w:rPr>
        <w:t xml:space="preserve"> </w:t>
      </w:r>
      <w:r>
        <w:rPr>
          <w:color w:val="2A6BAF"/>
          <w:spacing w:val="-2"/>
        </w:rPr>
        <w:t>Evidence</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3422"/>
        <w:gridCol w:w="3422"/>
        <w:gridCol w:w="3422"/>
      </w:tblGrid>
      <w:tr w14:paraId="6E3A1D7D">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3422" w:type="dxa"/>
            <w:shd w:val="clear" w:color="auto" w:fill="E9F1F9"/>
          </w:tcPr>
          <w:p w14:paraId="0C5F2438">
            <w:pPr>
              <w:pStyle w:val="13"/>
              <w:spacing w:before="125"/>
              <w:rPr>
                <w:rFonts w:ascii="Arial"/>
                <w:b/>
                <w:sz w:val="19"/>
              </w:rPr>
            </w:pPr>
            <w:r>
              <w:rPr>
                <w:rFonts w:ascii="Arial"/>
                <w:b/>
                <w:color w:val="133B57"/>
                <w:sz w:val="19"/>
              </w:rPr>
              <w:t>Evidence</w:t>
            </w:r>
            <w:r>
              <w:rPr>
                <w:rFonts w:ascii="Arial"/>
                <w:b/>
                <w:color w:val="133B57"/>
                <w:spacing w:val="-5"/>
                <w:sz w:val="19"/>
              </w:rPr>
              <w:t xml:space="preserve"> </w:t>
            </w:r>
            <w:r>
              <w:rPr>
                <w:rFonts w:ascii="Arial"/>
                <w:b/>
                <w:color w:val="133B57"/>
                <w:spacing w:val="-4"/>
                <w:sz w:val="19"/>
              </w:rPr>
              <w:t>Item</w:t>
            </w:r>
          </w:p>
        </w:tc>
        <w:tc>
          <w:tcPr>
            <w:tcW w:w="3422" w:type="dxa"/>
            <w:shd w:val="clear" w:color="auto" w:fill="E9F1F9"/>
          </w:tcPr>
          <w:p w14:paraId="620F6BBC">
            <w:pPr>
              <w:pStyle w:val="13"/>
              <w:spacing w:line="273" w:lineRule="auto"/>
              <w:rPr>
                <w:rFonts w:ascii="Arial"/>
                <w:b/>
                <w:sz w:val="19"/>
              </w:rPr>
            </w:pPr>
            <w:r>
              <w:rPr>
                <w:rFonts w:ascii="Arial"/>
                <w:b/>
                <w:color w:val="133B57"/>
                <w:spacing w:val="-2"/>
                <w:sz w:val="19"/>
              </w:rPr>
              <w:t>Student</w:t>
            </w:r>
            <w:r>
              <w:rPr>
                <w:rFonts w:ascii="Arial"/>
                <w:b/>
                <w:color w:val="133B57"/>
                <w:spacing w:val="-10"/>
                <w:sz w:val="19"/>
              </w:rPr>
              <w:t xml:space="preserve"> </w:t>
            </w:r>
            <w:r>
              <w:rPr>
                <w:rFonts w:ascii="Arial"/>
                <w:b/>
                <w:color w:val="133B57"/>
                <w:spacing w:val="-2"/>
                <w:sz w:val="19"/>
              </w:rPr>
              <w:t>Reference</w:t>
            </w:r>
            <w:r>
              <w:rPr>
                <w:rFonts w:ascii="Arial"/>
                <w:b/>
                <w:color w:val="133B57"/>
                <w:spacing w:val="-7"/>
                <w:sz w:val="19"/>
              </w:rPr>
              <w:t xml:space="preserve"> </w:t>
            </w:r>
            <w:r>
              <w:rPr>
                <w:rFonts w:ascii="Arial"/>
                <w:b/>
                <w:color w:val="133B57"/>
                <w:spacing w:val="-2"/>
                <w:sz w:val="19"/>
              </w:rPr>
              <w:t>/</w:t>
            </w:r>
            <w:r>
              <w:rPr>
                <w:rFonts w:ascii="Arial"/>
                <w:b/>
                <w:color w:val="133B57"/>
                <w:spacing w:val="-9"/>
                <w:sz w:val="19"/>
              </w:rPr>
              <w:t xml:space="preserve"> </w:t>
            </w:r>
            <w:r>
              <w:rPr>
                <w:rFonts w:ascii="Arial"/>
                <w:b/>
                <w:color w:val="133B57"/>
                <w:spacing w:val="-2"/>
                <w:sz w:val="19"/>
              </w:rPr>
              <w:t>Screenshot Number</w:t>
            </w:r>
          </w:p>
        </w:tc>
        <w:tc>
          <w:tcPr>
            <w:tcW w:w="3422" w:type="dxa"/>
            <w:shd w:val="clear" w:color="auto" w:fill="E9F1F9"/>
          </w:tcPr>
          <w:p w14:paraId="409F3EA5">
            <w:pPr>
              <w:pStyle w:val="13"/>
              <w:spacing w:before="125"/>
              <w:rPr>
                <w:rFonts w:ascii="Arial"/>
                <w:b/>
                <w:sz w:val="19"/>
              </w:rPr>
            </w:pPr>
            <w:r>
              <w:rPr>
                <w:rFonts w:ascii="Arial"/>
                <w:b/>
                <w:color w:val="133B57"/>
                <w:spacing w:val="-2"/>
                <w:sz w:val="19"/>
              </w:rPr>
              <w:t>Checkpoint</w:t>
            </w:r>
          </w:p>
        </w:tc>
      </w:tr>
      <w:tr w14:paraId="714F0E2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tcPr>
          <w:p w14:paraId="078C187C">
            <w:pPr>
              <w:pStyle w:val="13"/>
              <w:spacing w:line="276" w:lineRule="auto"/>
              <w:ind w:right="309"/>
              <w:rPr>
                <w:rFonts w:ascii="Arial MT"/>
                <w:sz w:val="19"/>
              </w:rPr>
            </w:pPr>
            <w:r>
              <w:rPr>
                <w:rFonts w:ascii="Arial MT"/>
                <w:color w:val="2C3747"/>
                <w:sz w:val="19"/>
              </w:rPr>
              <w:t>Event</w:t>
            </w:r>
            <w:r>
              <w:rPr>
                <w:rFonts w:ascii="Arial MT"/>
                <w:color w:val="2C3747"/>
                <w:spacing w:val="-14"/>
                <w:sz w:val="19"/>
              </w:rPr>
              <w:t xml:space="preserve"> </w:t>
            </w:r>
            <w:r>
              <w:rPr>
                <w:rFonts w:ascii="Arial MT"/>
                <w:color w:val="2C3747"/>
                <w:sz w:val="19"/>
              </w:rPr>
              <w:t>source</w:t>
            </w:r>
            <w:r>
              <w:rPr>
                <w:rFonts w:ascii="Arial MT"/>
                <w:color w:val="2C3747"/>
                <w:spacing w:val="-13"/>
                <w:sz w:val="19"/>
              </w:rPr>
              <w:t xml:space="preserve"> </w:t>
            </w:r>
            <w:r>
              <w:rPr>
                <w:rFonts w:ascii="Arial MT"/>
                <w:color w:val="2C3747"/>
                <w:sz w:val="19"/>
              </w:rPr>
              <w:t>evidence</w:t>
            </w:r>
            <w:r>
              <w:rPr>
                <w:rFonts w:ascii="Arial MT"/>
                <w:color w:val="2C3747"/>
                <w:spacing w:val="-13"/>
                <w:sz w:val="19"/>
              </w:rPr>
              <w:t xml:space="preserve"> </w:t>
            </w:r>
            <w:r>
              <w:rPr>
                <w:rFonts w:ascii="Arial MT"/>
                <w:color w:val="2C3747"/>
                <w:sz w:val="19"/>
              </w:rPr>
              <w:t>or</w:t>
            </w:r>
            <w:r>
              <w:rPr>
                <w:rFonts w:ascii="Arial MT"/>
                <w:color w:val="2C3747"/>
                <w:spacing w:val="-13"/>
                <w:sz w:val="19"/>
              </w:rPr>
              <w:t xml:space="preserve"> </w:t>
            </w:r>
            <w:r>
              <w:rPr>
                <w:rFonts w:ascii="Arial MT"/>
                <w:color w:val="2C3747"/>
                <w:sz w:val="19"/>
              </w:rPr>
              <w:t>simulated event table.</w:t>
            </w:r>
          </w:p>
        </w:tc>
        <w:tc>
          <w:tcPr>
            <w:tcW w:w="3422" w:type="dxa"/>
          </w:tcPr>
          <w:p w14:paraId="126F54A4">
            <w:pPr>
              <w:pStyle w:val="13"/>
              <w:spacing w:before="226"/>
              <w:ind w:left="6"/>
              <w:rPr>
                <w:sz w:val="20"/>
              </w:rPr>
            </w:pPr>
            <w:r>
              <w:rPr>
                <w:sz w:val="20"/>
              </w:rPr>
              <w:t>Table</w:t>
            </w:r>
            <w:r>
              <w:rPr>
                <w:spacing w:val="-7"/>
                <w:sz w:val="20"/>
              </w:rPr>
              <w:t xml:space="preserve"> </w:t>
            </w:r>
            <w:r>
              <w:rPr>
                <w:sz w:val="20"/>
              </w:rPr>
              <w:t>3.1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05C8824F">
            <w:pPr>
              <w:pStyle w:val="13"/>
              <w:spacing w:before="12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0D00A4F0">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7" w:hRule="atLeast"/>
        </w:trPr>
        <w:tc>
          <w:tcPr>
            <w:tcW w:w="3422" w:type="dxa"/>
          </w:tcPr>
          <w:p w14:paraId="630DBED1">
            <w:pPr>
              <w:pStyle w:val="13"/>
              <w:spacing w:line="217" w:lineRule="exact"/>
              <w:rPr>
                <w:rFonts w:ascii="Arial MT"/>
                <w:sz w:val="19"/>
              </w:rPr>
            </w:pPr>
            <w:r>
              <w:rPr>
                <w:rFonts w:ascii="Arial MT"/>
                <w:color w:val="2C3747"/>
                <w:sz w:val="19"/>
              </w:rPr>
              <w:t>Serverless</w:t>
            </w:r>
            <w:r>
              <w:rPr>
                <w:rFonts w:ascii="Arial MT"/>
                <w:color w:val="2C3747"/>
                <w:spacing w:val="-5"/>
                <w:sz w:val="19"/>
              </w:rPr>
              <w:t xml:space="preserve"> </w:t>
            </w:r>
            <w:r>
              <w:rPr>
                <w:rFonts w:ascii="Arial MT"/>
                <w:color w:val="2C3747"/>
                <w:sz w:val="19"/>
              </w:rPr>
              <w:t>flow</w:t>
            </w:r>
            <w:r>
              <w:rPr>
                <w:rFonts w:ascii="Arial MT"/>
                <w:color w:val="2C3747"/>
                <w:spacing w:val="-3"/>
                <w:sz w:val="19"/>
              </w:rPr>
              <w:t xml:space="preserve"> </w:t>
            </w:r>
            <w:r>
              <w:rPr>
                <w:rFonts w:ascii="Arial MT"/>
                <w:color w:val="2C3747"/>
                <w:spacing w:val="-2"/>
                <w:sz w:val="19"/>
              </w:rPr>
              <w:t>diagram.</w:t>
            </w:r>
          </w:p>
        </w:tc>
        <w:tc>
          <w:tcPr>
            <w:tcW w:w="3422" w:type="dxa"/>
          </w:tcPr>
          <w:p w14:paraId="10571342">
            <w:pPr>
              <w:pStyle w:val="13"/>
              <w:spacing w:line="243" w:lineRule="exact"/>
              <w:ind w:left="6"/>
              <w:rPr>
                <w:sz w:val="20"/>
              </w:rPr>
            </w:pPr>
            <w:r>
              <w:rPr>
                <w:spacing w:val="-2"/>
                <w:sz w:val="20"/>
              </w:rPr>
              <w:t>diagrams/exp3_01_serverless_event_flo</w:t>
            </w:r>
          </w:p>
          <w:p w14:paraId="249511CD">
            <w:pPr>
              <w:pStyle w:val="13"/>
              <w:spacing w:line="225" w:lineRule="exact"/>
              <w:ind w:left="6"/>
              <w:rPr>
                <w:sz w:val="20"/>
              </w:rPr>
            </w:pPr>
            <w:r>
              <w:rPr>
                <w:spacing w:val="-2"/>
                <w:sz w:val="20"/>
              </w:rPr>
              <w:t>w.png</w:t>
            </w:r>
          </w:p>
        </w:tc>
        <w:tc>
          <w:tcPr>
            <w:tcW w:w="3422" w:type="dxa"/>
          </w:tcPr>
          <w:p w14:paraId="4567A25B">
            <w:pPr>
              <w:pStyle w:val="13"/>
              <w:spacing w:line="217"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21D5847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4476E5B7">
            <w:pPr>
              <w:pStyle w:val="13"/>
              <w:rPr>
                <w:rFonts w:ascii="Arial MT"/>
                <w:sz w:val="19"/>
              </w:rPr>
            </w:pPr>
            <w:r>
              <w:rPr>
                <w:rFonts w:ascii="Arial MT"/>
                <w:color w:val="2C3747"/>
                <w:sz w:val="19"/>
              </w:rPr>
              <w:t>Trigger-action-output</w:t>
            </w:r>
            <w:r>
              <w:rPr>
                <w:rFonts w:ascii="Arial MT"/>
                <w:color w:val="2C3747"/>
                <w:spacing w:val="-12"/>
                <w:sz w:val="19"/>
              </w:rPr>
              <w:t xml:space="preserve"> </w:t>
            </w:r>
            <w:r>
              <w:rPr>
                <w:rFonts w:ascii="Arial MT"/>
                <w:color w:val="2C3747"/>
                <w:spacing w:val="-2"/>
                <w:sz w:val="19"/>
              </w:rPr>
              <w:t>table.</w:t>
            </w:r>
          </w:p>
        </w:tc>
        <w:tc>
          <w:tcPr>
            <w:tcW w:w="3422" w:type="dxa"/>
          </w:tcPr>
          <w:p w14:paraId="05BF4E99">
            <w:pPr>
              <w:pStyle w:val="13"/>
              <w:spacing w:before="103"/>
              <w:ind w:left="6"/>
              <w:rPr>
                <w:sz w:val="20"/>
              </w:rPr>
            </w:pPr>
            <w:r>
              <w:rPr>
                <w:sz w:val="20"/>
              </w:rPr>
              <w:t>Table</w:t>
            </w:r>
            <w:r>
              <w:rPr>
                <w:spacing w:val="-7"/>
                <w:sz w:val="20"/>
              </w:rPr>
              <w:t xml:space="preserve"> </w:t>
            </w:r>
            <w:r>
              <w:rPr>
                <w:sz w:val="20"/>
              </w:rPr>
              <w:t>3.1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68EF2F72">
            <w:pPr>
              <w:pStyle w:val="1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66675A3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6D464339">
            <w:pPr>
              <w:pStyle w:val="13"/>
              <w:spacing w:line="218" w:lineRule="exact"/>
              <w:rPr>
                <w:rFonts w:ascii="Arial MT"/>
                <w:sz w:val="19"/>
              </w:rPr>
            </w:pPr>
            <w:r>
              <w:rPr>
                <w:rFonts w:ascii="Arial MT"/>
                <w:color w:val="2C3747"/>
                <w:sz w:val="19"/>
              </w:rPr>
              <w:t>Failure</w:t>
            </w:r>
            <w:r>
              <w:rPr>
                <w:rFonts w:ascii="Arial MT"/>
                <w:color w:val="2C3747"/>
                <w:spacing w:val="-5"/>
                <w:sz w:val="19"/>
              </w:rPr>
              <w:t xml:space="preserve"> </w:t>
            </w:r>
            <w:r>
              <w:rPr>
                <w:rFonts w:ascii="Arial MT"/>
                <w:color w:val="2C3747"/>
                <w:sz w:val="19"/>
              </w:rPr>
              <w:t>and</w:t>
            </w:r>
            <w:r>
              <w:rPr>
                <w:rFonts w:ascii="Arial MT"/>
                <w:color w:val="2C3747"/>
                <w:spacing w:val="-4"/>
                <w:sz w:val="19"/>
              </w:rPr>
              <w:t xml:space="preserve"> </w:t>
            </w:r>
            <w:r>
              <w:rPr>
                <w:rFonts w:ascii="Arial MT"/>
                <w:color w:val="2C3747"/>
                <w:sz w:val="19"/>
              </w:rPr>
              <w:t xml:space="preserve">retry </w:t>
            </w:r>
            <w:r>
              <w:rPr>
                <w:rFonts w:ascii="Arial MT"/>
                <w:color w:val="2C3747"/>
                <w:spacing w:val="-4"/>
                <w:sz w:val="19"/>
              </w:rPr>
              <w:t>note.</w:t>
            </w:r>
          </w:p>
        </w:tc>
        <w:tc>
          <w:tcPr>
            <w:tcW w:w="3422" w:type="dxa"/>
          </w:tcPr>
          <w:p w14:paraId="43A71A71">
            <w:pPr>
              <w:pStyle w:val="13"/>
              <w:spacing w:before="102"/>
              <w:ind w:left="6"/>
              <w:rPr>
                <w:sz w:val="20"/>
              </w:rPr>
            </w:pPr>
            <w:r>
              <w:rPr>
                <w:sz w:val="20"/>
              </w:rPr>
              <w:t>Failure</w:t>
            </w:r>
            <w:r>
              <w:rPr>
                <w:spacing w:val="-5"/>
                <w:sz w:val="20"/>
              </w:rPr>
              <w:t xml:space="preserve"> </w:t>
            </w:r>
            <w:r>
              <w:rPr>
                <w:sz w:val="20"/>
              </w:rPr>
              <w:t>&amp;</w:t>
            </w:r>
            <w:r>
              <w:rPr>
                <w:spacing w:val="-7"/>
                <w:sz w:val="20"/>
              </w:rPr>
              <w:t xml:space="preserve"> </w:t>
            </w:r>
            <w:r>
              <w:rPr>
                <w:sz w:val="20"/>
              </w:rPr>
              <w:t>Retry</w:t>
            </w:r>
            <w:r>
              <w:rPr>
                <w:spacing w:val="-4"/>
                <w:sz w:val="20"/>
              </w:rPr>
              <w:t xml:space="preserve"> </w:t>
            </w:r>
            <w:r>
              <w:rPr>
                <w:sz w:val="20"/>
              </w:rPr>
              <w:t>Policy</w:t>
            </w:r>
            <w:r>
              <w:rPr>
                <w:spacing w:val="-6"/>
                <w:sz w:val="20"/>
              </w:rPr>
              <w:t xml:space="preserve"> </w:t>
            </w:r>
            <w:r>
              <w:rPr>
                <w:sz w:val="20"/>
              </w:rPr>
              <w:t>(included</w:t>
            </w:r>
            <w:r>
              <w:rPr>
                <w:spacing w:val="-5"/>
                <w:sz w:val="20"/>
              </w:rPr>
              <w:t xml:space="preserve"> </w:t>
            </w:r>
            <w:r>
              <w:rPr>
                <w:spacing w:val="-2"/>
                <w:sz w:val="20"/>
              </w:rPr>
              <w:t>below)</w:t>
            </w:r>
          </w:p>
        </w:tc>
        <w:tc>
          <w:tcPr>
            <w:tcW w:w="3422" w:type="dxa"/>
          </w:tcPr>
          <w:p w14:paraId="72C55EBF">
            <w:pPr>
              <w:pStyle w:val="13"/>
              <w:spacing w:line="218"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2B01789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56D7714C">
            <w:pPr>
              <w:pStyle w:val="13"/>
              <w:spacing w:line="218" w:lineRule="exact"/>
              <w:rPr>
                <w:rFonts w:ascii="Arial MT"/>
                <w:sz w:val="19"/>
              </w:rPr>
            </w:pPr>
            <w:r>
              <w:rPr>
                <w:rFonts w:ascii="Arial MT"/>
                <w:color w:val="2C3747"/>
                <w:sz w:val="19"/>
              </w:rPr>
              <w:t>Capstone</w:t>
            </w:r>
            <w:r>
              <w:rPr>
                <w:rFonts w:ascii="Arial MT"/>
                <w:color w:val="2C3747"/>
                <w:spacing w:val="-6"/>
                <w:sz w:val="19"/>
              </w:rPr>
              <w:t xml:space="preserve"> </w:t>
            </w:r>
            <w:r>
              <w:rPr>
                <w:rFonts w:ascii="Arial MT"/>
                <w:color w:val="2C3747"/>
                <w:sz w:val="19"/>
              </w:rPr>
              <w:t>event</w:t>
            </w:r>
            <w:r>
              <w:rPr>
                <w:rFonts w:ascii="Arial MT"/>
                <w:color w:val="2C3747"/>
                <w:spacing w:val="-4"/>
                <w:sz w:val="19"/>
              </w:rPr>
              <w:t xml:space="preserve"> </w:t>
            </w:r>
            <w:r>
              <w:rPr>
                <w:rFonts w:ascii="Arial MT"/>
                <w:color w:val="2C3747"/>
                <w:spacing w:val="-2"/>
                <w:sz w:val="19"/>
              </w:rPr>
              <w:t>mapping.</w:t>
            </w:r>
          </w:p>
        </w:tc>
        <w:tc>
          <w:tcPr>
            <w:tcW w:w="3422" w:type="dxa"/>
          </w:tcPr>
          <w:p w14:paraId="69B75BAF">
            <w:pPr>
              <w:pStyle w:val="13"/>
              <w:spacing w:before="102"/>
              <w:ind w:left="6"/>
              <w:rPr>
                <w:sz w:val="20"/>
              </w:rPr>
            </w:pPr>
            <w:r>
              <w:rPr>
                <w:sz w:val="20"/>
              </w:rPr>
              <w:t>Extend</w:t>
            </w:r>
            <w:r>
              <w:rPr>
                <w:spacing w:val="-5"/>
                <w:sz w:val="20"/>
              </w:rPr>
              <w:t xml:space="preserve"> </w:t>
            </w:r>
            <w:r>
              <w:rPr>
                <w:sz w:val="20"/>
              </w:rPr>
              <w:t>to</w:t>
            </w:r>
            <w:r>
              <w:rPr>
                <w:spacing w:val="-6"/>
                <w:sz w:val="20"/>
              </w:rPr>
              <w:t xml:space="preserve"> </w:t>
            </w:r>
            <w:r>
              <w:rPr>
                <w:sz w:val="20"/>
              </w:rPr>
              <w:t>Capstone</w:t>
            </w:r>
            <w:r>
              <w:rPr>
                <w:spacing w:val="-3"/>
                <w:sz w:val="20"/>
              </w:rPr>
              <w:t xml:space="preserve"> </w:t>
            </w:r>
            <w:r>
              <w:rPr>
                <w:spacing w:val="-2"/>
                <w:sz w:val="20"/>
              </w:rPr>
              <w:t>section</w:t>
            </w:r>
          </w:p>
        </w:tc>
        <w:tc>
          <w:tcPr>
            <w:tcW w:w="3422" w:type="dxa"/>
          </w:tcPr>
          <w:p w14:paraId="260B7BFB">
            <w:pPr>
              <w:pStyle w:val="13"/>
              <w:spacing w:line="218"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bl>
    <w:p w14:paraId="3BA4C223">
      <w:pPr>
        <w:pStyle w:val="13"/>
        <w:spacing w:after="0" w:line="218" w:lineRule="exact"/>
        <w:rPr>
          <w:rFonts w:ascii="Arial MT"/>
          <w:sz w:val="19"/>
        </w:rPr>
        <w:sectPr>
          <w:headerReference r:id="rId15" w:type="default"/>
          <w:footerReference r:id="rId16" w:type="default"/>
          <w:pgSz w:w="11900" w:h="16820"/>
          <w:pgMar w:top="720" w:right="0" w:bottom="880" w:left="566" w:header="0" w:footer="687" w:gutter="0"/>
          <w:cols w:space="720" w:num="1"/>
        </w:sectPr>
      </w:pPr>
    </w:p>
    <w:p w14:paraId="6CEE0D2A">
      <w:pPr>
        <w:spacing w:line="240" w:lineRule="auto"/>
        <w:ind w:left="142" w:right="0" w:firstLine="0"/>
        <w:rPr>
          <w:rFonts w:ascii="Calibri"/>
          <w:sz w:val="20"/>
        </w:rPr>
      </w:pPr>
      <w:r>
        <w:rPr>
          <w:sz w:val="20"/>
        </w:rPr>
        <w:drawing>
          <wp:inline distT="0" distB="0" distL="114300" distR="114300">
            <wp:extent cx="1908175" cy="245110"/>
            <wp:effectExtent l="0" t="0" r="12065" b="1397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2827020" y="457200"/>
                      <a:ext cx="1908175" cy="245110"/>
                    </a:xfrm>
                    <a:prstGeom prst="rect">
                      <a:avLst/>
                    </a:prstGeom>
                  </pic:spPr>
                </pic:pic>
              </a:graphicData>
            </a:graphic>
          </wp:inline>
        </w:drawing>
      </w:r>
    </w:p>
    <w:p w14:paraId="347F3B3E">
      <w:pPr>
        <w:pStyle w:val="4"/>
        <w:spacing w:before="229"/>
        <w:ind w:left="141"/>
      </w:pPr>
      <w:r>
        <w:rPr>
          <w:color w:val="1F4E79"/>
        </w:rPr>
        <w:t>Table</w:t>
      </w:r>
      <w:r>
        <w:rPr>
          <w:color w:val="1F4E79"/>
          <w:spacing w:val="-6"/>
        </w:rPr>
        <w:t xml:space="preserve"> </w:t>
      </w:r>
      <w:r>
        <w:rPr>
          <w:color w:val="1F4E79"/>
        </w:rPr>
        <w:t>3.1</w:t>
      </w:r>
      <w:r>
        <w:rPr>
          <w:color w:val="1F4E79"/>
          <w:spacing w:val="-9"/>
        </w:rPr>
        <w:t xml:space="preserve"> </w:t>
      </w:r>
      <w:r>
        <w:rPr>
          <w:color w:val="1F4E79"/>
        </w:rPr>
        <w:t>—</w:t>
      </w:r>
      <w:r>
        <w:rPr>
          <w:color w:val="1F4E79"/>
          <w:spacing w:val="-6"/>
        </w:rPr>
        <w:t xml:space="preserve"> </w:t>
      </w:r>
      <w:r>
        <w:rPr>
          <w:color w:val="1F4E79"/>
        </w:rPr>
        <w:t>Trigger-Action-Output</w:t>
      </w:r>
      <w:r>
        <w:rPr>
          <w:color w:val="1F4E79"/>
          <w:spacing w:val="-8"/>
        </w:rPr>
        <w:t xml:space="preserve"> </w:t>
      </w:r>
      <w:r>
        <w:rPr>
          <w:color w:val="1F4E79"/>
          <w:spacing w:val="-2"/>
        </w:rPr>
        <w:t>Specification</w:t>
      </w:r>
    </w:p>
    <w:p w14:paraId="7BA04AA1">
      <w:pPr>
        <w:pStyle w:val="7"/>
        <w:spacing w:before="10"/>
        <w:rPr>
          <w:rFonts w:ascii="Calibri"/>
          <w:b/>
          <w:sz w:val="9"/>
        </w:rPr>
      </w:pPr>
    </w:p>
    <w:tbl>
      <w:tblPr>
        <w:tblStyle w:val="6"/>
        <w:tblW w:w="0" w:type="auto"/>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0"/>
        <w:gridCol w:w="2800"/>
        <w:gridCol w:w="4500"/>
      </w:tblGrid>
      <w:tr w14:paraId="1DA96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200" w:type="dxa"/>
            <w:shd w:val="clear" w:color="auto" w:fill="1F4E79"/>
          </w:tcPr>
          <w:p w14:paraId="0ACF54AA">
            <w:pPr>
              <w:pStyle w:val="13"/>
              <w:spacing w:before="69"/>
              <w:ind w:left="89"/>
              <w:rPr>
                <w:b/>
                <w:sz w:val="20"/>
              </w:rPr>
            </w:pPr>
            <w:r>
              <w:rPr>
                <w:b/>
                <w:color w:val="FFFFFF"/>
                <w:sz w:val="20"/>
              </w:rPr>
              <w:t>Event</w:t>
            </w:r>
            <w:r>
              <w:rPr>
                <w:b/>
                <w:color w:val="FFFFFF"/>
                <w:spacing w:val="-7"/>
                <w:sz w:val="20"/>
              </w:rPr>
              <w:t xml:space="preserve"> </w:t>
            </w:r>
            <w:r>
              <w:rPr>
                <w:b/>
                <w:color w:val="FFFFFF"/>
                <w:spacing w:val="-2"/>
                <w:sz w:val="20"/>
              </w:rPr>
              <w:t>Component</w:t>
            </w:r>
          </w:p>
        </w:tc>
        <w:tc>
          <w:tcPr>
            <w:tcW w:w="2800" w:type="dxa"/>
            <w:shd w:val="clear" w:color="auto" w:fill="1F4E79"/>
          </w:tcPr>
          <w:p w14:paraId="0DCB3AD7">
            <w:pPr>
              <w:pStyle w:val="13"/>
              <w:spacing w:before="69"/>
              <w:ind w:left="90"/>
              <w:rPr>
                <w:b/>
                <w:sz w:val="20"/>
              </w:rPr>
            </w:pPr>
            <w:r>
              <w:rPr>
                <w:b/>
                <w:color w:val="FFFFFF"/>
                <w:sz w:val="20"/>
              </w:rPr>
              <w:t>Operational</w:t>
            </w:r>
            <w:r>
              <w:rPr>
                <w:b/>
                <w:color w:val="FFFFFF"/>
                <w:spacing w:val="-9"/>
                <w:sz w:val="20"/>
              </w:rPr>
              <w:t xml:space="preserve"> </w:t>
            </w:r>
            <w:r>
              <w:rPr>
                <w:b/>
                <w:color w:val="FFFFFF"/>
                <w:spacing w:val="-2"/>
                <w:sz w:val="20"/>
              </w:rPr>
              <w:t>Attribute</w:t>
            </w:r>
          </w:p>
        </w:tc>
        <w:tc>
          <w:tcPr>
            <w:tcW w:w="4500" w:type="dxa"/>
            <w:shd w:val="clear" w:color="auto" w:fill="1F4E79"/>
          </w:tcPr>
          <w:p w14:paraId="2AC39933">
            <w:pPr>
              <w:pStyle w:val="13"/>
              <w:spacing w:before="69"/>
              <w:ind w:left="88"/>
              <w:rPr>
                <w:b/>
                <w:sz w:val="20"/>
              </w:rPr>
            </w:pPr>
            <w:r>
              <w:rPr>
                <w:b/>
                <w:color w:val="FFFFFF"/>
                <w:sz w:val="20"/>
              </w:rPr>
              <w:t>Technical</w:t>
            </w:r>
            <w:r>
              <w:rPr>
                <w:b/>
                <w:color w:val="FFFFFF"/>
                <w:spacing w:val="-9"/>
                <w:sz w:val="20"/>
              </w:rPr>
              <w:t xml:space="preserve"> </w:t>
            </w:r>
            <w:r>
              <w:rPr>
                <w:b/>
                <w:color w:val="FFFFFF"/>
                <w:spacing w:val="-2"/>
                <w:sz w:val="20"/>
              </w:rPr>
              <w:t>Specification</w:t>
            </w:r>
          </w:p>
        </w:tc>
      </w:tr>
      <w:tr w14:paraId="0EA86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2200" w:type="dxa"/>
          </w:tcPr>
          <w:p w14:paraId="7D85D4D5">
            <w:pPr>
              <w:pStyle w:val="13"/>
              <w:spacing w:before="67"/>
              <w:ind w:left="0"/>
              <w:rPr>
                <w:b/>
                <w:sz w:val="20"/>
              </w:rPr>
            </w:pPr>
          </w:p>
          <w:p w14:paraId="0641D821">
            <w:pPr>
              <w:pStyle w:val="13"/>
              <w:ind w:left="89"/>
              <w:rPr>
                <w:sz w:val="20"/>
              </w:rPr>
            </w:pPr>
            <w:r>
              <w:rPr>
                <w:sz w:val="20"/>
              </w:rPr>
              <w:t>Event</w:t>
            </w:r>
            <w:r>
              <w:rPr>
                <w:spacing w:val="-6"/>
                <w:sz w:val="20"/>
              </w:rPr>
              <w:t xml:space="preserve"> </w:t>
            </w:r>
            <w:r>
              <w:rPr>
                <w:sz w:val="20"/>
              </w:rPr>
              <w:t>Source</w:t>
            </w:r>
            <w:r>
              <w:rPr>
                <w:spacing w:val="-5"/>
                <w:sz w:val="20"/>
              </w:rPr>
              <w:t xml:space="preserve"> </w:t>
            </w:r>
            <w:r>
              <w:rPr>
                <w:spacing w:val="-2"/>
                <w:sz w:val="20"/>
              </w:rPr>
              <w:t>(Trigger)</w:t>
            </w:r>
          </w:p>
        </w:tc>
        <w:tc>
          <w:tcPr>
            <w:tcW w:w="2800" w:type="dxa"/>
          </w:tcPr>
          <w:p w14:paraId="3669C2DD">
            <w:pPr>
              <w:pStyle w:val="13"/>
              <w:spacing w:before="67"/>
              <w:ind w:left="0"/>
              <w:rPr>
                <w:b/>
                <w:sz w:val="20"/>
              </w:rPr>
            </w:pPr>
          </w:p>
          <w:p w14:paraId="2FBB2111">
            <w:pPr>
              <w:pStyle w:val="13"/>
              <w:ind w:left="90"/>
              <w:rPr>
                <w:sz w:val="20"/>
              </w:rPr>
            </w:pPr>
            <w:r>
              <w:rPr>
                <w:sz w:val="20"/>
              </w:rPr>
              <w:t>Blob</w:t>
            </w:r>
            <w:r>
              <w:rPr>
                <w:spacing w:val="-9"/>
                <w:sz w:val="20"/>
              </w:rPr>
              <w:t xml:space="preserve"> </w:t>
            </w:r>
            <w:r>
              <w:rPr>
                <w:sz w:val="20"/>
              </w:rPr>
              <w:t>upload</w:t>
            </w:r>
            <w:r>
              <w:rPr>
                <w:spacing w:val="-7"/>
                <w:sz w:val="20"/>
              </w:rPr>
              <w:t xml:space="preserve"> </w:t>
            </w:r>
            <w:r>
              <w:rPr>
                <w:sz w:val="20"/>
              </w:rPr>
              <w:t>completion</w:t>
            </w:r>
            <w:r>
              <w:rPr>
                <w:spacing w:val="-5"/>
                <w:sz w:val="20"/>
              </w:rPr>
              <w:t xml:space="preserve"> </w:t>
            </w:r>
            <w:r>
              <w:rPr>
                <w:spacing w:val="-2"/>
                <w:sz w:val="20"/>
              </w:rPr>
              <w:t>event</w:t>
            </w:r>
          </w:p>
        </w:tc>
        <w:tc>
          <w:tcPr>
            <w:tcW w:w="4500" w:type="dxa"/>
          </w:tcPr>
          <w:p w14:paraId="28B53373">
            <w:pPr>
              <w:pStyle w:val="13"/>
              <w:spacing w:before="69"/>
              <w:ind w:left="88"/>
              <w:rPr>
                <w:sz w:val="20"/>
              </w:rPr>
            </w:pPr>
            <w:r>
              <w:rPr>
                <w:sz w:val="20"/>
              </w:rPr>
              <w:t>Fires automatically once a resume PDF finishes uploading to the Azure Blob Storage container, publishing</w:t>
            </w:r>
            <w:r>
              <w:rPr>
                <w:spacing w:val="-6"/>
                <w:sz w:val="20"/>
              </w:rPr>
              <w:t xml:space="preserve"> </w:t>
            </w:r>
            <w:r>
              <w:rPr>
                <w:sz w:val="20"/>
              </w:rPr>
              <w:t>a</w:t>
            </w:r>
            <w:r>
              <w:rPr>
                <w:spacing w:val="-6"/>
                <w:sz w:val="20"/>
              </w:rPr>
              <w:t xml:space="preserve"> </w:t>
            </w:r>
            <w:r>
              <w:rPr>
                <w:sz w:val="20"/>
              </w:rPr>
              <w:t>task</w:t>
            </w:r>
            <w:r>
              <w:rPr>
                <w:spacing w:val="-6"/>
                <w:sz w:val="20"/>
              </w:rPr>
              <w:t xml:space="preserve"> </w:t>
            </w:r>
            <w:r>
              <w:rPr>
                <w:sz w:val="20"/>
              </w:rPr>
              <w:t>to</w:t>
            </w:r>
            <w:r>
              <w:rPr>
                <w:spacing w:val="-6"/>
                <w:sz w:val="20"/>
              </w:rPr>
              <w:t xml:space="preserve"> </w:t>
            </w:r>
            <w:r>
              <w:rPr>
                <w:sz w:val="20"/>
              </w:rPr>
              <w:t>the</w:t>
            </w:r>
            <w:r>
              <w:rPr>
                <w:spacing w:val="-7"/>
                <w:sz w:val="20"/>
              </w:rPr>
              <w:t xml:space="preserve"> </w:t>
            </w:r>
            <w:r>
              <w:rPr>
                <w:sz w:val="20"/>
              </w:rPr>
              <w:t>Redis-backed</w:t>
            </w:r>
            <w:r>
              <w:rPr>
                <w:spacing w:val="-6"/>
                <w:sz w:val="20"/>
              </w:rPr>
              <w:t xml:space="preserve"> </w:t>
            </w:r>
            <w:r>
              <w:rPr>
                <w:sz w:val="20"/>
              </w:rPr>
              <w:t>Celery</w:t>
            </w:r>
            <w:r>
              <w:rPr>
                <w:spacing w:val="-4"/>
                <w:sz w:val="20"/>
              </w:rPr>
              <w:t xml:space="preserve"> </w:t>
            </w:r>
            <w:r>
              <w:rPr>
                <w:sz w:val="20"/>
              </w:rPr>
              <w:t>queue.</w:t>
            </w:r>
          </w:p>
        </w:tc>
      </w:tr>
      <w:tr w14:paraId="1C0B0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6" w:hRule="atLeast"/>
        </w:trPr>
        <w:tc>
          <w:tcPr>
            <w:tcW w:w="2200" w:type="dxa"/>
          </w:tcPr>
          <w:p w14:paraId="0750AFD6">
            <w:pPr>
              <w:pStyle w:val="13"/>
              <w:spacing w:before="190"/>
              <w:ind w:left="0"/>
              <w:rPr>
                <w:b/>
                <w:sz w:val="20"/>
              </w:rPr>
            </w:pPr>
          </w:p>
          <w:p w14:paraId="474519BE">
            <w:pPr>
              <w:pStyle w:val="13"/>
              <w:ind w:left="89"/>
              <w:rPr>
                <w:sz w:val="20"/>
              </w:rPr>
            </w:pPr>
            <w:r>
              <w:rPr>
                <w:sz w:val="20"/>
              </w:rPr>
              <w:t>Processing</w:t>
            </w:r>
            <w:r>
              <w:rPr>
                <w:spacing w:val="-9"/>
                <w:sz w:val="20"/>
              </w:rPr>
              <w:t xml:space="preserve"> </w:t>
            </w:r>
            <w:r>
              <w:rPr>
                <w:spacing w:val="-2"/>
                <w:sz w:val="20"/>
              </w:rPr>
              <w:t>Function</w:t>
            </w:r>
          </w:p>
        </w:tc>
        <w:tc>
          <w:tcPr>
            <w:tcW w:w="2800" w:type="dxa"/>
          </w:tcPr>
          <w:p w14:paraId="4910E2C8">
            <w:pPr>
              <w:pStyle w:val="13"/>
              <w:spacing w:before="190"/>
              <w:ind w:left="0"/>
              <w:rPr>
                <w:b/>
                <w:sz w:val="20"/>
              </w:rPr>
            </w:pPr>
          </w:p>
          <w:p w14:paraId="7F1C44D2">
            <w:pPr>
              <w:pStyle w:val="13"/>
              <w:ind w:left="90"/>
              <w:rPr>
                <w:sz w:val="20"/>
              </w:rPr>
            </w:pPr>
            <w:r>
              <w:rPr>
                <w:spacing w:val="-2"/>
                <w:sz w:val="20"/>
              </w:rPr>
              <w:t>processUploadedResume</w:t>
            </w:r>
          </w:p>
        </w:tc>
        <w:tc>
          <w:tcPr>
            <w:tcW w:w="4500" w:type="dxa"/>
          </w:tcPr>
          <w:p w14:paraId="6FB77B44">
            <w:pPr>
              <w:pStyle w:val="13"/>
              <w:spacing w:before="69"/>
              <w:ind w:left="88" w:right="166"/>
              <w:rPr>
                <w:sz w:val="20"/>
              </w:rPr>
            </w:pPr>
            <w:r>
              <w:rPr>
                <w:sz w:val="20"/>
              </w:rPr>
              <w:t>Long-lived</w:t>
            </w:r>
            <w:r>
              <w:rPr>
                <w:spacing w:val="-5"/>
                <w:sz w:val="20"/>
              </w:rPr>
              <w:t xml:space="preserve"> </w:t>
            </w:r>
            <w:r>
              <w:rPr>
                <w:sz w:val="20"/>
              </w:rPr>
              <w:t>Celery</w:t>
            </w:r>
            <w:r>
              <w:rPr>
                <w:spacing w:val="-5"/>
                <w:sz w:val="20"/>
              </w:rPr>
              <w:t xml:space="preserve"> </w:t>
            </w:r>
            <w:r>
              <w:rPr>
                <w:sz w:val="20"/>
              </w:rPr>
              <w:t>worker</w:t>
            </w:r>
            <w:r>
              <w:rPr>
                <w:spacing w:val="-3"/>
                <w:sz w:val="20"/>
              </w:rPr>
              <w:t xml:space="preserve"> </w:t>
            </w:r>
            <w:r>
              <w:rPr>
                <w:sz w:val="20"/>
              </w:rPr>
              <w:t>task</w:t>
            </w:r>
            <w:r>
              <w:rPr>
                <w:spacing w:val="-3"/>
                <w:sz w:val="20"/>
              </w:rPr>
              <w:t xml:space="preserve"> </w:t>
            </w:r>
            <w:r>
              <w:rPr>
                <w:sz w:val="20"/>
              </w:rPr>
              <w:t>(not</w:t>
            </w:r>
            <w:r>
              <w:rPr>
                <w:spacing w:val="-6"/>
                <w:sz w:val="20"/>
              </w:rPr>
              <w:t xml:space="preserve"> </w:t>
            </w:r>
            <w:r>
              <w:rPr>
                <w:sz w:val="20"/>
              </w:rPr>
              <w:t>pure</w:t>
            </w:r>
            <w:r>
              <w:rPr>
                <w:spacing w:val="-8"/>
                <w:sz w:val="20"/>
              </w:rPr>
              <w:t xml:space="preserve"> </w:t>
            </w:r>
            <w:r>
              <w:rPr>
                <w:sz w:val="20"/>
              </w:rPr>
              <w:t>FaaS)</w:t>
            </w:r>
            <w:r>
              <w:rPr>
                <w:spacing w:val="-4"/>
                <w:sz w:val="20"/>
              </w:rPr>
              <w:t xml:space="preserve"> </w:t>
            </w:r>
            <w:r>
              <w:rPr>
                <w:sz w:val="20"/>
              </w:rPr>
              <w:t>so</w:t>
            </w:r>
            <w:r>
              <w:rPr>
                <w:spacing w:val="-5"/>
                <w:sz w:val="20"/>
              </w:rPr>
              <w:t xml:space="preserve"> </w:t>
            </w:r>
            <w:r>
              <w:rPr>
                <w:sz w:val="20"/>
              </w:rPr>
              <w:t>the spaCy/Transformers language model stays warm in memory</w:t>
            </w:r>
            <w:r>
              <w:rPr>
                <w:spacing w:val="-9"/>
                <w:sz w:val="20"/>
              </w:rPr>
              <w:t xml:space="preserve"> </w:t>
            </w:r>
            <w:r>
              <w:rPr>
                <w:sz w:val="20"/>
              </w:rPr>
              <w:t>across</w:t>
            </w:r>
            <w:r>
              <w:rPr>
                <w:spacing w:val="-6"/>
                <w:sz w:val="20"/>
              </w:rPr>
              <w:t xml:space="preserve"> </w:t>
            </w:r>
            <w:r>
              <w:rPr>
                <w:sz w:val="20"/>
              </w:rPr>
              <w:t>invocations,</w:t>
            </w:r>
            <w:r>
              <w:rPr>
                <w:spacing w:val="-9"/>
                <w:sz w:val="20"/>
              </w:rPr>
              <w:t xml:space="preserve"> </w:t>
            </w:r>
            <w:r>
              <w:rPr>
                <w:sz w:val="20"/>
              </w:rPr>
              <w:t>avoiding</w:t>
            </w:r>
            <w:r>
              <w:rPr>
                <w:spacing w:val="-8"/>
                <w:sz w:val="20"/>
              </w:rPr>
              <w:t xml:space="preserve"> </w:t>
            </w:r>
            <w:r>
              <w:rPr>
                <w:sz w:val="20"/>
              </w:rPr>
              <w:t>repeated</w:t>
            </w:r>
            <w:r>
              <w:rPr>
                <w:spacing w:val="-9"/>
                <w:sz w:val="20"/>
              </w:rPr>
              <w:t xml:space="preserve"> </w:t>
            </w:r>
            <w:r>
              <w:rPr>
                <w:sz w:val="20"/>
              </w:rPr>
              <w:t>cold-start model loads.</w:t>
            </w:r>
          </w:p>
        </w:tc>
      </w:tr>
      <w:tr w14:paraId="4C5F5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2200" w:type="dxa"/>
          </w:tcPr>
          <w:p w14:paraId="5583CCEE">
            <w:pPr>
              <w:pStyle w:val="13"/>
              <w:spacing w:before="69"/>
              <w:ind w:left="0"/>
              <w:rPr>
                <w:b/>
                <w:sz w:val="20"/>
              </w:rPr>
            </w:pPr>
          </w:p>
          <w:p w14:paraId="2E0AE9D8">
            <w:pPr>
              <w:pStyle w:val="13"/>
              <w:ind w:left="89"/>
              <w:rPr>
                <w:sz w:val="20"/>
              </w:rPr>
            </w:pPr>
            <w:r>
              <w:rPr>
                <w:sz w:val="20"/>
              </w:rPr>
              <w:t>Processing</w:t>
            </w:r>
            <w:r>
              <w:rPr>
                <w:spacing w:val="-9"/>
                <w:sz w:val="20"/>
              </w:rPr>
              <w:t xml:space="preserve"> </w:t>
            </w:r>
            <w:r>
              <w:rPr>
                <w:spacing w:val="-2"/>
                <w:sz w:val="20"/>
              </w:rPr>
              <w:t>Actions</w:t>
            </w:r>
          </w:p>
        </w:tc>
        <w:tc>
          <w:tcPr>
            <w:tcW w:w="2800" w:type="dxa"/>
          </w:tcPr>
          <w:p w14:paraId="035EDEC8">
            <w:pPr>
              <w:pStyle w:val="13"/>
              <w:spacing w:before="69"/>
              <w:ind w:left="0"/>
              <w:rPr>
                <w:b/>
                <w:sz w:val="20"/>
              </w:rPr>
            </w:pPr>
          </w:p>
          <w:p w14:paraId="63B11672">
            <w:pPr>
              <w:pStyle w:val="13"/>
              <w:ind w:left="90"/>
              <w:rPr>
                <w:sz w:val="20"/>
              </w:rPr>
            </w:pPr>
            <w:r>
              <w:rPr>
                <w:sz w:val="20"/>
              </w:rPr>
              <w:t>Text</w:t>
            </w:r>
            <w:r>
              <w:rPr>
                <w:spacing w:val="-6"/>
                <w:sz w:val="20"/>
              </w:rPr>
              <w:t xml:space="preserve"> </w:t>
            </w:r>
            <w:r>
              <w:rPr>
                <w:sz w:val="20"/>
              </w:rPr>
              <w:t>extraction</w:t>
            </w:r>
            <w:r>
              <w:rPr>
                <w:spacing w:val="-2"/>
                <w:sz w:val="20"/>
              </w:rPr>
              <w:t xml:space="preserve"> </w:t>
            </w:r>
            <w:r>
              <w:rPr>
                <w:sz w:val="20"/>
              </w:rPr>
              <w:t>and</w:t>
            </w:r>
            <w:r>
              <w:rPr>
                <w:spacing w:val="-6"/>
                <w:sz w:val="20"/>
              </w:rPr>
              <w:t xml:space="preserve"> </w:t>
            </w:r>
            <w:r>
              <w:rPr>
                <w:sz w:val="20"/>
              </w:rPr>
              <w:t>NLP</w:t>
            </w:r>
            <w:r>
              <w:rPr>
                <w:spacing w:val="-5"/>
                <w:sz w:val="20"/>
              </w:rPr>
              <w:t xml:space="preserve"> </w:t>
            </w:r>
            <w:r>
              <w:rPr>
                <w:spacing w:val="-2"/>
                <w:sz w:val="20"/>
              </w:rPr>
              <w:t>parsing</w:t>
            </w:r>
          </w:p>
        </w:tc>
        <w:tc>
          <w:tcPr>
            <w:tcW w:w="4500" w:type="dxa"/>
          </w:tcPr>
          <w:p w14:paraId="7B3D78BD">
            <w:pPr>
              <w:pStyle w:val="13"/>
              <w:spacing w:before="69"/>
              <w:ind w:left="88" w:right="53"/>
              <w:rPr>
                <w:sz w:val="20"/>
              </w:rPr>
            </w:pPr>
            <w:r>
              <w:rPr>
                <w:sz w:val="20"/>
              </w:rPr>
              <w:t>In-memory PDF text extraction, noise sanitization, and</w:t>
            </w:r>
            <w:r>
              <w:rPr>
                <w:spacing w:val="-5"/>
                <w:sz w:val="20"/>
              </w:rPr>
              <w:t xml:space="preserve"> </w:t>
            </w:r>
            <w:r>
              <w:rPr>
                <w:sz w:val="20"/>
              </w:rPr>
              <w:t>spaCy</w:t>
            </w:r>
            <w:r>
              <w:rPr>
                <w:spacing w:val="-5"/>
                <w:sz w:val="20"/>
              </w:rPr>
              <w:t xml:space="preserve"> </w:t>
            </w:r>
            <w:r>
              <w:rPr>
                <w:sz w:val="20"/>
              </w:rPr>
              <w:t>Named</w:t>
            </w:r>
            <w:r>
              <w:rPr>
                <w:spacing w:val="-5"/>
                <w:sz w:val="20"/>
              </w:rPr>
              <w:t xml:space="preserve"> </w:t>
            </w:r>
            <w:r>
              <w:rPr>
                <w:sz w:val="20"/>
              </w:rPr>
              <w:t>Entity</w:t>
            </w:r>
            <w:r>
              <w:rPr>
                <w:spacing w:val="-7"/>
                <w:sz w:val="20"/>
              </w:rPr>
              <w:t xml:space="preserve"> </w:t>
            </w:r>
            <w:r>
              <w:rPr>
                <w:sz w:val="20"/>
              </w:rPr>
              <w:t>Recognition</w:t>
            </w:r>
            <w:r>
              <w:rPr>
                <w:spacing w:val="-5"/>
                <w:sz w:val="20"/>
              </w:rPr>
              <w:t xml:space="preserve"> </w:t>
            </w:r>
            <w:r>
              <w:rPr>
                <w:sz w:val="20"/>
              </w:rPr>
              <w:t>(NER)</w:t>
            </w:r>
            <w:r>
              <w:rPr>
                <w:spacing w:val="-6"/>
                <w:sz w:val="20"/>
              </w:rPr>
              <w:t xml:space="preserve"> </w:t>
            </w:r>
            <w:r>
              <w:rPr>
                <w:sz w:val="20"/>
              </w:rPr>
              <w:t>to</w:t>
            </w:r>
            <w:r>
              <w:rPr>
                <w:spacing w:val="-8"/>
                <w:sz w:val="20"/>
              </w:rPr>
              <w:t xml:space="preserve"> </w:t>
            </w:r>
            <w:r>
              <w:rPr>
                <w:sz w:val="20"/>
              </w:rPr>
              <w:t>detect skills, certifications and experience entities.</w:t>
            </w:r>
          </w:p>
        </w:tc>
      </w:tr>
      <w:tr w14:paraId="6F60D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2200" w:type="dxa"/>
          </w:tcPr>
          <w:p w14:paraId="6F0262F0">
            <w:pPr>
              <w:pStyle w:val="13"/>
              <w:spacing w:before="189"/>
              <w:ind w:left="89"/>
              <w:rPr>
                <w:sz w:val="20"/>
              </w:rPr>
            </w:pPr>
            <w:r>
              <w:rPr>
                <w:sz w:val="20"/>
              </w:rPr>
              <w:t>Output</w:t>
            </w:r>
            <w:r>
              <w:rPr>
                <w:spacing w:val="-9"/>
                <w:sz w:val="20"/>
              </w:rPr>
              <w:t xml:space="preserve"> </w:t>
            </w:r>
            <w:r>
              <w:rPr>
                <w:sz w:val="20"/>
              </w:rPr>
              <w:t>Destination</w:t>
            </w:r>
            <w:r>
              <w:rPr>
                <w:spacing w:val="-7"/>
                <w:sz w:val="20"/>
              </w:rPr>
              <w:t xml:space="preserve"> </w:t>
            </w:r>
            <w:r>
              <w:rPr>
                <w:spacing w:val="-10"/>
                <w:sz w:val="20"/>
              </w:rPr>
              <w:t>1</w:t>
            </w:r>
          </w:p>
        </w:tc>
        <w:tc>
          <w:tcPr>
            <w:tcW w:w="2800" w:type="dxa"/>
          </w:tcPr>
          <w:p w14:paraId="1D623DD5">
            <w:pPr>
              <w:pStyle w:val="13"/>
              <w:spacing w:before="189"/>
              <w:ind w:left="90"/>
              <w:rPr>
                <w:sz w:val="20"/>
              </w:rPr>
            </w:pPr>
            <w:r>
              <w:rPr>
                <w:sz w:val="20"/>
              </w:rPr>
              <w:t>Database</w:t>
            </w:r>
            <w:r>
              <w:rPr>
                <w:spacing w:val="-10"/>
                <w:sz w:val="20"/>
              </w:rPr>
              <w:t xml:space="preserve"> </w:t>
            </w:r>
            <w:r>
              <w:rPr>
                <w:sz w:val="20"/>
              </w:rPr>
              <w:t>record</w:t>
            </w:r>
            <w:r>
              <w:rPr>
                <w:spacing w:val="-7"/>
                <w:sz w:val="20"/>
              </w:rPr>
              <w:t xml:space="preserve"> </w:t>
            </w:r>
            <w:r>
              <w:rPr>
                <w:spacing w:val="-2"/>
                <w:sz w:val="20"/>
              </w:rPr>
              <w:t>update</w:t>
            </w:r>
          </w:p>
        </w:tc>
        <w:tc>
          <w:tcPr>
            <w:tcW w:w="4500" w:type="dxa"/>
          </w:tcPr>
          <w:p w14:paraId="6B3B2EDA">
            <w:pPr>
              <w:pStyle w:val="13"/>
              <w:spacing w:before="69"/>
              <w:ind w:left="88"/>
              <w:rPr>
                <w:sz w:val="20"/>
              </w:rPr>
            </w:pPr>
            <w:r>
              <w:rPr>
                <w:sz w:val="20"/>
              </w:rPr>
              <w:t>Persists</w:t>
            </w:r>
            <w:r>
              <w:rPr>
                <w:spacing w:val="-8"/>
                <w:sz w:val="20"/>
              </w:rPr>
              <w:t xml:space="preserve"> </w:t>
            </w:r>
            <w:r>
              <w:rPr>
                <w:sz w:val="20"/>
              </w:rPr>
              <w:t>extracted</w:t>
            </w:r>
            <w:r>
              <w:rPr>
                <w:spacing w:val="-8"/>
                <w:sz w:val="20"/>
              </w:rPr>
              <w:t xml:space="preserve"> </w:t>
            </w:r>
            <w:r>
              <w:rPr>
                <w:sz w:val="20"/>
              </w:rPr>
              <w:t>skill</w:t>
            </w:r>
            <w:r>
              <w:rPr>
                <w:spacing w:val="-7"/>
                <w:sz w:val="20"/>
              </w:rPr>
              <w:t xml:space="preserve"> </w:t>
            </w:r>
            <w:r>
              <w:rPr>
                <w:sz w:val="20"/>
              </w:rPr>
              <w:t>entities</w:t>
            </w:r>
            <w:r>
              <w:rPr>
                <w:spacing w:val="-8"/>
                <w:sz w:val="20"/>
              </w:rPr>
              <w:t xml:space="preserve"> </w:t>
            </w:r>
            <w:r>
              <w:rPr>
                <w:sz w:val="20"/>
              </w:rPr>
              <w:t>and</w:t>
            </w:r>
            <w:r>
              <w:rPr>
                <w:spacing w:val="-10"/>
                <w:sz w:val="20"/>
              </w:rPr>
              <w:t xml:space="preserve"> </w:t>
            </w:r>
            <w:r>
              <w:rPr>
                <w:sz w:val="20"/>
              </w:rPr>
              <w:t>match-ready vectors into PostgreSQL.</w:t>
            </w:r>
          </w:p>
        </w:tc>
      </w:tr>
      <w:tr w14:paraId="6CE76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2200" w:type="dxa"/>
          </w:tcPr>
          <w:p w14:paraId="4FC06F95">
            <w:pPr>
              <w:pStyle w:val="13"/>
              <w:spacing w:before="67"/>
              <w:ind w:left="0"/>
              <w:rPr>
                <w:b/>
                <w:sz w:val="20"/>
              </w:rPr>
            </w:pPr>
          </w:p>
          <w:p w14:paraId="7AE3A276">
            <w:pPr>
              <w:pStyle w:val="13"/>
              <w:spacing w:before="1"/>
              <w:ind w:left="89"/>
              <w:rPr>
                <w:sz w:val="20"/>
              </w:rPr>
            </w:pPr>
            <w:r>
              <w:rPr>
                <w:sz w:val="20"/>
              </w:rPr>
              <w:t>Output</w:t>
            </w:r>
            <w:r>
              <w:rPr>
                <w:spacing w:val="-9"/>
                <w:sz w:val="20"/>
              </w:rPr>
              <w:t xml:space="preserve"> </w:t>
            </w:r>
            <w:r>
              <w:rPr>
                <w:sz w:val="20"/>
              </w:rPr>
              <w:t>Destination</w:t>
            </w:r>
            <w:r>
              <w:rPr>
                <w:spacing w:val="-7"/>
                <w:sz w:val="20"/>
              </w:rPr>
              <w:t xml:space="preserve"> </w:t>
            </w:r>
            <w:r>
              <w:rPr>
                <w:spacing w:val="-10"/>
                <w:sz w:val="20"/>
              </w:rPr>
              <w:t>2</w:t>
            </w:r>
          </w:p>
        </w:tc>
        <w:tc>
          <w:tcPr>
            <w:tcW w:w="2800" w:type="dxa"/>
          </w:tcPr>
          <w:p w14:paraId="37CD6096">
            <w:pPr>
              <w:pStyle w:val="13"/>
              <w:spacing w:before="67"/>
              <w:ind w:left="0"/>
              <w:rPr>
                <w:b/>
                <w:sz w:val="20"/>
              </w:rPr>
            </w:pPr>
          </w:p>
          <w:p w14:paraId="0D6CF700">
            <w:pPr>
              <w:pStyle w:val="13"/>
              <w:spacing w:before="1"/>
              <w:ind w:left="90"/>
              <w:rPr>
                <w:sz w:val="20"/>
              </w:rPr>
            </w:pPr>
            <w:r>
              <w:rPr>
                <w:spacing w:val="-2"/>
                <w:sz w:val="20"/>
              </w:rPr>
              <w:t>Notification</w:t>
            </w:r>
            <w:r>
              <w:rPr>
                <w:spacing w:val="11"/>
                <w:sz w:val="20"/>
              </w:rPr>
              <w:t xml:space="preserve"> </w:t>
            </w:r>
            <w:r>
              <w:rPr>
                <w:spacing w:val="-2"/>
                <w:sz w:val="20"/>
              </w:rPr>
              <w:t>service</w:t>
            </w:r>
          </w:p>
        </w:tc>
        <w:tc>
          <w:tcPr>
            <w:tcW w:w="4500" w:type="dxa"/>
          </w:tcPr>
          <w:p w14:paraId="6BD7DF81">
            <w:pPr>
              <w:pStyle w:val="13"/>
              <w:spacing w:before="69"/>
              <w:ind w:left="88"/>
              <w:rPr>
                <w:sz w:val="20"/>
              </w:rPr>
            </w:pPr>
            <w:r>
              <w:rPr>
                <w:sz w:val="20"/>
              </w:rPr>
              <w:t>Sends</w:t>
            </w:r>
            <w:r>
              <w:rPr>
                <w:spacing w:val="-5"/>
                <w:sz w:val="20"/>
              </w:rPr>
              <w:t xml:space="preserve"> </w:t>
            </w:r>
            <w:r>
              <w:rPr>
                <w:sz w:val="20"/>
              </w:rPr>
              <w:t>a</w:t>
            </w:r>
            <w:r>
              <w:rPr>
                <w:spacing w:val="-5"/>
                <w:sz w:val="20"/>
              </w:rPr>
              <w:t xml:space="preserve"> </w:t>
            </w:r>
            <w:r>
              <w:rPr>
                <w:sz w:val="20"/>
              </w:rPr>
              <w:t>completion</w:t>
            </w:r>
            <w:r>
              <w:rPr>
                <w:spacing w:val="-5"/>
                <w:sz w:val="20"/>
              </w:rPr>
              <w:t xml:space="preserve"> </w:t>
            </w:r>
            <w:r>
              <w:rPr>
                <w:sz w:val="20"/>
              </w:rPr>
              <w:t>notification</w:t>
            </w:r>
            <w:r>
              <w:rPr>
                <w:spacing w:val="-5"/>
                <w:sz w:val="20"/>
              </w:rPr>
              <w:t xml:space="preserve"> </w:t>
            </w:r>
            <w:r>
              <w:rPr>
                <w:sz w:val="20"/>
              </w:rPr>
              <w:t>to</w:t>
            </w:r>
            <w:r>
              <w:rPr>
                <w:spacing w:val="-5"/>
                <w:sz w:val="20"/>
              </w:rPr>
              <w:t xml:space="preserve"> </w:t>
            </w:r>
            <w:r>
              <w:rPr>
                <w:sz w:val="20"/>
              </w:rPr>
              <w:t>the</w:t>
            </w:r>
            <w:r>
              <w:rPr>
                <w:spacing w:val="-7"/>
                <w:sz w:val="20"/>
              </w:rPr>
              <w:t xml:space="preserve"> </w:t>
            </w:r>
            <w:r>
              <w:rPr>
                <w:sz w:val="20"/>
              </w:rPr>
              <w:t>candidate</w:t>
            </w:r>
            <w:r>
              <w:rPr>
                <w:spacing w:val="-7"/>
                <w:sz w:val="20"/>
              </w:rPr>
              <w:t xml:space="preserve"> </w:t>
            </w:r>
            <w:r>
              <w:rPr>
                <w:sz w:val="20"/>
              </w:rPr>
              <w:t xml:space="preserve">via SendGrid, triggered from the Celery worker on task </w:t>
            </w:r>
            <w:r>
              <w:rPr>
                <w:spacing w:val="-2"/>
                <w:sz w:val="20"/>
              </w:rPr>
              <w:t>success.</w:t>
            </w:r>
          </w:p>
        </w:tc>
      </w:tr>
    </w:tbl>
    <w:p w14:paraId="00103210">
      <w:pPr>
        <w:pStyle w:val="4"/>
        <w:spacing w:before="243"/>
        <w:ind w:left="141"/>
      </w:pPr>
      <w:r>
        <w:rPr>
          <w:color w:val="1F4E79"/>
        </w:rPr>
        <w:t>Failure</w:t>
      </w:r>
      <w:r>
        <w:rPr>
          <w:color w:val="1F4E79"/>
          <w:spacing w:val="-6"/>
        </w:rPr>
        <w:t xml:space="preserve"> </w:t>
      </w:r>
      <w:r>
        <w:rPr>
          <w:color w:val="1F4E79"/>
        </w:rPr>
        <w:t>and</w:t>
      </w:r>
      <w:r>
        <w:rPr>
          <w:color w:val="1F4E79"/>
          <w:spacing w:val="-4"/>
        </w:rPr>
        <w:t xml:space="preserve"> </w:t>
      </w:r>
      <w:r>
        <w:rPr>
          <w:color w:val="1F4E79"/>
        </w:rPr>
        <w:t>Retry</w:t>
      </w:r>
      <w:r>
        <w:rPr>
          <w:color w:val="1F4E79"/>
          <w:spacing w:val="-3"/>
        </w:rPr>
        <w:t xml:space="preserve"> </w:t>
      </w:r>
      <w:r>
        <w:rPr>
          <w:color w:val="1F4E79"/>
          <w:spacing w:val="-2"/>
        </w:rPr>
        <w:t>Policy</w:t>
      </w:r>
    </w:p>
    <w:p w14:paraId="42203984">
      <w:pPr>
        <w:spacing w:before="118"/>
        <w:ind w:left="141" w:right="828" w:firstLine="0"/>
        <w:jc w:val="left"/>
        <w:rPr>
          <w:rFonts w:ascii="Calibri"/>
          <w:sz w:val="20"/>
        </w:rPr>
      </w:pPr>
      <w:r>
        <w:rPr>
          <w:rFonts w:ascii="Calibri"/>
          <w:sz w:val="20"/>
        </w:rPr>
        <w:t>Transient</w:t>
      </w:r>
      <w:r>
        <w:rPr>
          <w:rFonts w:ascii="Calibri"/>
          <w:spacing w:val="-4"/>
          <w:sz w:val="20"/>
        </w:rPr>
        <w:t xml:space="preserve"> </w:t>
      </w:r>
      <w:r>
        <w:rPr>
          <w:rFonts w:ascii="Calibri"/>
          <w:sz w:val="20"/>
        </w:rPr>
        <w:t>failure:</w:t>
      </w:r>
      <w:r>
        <w:rPr>
          <w:rFonts w:ascii="Calibri"/>
          <w:spacing w:val="-2"/>
          <w:sz w:val="20"/>
        </w:rPr>
        <w:t xml:space="preserve"> </w:t>
      </w:r>
      <w:r>
        <w:rPr>
          <w:rFonts w:ascii="Calibri"/>
          <w:sz w:val="20"/>
        </w:rPr>
        <w:t>A</w:t>
      </w:r>
      <w:r>
        <w:rPr>
          <w:rFonts w:ascii="Calibri"/>
          <w:spacing w:val="-4"/>
          <w:sz w:val="20"/>
        </w:rPr>
        <w:t xml:space="preserve"> </w:t>
      </w:r>
      <w:r>
        <w:rPr>
          <w:rFonts w:ascii="Calibri"/>
          <w:sz w:val="20"/>
        </w:rPr>
        <w:t>temporary</w:t>
      </w:r>
      <w:r>
        <w:rPr>
          <w:rFonts w:ascii="Calibri"/>
          <w:spacing w:val="-3"/>
          <w:sz w:val="20"/>
        </w:rPr>
        <w:t xml:space="preserve"> </w:t>
      </w:r>
      <w:r>
        <w:rPr>
          <w:rFonts w:ascii="Calibri"/>
          <w:sz w:val="20"/>
        </w:rPr>
        <w:t>PostgreSQL</w:t>
      </w:r>
      <w:r>
        <w:rPr>
          <w:rFonts w:ascii="Calibri"/>
          <w:spacing w:val="-1"/>
          <w:sz w:val="20"/>
        </w:rPr>
        <w:t xml:space="preserve"> </w:t>
      </w:r>
      <w:r>
        <w:rPr>
          <w:rFonts w:ascii="Calibri"/>
          <w:sz w:val="20"/>
        </w:rPr>
        <w:t>connection</w:t>
      </w:r>
      <w:r>
        <w:rPr>
          <w:rFonts w:ascii="Calibri"/>
          <w:spacing w:val="-3"/>
          <w:sz w:val="20"/>
        </w:rPr>
        <w:t xml:space="preserve"> </w:t>
      </w:r>
      <w:r>
        <w:rPr>
          <w:rFonts w:ascii="Calibri"/>
          <w:sz w:val="20"/>
        </w:rPr>
        <w:t>timeout</w:t>
      </w:r>
      <w:r>
        <w:rPr>
          <w:rFonts w:ascii="Calibri"/>
          <w:spacing w:val="-4"/>
          <w:sz w:val="20"/>
        </w:rPr>
        <w:t xml:space="preserve"> </w:t>
      </w:r>
      <w:r>
        <w:rPr>
          <w:rFonts w:ascii="Calibri"/>
          <w:sz w:val="20"/>
        </w:rPr>
        <w:t>triggers</w:t>
      </w:r>
      <w:r>
        <w:rPr>
          <w:rFonts w:ascii="Calibri"/>
          <w:spacing w:val="-3"/>
          <w:sz w:val="20"/>
        </w:rPr>
        <w:t xml:space="preserve"> </w:t>
      </w:r>
      <w:r>
        <w:rPr>
          <w:rFonts w:ascii="Calibri"/>
          <w:sz w:val="20"/>
        </w:rPr>
        <w:t>Celery's</w:t>
      </w:r>
      <w:r>
        <w:rPr>
          <w:rFonts w:ascii="Calibri"/>
          <w:spacing w:val="-3"/>
          <w:sz w:val="20"/>
        </w:rPr>
        <w:t xml:space="preserve"> </w:t>
      </w:r>
      <w:r>
        <w:rPr>
          <w:rFonts w:ascii="Calibri"/>
          <w:sz w:val="20"/>
        </w:rPr>
        <w:t>exponential</w:t>
      </w:r>
      <w:r>
        <w:rPr>
          <w:rFonts w:ascii="Calibri"/>
          <w:spacing w:val="-4"/>
          <w:sz w:val="20"/>
        </w:rPr>
        <w:t xml:space="preserve"> </w:t>
      </w:r>
      <w:r>
        <w:rPr>
          <w:rFonts w:ascii="Calibri"/>
          <w:sz w:val="20"/>
        </w:rPr>
        <w:t>backoff</w:t>
      </w:r>
      <w:r>
        <w:rPr>
          <w:rFonts w:ascii="Calibri"/>
          <w:spacing w:val="-5"/>
          <w:sz w:val="20"/>
        </w:rPr>
        <w:t xml:space="preserve"> </w:t>
      </w:r>
      <w:r>
        <w:rPr>
          <w:rFonts w:ascii="Calibri"/>
          <w:sz w:val="20"/>
        </w:rPr>
        <w:t>retry</w:t>
      </w:r>
      <w:r>
        <w:rPr>
          <w:rFonts w:ascii="Calibri"/>
          <w:spacing w:val="-1"/>
          <w:sz w:val="20"/>
        </w:rPr>
        <w:t xml:space="preserve"> </w:t>
      </w:r>
      <w:r>
        <w:rPr>
          <w:rFonts w:ascii="Calibri"/>
          <w:sz w:val="20"/>
        </w:rPr>
        <w:t>policy</w:t>
      </w:r>
      <w:r>
        <w:rPr>
          <w:rFonts w:ascii="Calibri"/>
          <w:spacing w:val="-3"/>
          <w:sz w:val="20"/>
        </w:rPr>
        <w:t xml:space="preserve"> </w:t>
      </w:r>
      <w:r>
        <w:rPr>
          <w:rFonts w:ascii="Calibri"/>
          <w:sz w:val="20"/>
        </w:rPr>
        <w:t>(maximum</w:t>
      </w:r>
      <w:r>
        <w:rPr>
          <w:rFonts w:ascii="Calibri"/>
          <w:spacing w:val="-5"/>
          <w:sz w:val="20"/>
        </w:rPr>
        <w:t xml:space="preserve"> </w:t>
      </w:r>
      <w:r>
        <w:rPr>
          <w:rFonts w:ascii="Calibri"/>
          <w:sz w:val="20"/>
        </w:rPr>
        <w:t>3 attempts across 5 minutes) before the task is marked failed.</w:t>
      </w:r>
    </w:p>
    <w:p w14:paraId="6DBC5DFA">
      <w:pPr>
        <w:spacing w:before="99"/>
        <w:ind w:left="141" w:right="0" w:firstLine="0"/>
        <w:jc w:val="left"/>
        <w:rPr>
          <w:rFonts w:ascii="Calibri"/>
          <w:sz w:val="20"/>
        </w:rPr>
      </w:pPr>
      <w:r>
        <w:rPr>
          <w:rFonts w:ascii="Calibri"/>
          <w:sz w:val="20"/>
        </w:rPr>
        <w:t>Permanent</w:t>
      </w:r>
      <w:r>
        <w:rPr>
          <w:rFonts w:ascii="Calibri"/>
          <w:spacing w:val="-3"/>
          <w:sz w:val="20"/>
        </w:rPr>
        <w:t xml:space="preserve"> </w:t>
      </w:r>
      <w:r>
        <w:rPr>
          <w:rFonts w:ascii="Calibri"/>
          <w:sz w:val="20"/>
        </w:rPr>
        <w:t>failure:</w:t>
      </w:r>
      <w:r>
        <w:rPr>
          <w:rFonts w:ascii="Calibri"/>
          <w:spacing w:val="-1"/>
          <w:sz w:val="20"/>
        </w:rPr>
        <w:t xml:space="preserve"> </w:t>
      </w:r>
      <w:r>
        <w:rPr>
          <w:rFonts w:ascii="Calibri"/>
          <w:sz w:val="20"/>
        </w:rPr>
        <w:t>A</w:t>
      </w:r>
      <w:r>
        <w:rPr>
          <w:rFonts w:ascii="Calibri"/>
          <w:spacing w:val="-3"/>
          <w:sz w:val="20"/>
        </w:rPr>
        <w:t xml:space="preserve"> </w:t>
      </w:r>
      <w:r>
        <w:rPr>
          <w:rFonts w:ascii="Calibri"/>
          <w:sz w:val="20"/>
        </w:rPr>
        <w:t>corrupted,</w:t>
      </w:r>
      <w:r>
        <w:rPr>
          <w:rFonts w:ascii="Calibri"/>
          <w:spacing w:val="-5"/>
          <w:sz w:val="20"/>
        </w:rPr>
        <w:t xml:space="preserve"> </w:t>
      </w:r>
      <w:r>
        <w:rPr>
          <w:rFonts w:ascii="Calibri"/>
          <w:sz w:val="20"/>
        </w:rPr>
        <w:t>password-protected</w:t>
      </w:r>
      <w:r>
        <w:rPr>
          <w:rFonts w:ascii="Calibri"/>
          <w:spacing w:val="-2"/>
          <w:sz w:val="20"/>
        </w:rPr>
        <w:t xml:space="preserve"> </w:t>
      </w:r>
      <w:r>
        <w:rPr>
          <w:rFonts w:ascii="Calibri"/>
          <w:sz w:val="20"/>
        </w:rPr>
        <w:t>or</w:t>
      </w:r>
      <w:r>
        <w:rPr>
          <w:rFonts w:ascii="Calibri"/>
          <w:spacing w:val="-3"/>
          <w:sz w:val="20"/>
        </w:rPr>
        <w:t xml:space="preserve"> </w:t>
      </w:r>
      <w:r>
        <w:rPr>
          <w:rFonts w:ascii="Calibri"/>
          <w:sz w:val="20"/>
        </w:rPr>
        <w:t>unreadable</w:t>
      </w:r>
      <w:r>
        <w:rPr>
          <w:rFonts w:ascii="Calibri"/>
          <w:spacing w:val="-4"/>
          <w:sz w:val="20"/>
        </w:rPr>
        <w:t xml:space="preserve"> </w:t>
      </w:r>
      <w:r>
        <w:rPr>
          <w:rFonts w:ascii="Calibri"/>
          <w:sz w:val="20"/>
        </w:rPr>
        <w:t>PDF</w:t>
      </w:r>
      <w:r>
        <w:rPr>
          <w:rFonts w:ascii="Calibri"/>
          <w:spacing w:val="-1"/>
          <w:sz w:val="20"/>
        </w:rPr>
        <w:t xml:space="preserve"> </w:t>
      </w:r>
      <w:r>
        <w:rPr>
          <w:rFonts w:ascii="Calibri"/>
          <w:sz w:val="20"/>
        </w:rPr>
        <w:t>is</w:t>
      </w:r>
      <w:r>
        <w:rPr>
          <w:rFonts w:ascii="Calibri"/>
          <w:spacing w:val="-4"/>
          <w:sz w:val="20"/>
        </w:rPr>
        <w:t xml:space="preserve"> </w:t>
      </w:r>
      <w:r>
        <w:rPr>
          <w:rFonts w:ascii="Calibri"/>
          <w:sz w:val="20"/>
        </w:rPr>
        <w:t>routed</w:t>
      </w:r>
      <w:r>
        <w:rPr>
          <w:rFonts w:ascii="Calibri"/>
          <w:spacing w:val="-2"/>
          <w:sz w:val="20"/>
        </w:rPr>
        <w:t xml:space="preserve"> </w:t>
      </w:r>
      <w:r>
        <w:rPr>
          <w:rFonts w:ascii="Calibri"/>
          <w:sz w:val="20"/>
        </w:rPr>
        <w:t>to</w:t>
      </w:r>
      <w:r>
        <w:rPr>
          <w:rFonts w:ascii="Calibri"/>
          <w:spacing w:val="-2"/>
          <w:sz w:val="20"/>
        </w:rPr>
        <w:t xml:space="preserve"> </w:t>
      </w:r>
      <w:r>
        <w:rPr>
          <w:rFonts w:ascii="Calibri"/>
          <w:sz w:val="20"/>
        </w:rPr>
        <w:t>a</w:t>
      </w:r>
      <w:r>
        <w:rPr>
          <w:rFonts w:ascii="Calibri"/>
          <w:spacing w:val="-5"/>
          <w:sz w:val="20"/>
        </w:rPr>
        <w:t xml:space="preserve"> </w:t>
      </w:r>
      <w:r>
        <w:rPr>
          <w:rFonts w:ascii="Calibri"/>
          <w:sz w:val="20"/>
        </w:rPr>
        <w:t>Redis dead-letter</w:t>
      </w:r>
      <w:r>
        <w:rPr>
          <w:rFonts w:ascii="Calibri"/>
          <w:spacing w:val="-3"/>
          <w:sz w:val="20"/>
        </w:rPr>
        <w:t xml:space="preserve"> </w:t>
      </w:r>
      <w:r>
        <w:rPr>
          <w:rFonts w:ascii="Calibri"/>
          <w:sz w:val="20"/>
        </w:rPr>
        <w:t>list,</w:t>
      </w:r>
      <w:r>
        <w:rPr>
          <w:rFonts w:ascii="Calibri"/>
          <w:spacing w:val="-2"/>
          <w:sz w:val="20"/>
        </w:rPr>
        <w:t xml:space="preserve"> </w:t>
      </w:r>
      <w:r>
        <w:rPr>
          <w:rFonts w:ascii="Calibri"/>
          <w:sz w:val="20"/>
        </w:rPr>
        <w:t>logged with</w:t>
      </w:r>
      <w:r>
        <w:rPr>
          <w:rFonts w:ascii="Calibri"/>
          <w:spacing w:val="-2"/>
          <w:sz w:val="20"/>
        </w:rPr>
        <w:t xml:space="preserve"> </w:t>
      </w:r>
      <w:r>
        <w:rPr>
          <w:rFonts w:ascii="Calibri"/>
          <w:sz w:val="20"/>
        </w:rPr>
        <w:t>status FAILED_UNREADABLE_FILE, and the pipeline continues processing subsequent uploads without crashing.</w:t>
      </w:r>
    </w:p>
    <w:p w14:paraId="7056DDA7">
      <w:pPr>
        <w:pStyle w:val="7"/>
        <w:rPr>
          <w:rFonts w:ascii="Calibri"/>
          <w:sz w:val="20"/>
        </w:rPr>
      </w:pPr>
    </w:p>
    <w:p w14:paraId="58D9AD17">
      <w:pPr>
        <w:pStyle w:val="7"/>
        <w:rPr>
          <w:rFonts w:ascii="Calibri"/>
          <w:sz w:val="20"/>
        </w:rPr>
      </w:pPr>
    </w:p>
    <w:p w14:paraId="2F58BFD7">
      <w:pPr>
        <w:pStyle w:val="7"/>
        <w:spacing w:before="184"/>
        <w:rPr>
          <w:rFonts w:ascii="Calibri"/>
          <w:sz w:val="20"/>
        </w:rPr>
      </w:pPr>
    </w:p>
    <w:p w14:paraId="26A641AA">
      <w:pPr>
        <w:pStyle w:val="3"/>
      </w:pPr>
      <w:r>
        <w:rPr>
          <w:color w:val="2A6BAF"/>
          <w:spacing w:val="-2"/>
        </w:rPr>
        <w:t>Explain</w:t>
      </w:r>
    </w:p>
    <w:p w14:paraId="45AAAEA9">
      <w:pPr>
        <w:spacing w:before="43"/>
        <w:ind w:left="254" w:right="0" w:firstLine="0"/>
        <w:jc w:val="left"/>
        <w:rPr>
          <w:rFonts w:ascii="Arial"/>
          <w:b/>
          <w:sz w:val="19"/>
        </w:rPr>
      </w:pPr>
      <w:r>
        <w:rPr>
          <w:rFonts w:ascii="Arial"/>
          <w:b/>
          <w:color w:val="2C3747"/>
          <w:sz w:val="19"/>
        </w:rPr>
        <w:t>Why</w:t>
      </w:r>
      <w:r>
        <w:rPr>
          <w:rFonts w:ascii="Arial"/>
          <w:b/>
          <w:color w:val="2C3747"/>
          <w:spacing w:val="-7"/>
          <w:sz w:val="19"/>
        </w:rPr>
        <w:t xml:space="preserve"> </w:t>
      </w:r>
      <w:r>
        <w:rPr>
          <w:rFonts w:ascii="Arial"/>
          <w:b/>
          <w:color w:val="2C3747"/>
          <w:sz w:val="19"/>
        </w:rPr>
        <w:t>is</w:t>
      </w:r>
      <w:r>
        <w:rPr>
          <w:rFonts w:ascii="Arial"/>
          <w:b/>
          <w:color w:val="2C3747"/>
          <w:spacing w:val="-1"/>
          <w:sz w:val="19"/>
        </w:rPr>
        <w:t xml:space="preserve"> </w:t>
      </w:r>
      <w:r>
        <w:rPr>
          <w:rFonts w:ascii="Arial"/>
          <w:b/>
          <w:color w:val="2C3747"/>
          <w:sz w:val="19"/>
        </w:rPr>
        <w:t>serverless</w:t>
      </w:r>
      <w:r>
        <w:rPr>
          <w:rFonts w:ascii="Arial"/>
          <w:b/>
          <w:color w:val="2C3747"/>
          <w:spacing w:val="-5"/>
          <w:sz w:val="19"/>
        </w:rPr>
        <w:t xml:space="preserve"> </w:t>
      </w:r>
      <w:r>
        <w:rPr>
          <w:rFonts w:ascii="Arial"/>
          <w:b/>
          <w:color w:val="2C3747"/>
          <w:sz w:val="19"/>
        </w:rPr>
        <w:t>suitable</w:t>
      </w:r>
      <w:r>
        <w:rPr>
          <w:rFonts w:ascii="Arial"/>
          <w:b/>
          <w:color w:val="2C3747"/>
          <w:spacing w:val="-3"/>
          <w:sz w:val="19"/>
        </w:rPr>
        <w:t xml:space="preserve"> </w:t>
      </w:r>
      <w:r>
        <w:rPr>
          <w:rFonts w:ascii="Arial"/>
          <w:b/>
          <w:color w:val="2C3747"/>
          <w:sz w:val="19"/>
        </w:rPr>
        <w:t>for</w:t>
      </w:r>
      <w:r>
        <w:rPr>
          <w:rFonts w:ascii="Arial"/>
          <w:b/>
          <w:color w:val="2C3747"/>
          <w:spacing w:val="-1"/>
          <w:sz w:val="19"/>
        </w:rPr>
        <w:t xml:space="preserve"> </w:t>
      </w:r>
      <w:r>
        <w:rPr>
          <w:rFonts w:ascii="Arial"/>
          <w:b/>
          <w:color w:val="2C3747"/>
          <w:sz w:val="19"/>
        </w:rPr>
        <w:t>upload/event</w:t>
      </w:r>
      <w:r>
        <w:rPr>
          <w:rFonts w:ascii="Arial"/>
          <w:b/>
          <w:color w:val="2C3747"/>
          <w:spacing w:val="-3"/>
          <w:sz w:val="19"/>
        </w:rPr>
        <w:t xml:space="preserve"> </w:t>
      </w:r>
      <w:r>
        <w:rPr>
          <w:rFonts w:ascii="Arial"/>
          <w:b/>
          <w:color w:val="2C3747"/>
          <w:sz w:val="19"/>
        </w:rPr>
        <w:t>processing?</w:t>
      </w:r>
      <w:r>
        <w:rPr>
          <w:rFonts w:ascii="Arial"/>
          <w:b/>
          <w:color w:val="2C3747"/>
          <w:spacing w:val="-2"/>
          <w:sz w:val="19"/>
        </w:rPr>
        <w:t xml:space="preserve"> </w:t>
      </w:r>
      <w:r>
        <w:rPr>
          <w:rFonts w:ascii="Arial"/>
          <w:b/>
          <w:color w:val="2C3747"/>
          <w:sz w:val="19"/>
        </w:rPr>
        <w:t>Mention</w:t>
      </w:r>
      <w:r>
        <w:rPr>
          <w:rFonts w:ascii="Arial"/>
          <w:b/>
          <w:color w:val="2C3747"/>
          <w:spacing w:val="-5"/>
          <w:sz w:val="19"/>
        </w:rPr>
        <w:t xml:space="preserve"> </w:t>
      </w:r>
      <w:r>
        <w:rPr>
          <w:rFonts w:ascii="Arial"/>
          <w:b/>
          <w:color w:val="2C3747"/>
          <w:sz w:val="19"/>
        </w:rPr>
        <w:t>one</w:t>
      </w:r>
      <w:r>
        <w:rPr>
          <w:rFonts w:ascii="Arial"/>
          <w:b/>
          <w:color w:val="2C3747"/>
          <w:spacing w:val="-1"/>
          <w:sz w:val="19"/>
        </w:rPr>
        <w:t xml:space="preserve"> </w:t>
      </w:r>
      <w:r>
        <w:rPr>
          <w:rFonts w:ascii="Arial"/>
          <w:b/>
          <w:color w:val="2C3747"/>
          <w:sz w:val="19"/>
        </w:rPr>
        <w:t>limitation</w:t>
      </w:r>
      <w:r>
        <w:rPr>
          <w:rFonts w:ascii="Arial"/>
          <w:b/>
          <w:color w:val="2C3747"/>
          <w:spacing w:val="-2"/>
          <w:sz w:val="19"/>
        </w:rPr>
        <w:t xml:space="preserve"> also.</w:t>
      </w:r>
    </w:p>
    <w:p w14:paraId="7BDE8BB0">
      <w:pPr>
        <w:spacing w:after="0"/>
        <w:jc w:val="left"/>
        <w:rPr>
          <w:rFonts w:ascii="Arial"/>
          <w:b/>
          <w:sz w:val="19"/>
        </w:rPr>
        <w:sectPr>
          <w:headerReference r:id="rId17" w:type="default"/>
          <w:footerReference r:id="rId18" w:type="default"/>
          <w:pgSz w:w="11900" w:h="16820"/>
          <w:pgMar w:top="720" w:right="0" w:bottom="880" w:left="566" w:header="0" w:footer="687" w:gutter="0"/>
          <w:cols w:space="720" w:num="1"/>
        </w:sectPr>
      </w:pPr>
    </w:p>
    <w:p w14:paraId="27A051E6">
      <w:pPr>
        <w:spacing w:line="240" w:lineRule="auto"/>
        <w:ind w:left="3886" w:right="0" w:firstLine="0"/>
        <w:rPr>
          <w:rFonts w:ascii="Arial"/>
          <w:sz w:val="20"/>
        </w:rPr>
      </w:pPr>
      <w:r>
        <w:rPr>
          <w:rFonts w:ascii="Arial"/>
          <w:sz w:val="20"/>
        </w:rPr>
        <w:drawing>
          <wp:inline distT="0" distB="0" distL="0" distR="0">
            <wp:extent cx="1856105" cy="23812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1856198" cy="238696"/>
                    </a:xfrm>
                    <a:prstGeom prst="rect">
                      <a:avLst/>
                    </a:prstGeom>
                  </pic:spPr>
                </pic:pic>
              </a:graphicData>
            </a:graphic>
          </wp:inline>
        </w:drawing>
      </w:r>
    </w:p>
    <w:p w14:paraId="233EEA86">
      <w:pPr>
        <w:spacing w:before="3"/>
        <w:ind w:left="254" w:right="0" w:firstLine="0"/>
        <w:jc w:val="both"/>
        <w:rPr>
          <w:rFonts w:ascii="Calibri"/>
          <w:b/>
          <w:sz w:val="23"/>
        </w:rPr>
      </w:pPr>
      <w:r>
        <w:rPr>
          <w:rFonts w:ascii="Calibri"/>
          <w:b/>
          <w:color w:val="133B57"/>
          <w:sz w:val="23"/>
        </w:rPr>
        <w:t>Student</w:t>
      </w:r>
      <w:r>
        <w:rPr>
          <w:rFonts w:ascii="Calibri"/>
          <w:b/>
          <w:color w:val="133B57"/>
          <w:spacing w:val="-6"/>
          <w:sz w:val="23"/>
        </w:rPr>
        <w:t xml:space="preserve"> </w:t>
      </w:r>
      <w:r>
        <w:rPr>
          <w:rFonts w:ascii="Calibri"/>
          <w:b/>
          <w:color w:val="133B57"/>
          <w:sz w:val="23"/>
        </w:rPr>
        <w:t>Explanation</w:t>
      </w:r>
      <w:r>
        <w:rPr>
          <w:rFonts w:ascii="Calibri"/>
          <w:b/>
          <w:color w:val="133B57"/>
          <w:spacing w:val="-4"/>
          <w:sz w:val="23"/>
        </w:rPr>
        <w:t xml:space="preserve"> Space</w:t>
      </w:r>
    </w:p>
    <w:p w14:paraId="5A51A7B9">
      <w:pPr>
        <w:pStyle w:val="3"/>
        <w:jc w:val="both"/>
        <w:rPr>
          <w:rFonts w:ascii="Calibri" w:hAnsi="Calibri"/>
          <w:b w:val="0"/>
          <w:bCs w:val="0"/>
          <w:sz w:val="20"/>
        </w:rPr>
      </w:pPr>
      <w:r>
        <w:rPr>
          <w:rFonts w:ascii="Calibri" w:hAnsi="Calibri"/>
          <w:b w:val="0"/>
          <w:bCs w:val="0"/>
          <w:sz w:val="20"/>
        </w:rPr>
        <w:t>Event-driven processing is suitable for SkillHire because resume screening starts only when a candidate uploads a resume. The upload event can trigger background processing for text extraction, skill identification and job-fit analysis. This avoids continuously running expensive processing when there are no resume submissions. One limitation is cold-start latency in pure serverless platforms, especially when large AI/NLP models need to be loaded.</w:t>
      </w:r>
    </w:p>
    <w:p w14:paraId="4A87668D">
      <w:pPr>
        <w:pStyle w:val="3"/>
        <w:jc w:val="both"/>
      </w:pPr>
      <w:r>
        <w:rPr>
          <w:color w:val="2A6BAF"/>
        </w:rPr>
        <w:t>Extend</w:t>
      </w:r>
      <w:r>
        <w:rPr>
          <w:color w:val="2A6BAF"/>
          <w:spacing w:val="-3"/>
        </w:rPr>
        <w:t xml:space="preserve"> </w:t>
      </w:r>
      <w:r>
        <w:rPr>
          <w:color w:val="2A6BAF"/>
        </w:rPr>
        <w:t>to</w:t>
      </w:r>
      <w:r>
        <w:rPr>
          <w:color w:val="2A6BAF"/>
          <w:spacing w:val="-5"/>
        </w:rPr>
        <w:t xml:space="preserve"> </w:t>
      </w:r>
      <w:r>
        <w:rPr>
          <w:color w:val="2A6BAF"/>
          <w:spacing w:val="-2"/>
        </w:rPr>
        <w:t>Capstone</w:t>
      </w:r>
    </w:p>
    <w:p w14:paraId="57A5DB5C">
      <w:pPr>
        <w:pStyle w:val="7"/>
        <w:spacing w:before="42" w:after="2" w:line="276" w:lineRule="auto"/>
        <w:ind w:left="254" w:right="812"/>
      </w:pPr>
      <w:r>
        <w:rPr>
          <w:color w:val="2C3747"/>
        </w:rPr>
        <w:t>Apply</w:t>
      </w:r>
      <w:r>
        <w:rPr>
          <w:color w:val="2C3747"/>
          <w:spacing w:val="-6"/>
        </w:rPr>
        <w:t xml:space="preserve"> </w:t>
      </w:r>
      <w:r>
        <w:rPr>
          <w:color w:val="2C3747"/>
        </w:rPr>
        <w:t>the</w:t>
      </w:r>
      <w:r>
        <w:rPr>
          <w:color w:val="2C3747"/>
          <w:spacing w:val="-5"/>
        </w:rPr>
        <w:t xml:space="preserve"> </w:t>
      </w:r>
      <w:r>
        <w:rPr>
          <w:color w:val="2C3747"/>
        </w:rPr>
        <w:t>serverless</w:t>
      </w:r>
      <w:r>
        <w:rPr>
          <w:color w:val="2C3747"/>
          <w:spacing w:val="-6"/>
        </w:rPr>
        <w:t xml:space="preserve"> </w:t>
      </w:r>
      <w:r>
        <w:rPr>
          <w:color w:val="2C3747"/>
        </w:rPr>
        <w:t>idea</w:t>
      </w:r>
      <w:r>
        <w:rPr>
          <w:color w:val="2C3747"/>
          <w:spacing w:val="-5"/>
        </w:rPr>
        <w:t xml:space="preserve"> </w:t>
      </w:r>
      <w:r>
        <w:rPr>
          <w:color w:val="2C3747"/>
        </w:rPr>
        <w:t>to</w:t>
      </w:r>
      <w:r>
        <w:rPr>
          <w:color w:val="2C3747"/>
          <w:spacing w:val="-7"/>
        </w:rPr>
        <w:t xml:space="preserve"> </w:t>
      </w:r>
      <w:r>
        <w:rPr>
          <w:color w:val="2C3747"/>
        </w:rPr>
        <w:t>one</w:t>
      </w:r>
      <w:r>
        <w:rPr>
          <w:color w:val="2C3747"/>
          <w:spacing w:val="-5"/>
        </w:rPr>
        <w:t xml:space="preserve"> </w:t>
      </w:r>
      <w:r>
        <w:rPr>
          <w:color w:val="2C3747"/>
        </w:rPr>
        <w:t>real</w:t>
      </w:r>
      <w:r>
        <w:rPr>
          <w:color w:val="2C3747"/>
          <w:spacing w:val="-4"/>
        </w:rPr>
        <w:t xml:space="preserve"> </w:t>
      </w:r>
      <w:r>
        <w:rPr>
          <w:color w:val="2C3747"/>
        </w:rPr>
        <w:t>capstone</w:t>
      </w:r>
      <w:r>
        <w:rPr>
          <w:color w:val="2C3747"/>
          <w:spacing w:val="-7"/>
        </w:rPr>
        <w:t xml:space="preserve"> </w:t>
      </w:r>
      <w:r>
        <w:rPr>
          <w:color w:val="2C3747"/>
        </w:rPr>
        <w:t>workflow,</w:t>
      </w:r>
      <w:r>
        <w:rPr>
          <w:color w:val="2C3747"/>
          <w:spacing w:val="-5"/>
        </w:rPr>
        <w:t xml:space="preserve"> </w:t>
      </w:r>
      <w:r>
        <w:rPr>
          <w:color w:val="2C3747"/>
        </w:rPr>
        <w:t>such</w:t>
      </w:r>
      <w:r>
        <w:rPr>
          <w:color w:val="2C3747"/>
          <w:spacing w:val="-5"/>
        </w:rPr>
        <w:t xml:space="preserve"> </w:t>
      </w:r>
      <w:r>
        <w:rPr>
          <w:color w:val="2C3747"/>
        </w:rPr>
        <w:t>as</w:t>
      </w:r>
      <w:r>
        <w:rPr>
          <w:color w:val="2C3747"/>
          <w:spacing w:val="-6"/>
        </w:rPr>
        <w:t xml:space="preserve"> </w:t>
      </w:r>
      <w:r>
        <w:rPr>
          <w:color w:val="2C3747"/>
        </w:rPr>
        <w:t>image</w:t>
      </w:r>
      <w:r>
        <w:rPr>
          <w:color w:val="2C3747"/>
          <w:spacing w:val="-5"/>
        </w:rPr>
        <w:t xml:space="preserve"> </w:t>
      </w:r>
      <w:r>
        <w:rPr>
          <w:color w:val="2C3747"/>
        </w:rPr>
        <w:t>processing,</w:t>
      </w:r>
      <w:r>
        <w:rPr>
          <w:color w:val="2C3747"/>
          <w:spacing w:val="-5"/>
        </w:rPr>
        <w:t xml:space="preserve"> </w:t>
      </w:r>
      <w:r>
        <w:rPr>
          <w:color w:val="2C3747"/>
        </w:rPr>
        <w:t>booking</w:t>
      </w:r>
      <w:r>
        <w:rPr>
          <w:color w:val="2C3747"/>
          <w:spacing w:val="-7"/>
        </w:rPr>
        <w:t xml:space="preserve"> </w:t>
      </w:r>
      <w:r>
        <w:rPr>
          <w:color w:val="2C3747"/>
        </w:rPr>
        <w:t>confirmation,</w:t>
      </w:r>
      <w:r>
        <w:rPr>
          <w:color w:val="2C3747"/>
          <w:spacing w:val="-5"/>
        </w:rPr>
        <w:t xml:space="preserve"> </w:t>
      </w:r>
      <w:r>
        <w:rPr>
          <w:color w:val="2C3747"/>
        </w:rPr>
        <w:t>attendance validation, alert generation or report update.</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0C5C9CC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9" w:hRule="atLeast"/>
        </w:trPr>
        <w:tc>
          <w:tcPr>
            <w:tcW w:w="5132" w:type="dxa"/>
          </w:tcPr>
          <w:p w14:paraId="55AA561F">
            <w:pPr>
              <w:pStyle w:val="13"/>
              <w:spacing w:line="218" w:lineRule="exact"/>
              <w:rPr>
                <w:rFonts w:ascii="Arial MT"/>
                <w:sz w:val="19"/>
              </w:rPr>
            </w:pPr>
            <w:r>
              <w:rPr>
                <w:rFonts w:ascii="Arial MT"/>
                <w:color w:val="2C3747"/>
                <w:sz w:val="19"/>
              </w:rPr>
              <w:t>Capstone</w:t>
            </w:r>
            <w:r>
              <w:rPr>
                <w:rFonts w:ascii="Arial MT"/>
                <w:color w:val="2C3747"/>
                <w:spacing w:val="-5"/>
                <w:sz w:val="19"/>
              </w:rPr>
              <w:t xml:space="preserve"> </w:t>
            </w:r>
            <w:r>
              <w:rPr>
                <w:rFonts w:ascii="Arial MT"/>
                <w:color w:val="2C3747"/>
                <w:spacing w:val="-2"/>
                <w:sz w:val="19"/>
              </w:rPr>
              <w:t>Title</w:t>
            </w:r>
          </w:p>
        </w:tc>
        <w:tc>
          <w:tcPr>
            <w:tcW w:w="5132" w:type="dxa"/>
          </w:tcPr>
          <w:p w14:paraId="4C771D70">
            <w:pPr>
              <w:pStyle w:val="13"/>
              <w:spacing w:line="225" w:lineRule="exact"/>
              <w:ind w:left="122"/>
              <w:rPr>
                <w:sz w:val="20"/>
              </w:rPr>
            </w:pPr>
            <w:r>
              <w:rPr>
                <w:rFonts w:hint="default"/>
                <w:sz w:val="20"/>
              </w:rPr>
              <w:t>SkillHire: AI Resume Screening and Job-Fit Android App</w:t>
            </w:r>
          </w:p>
        </w:tc>
      </w:tr>
      <w:tr w14:paraId="50113F1F">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20" w:hRule="atLeast"/>
        </w:trPr>
        <w:tc>
          <w:tcPr>
            <w:tcW w:w="5132" w:type="dxa"/>
          </w:tcPr>
          <w:p w14:paraId="58294DC2">
            <w:pPr>
              <w:pStyle w:val="13"/>
              <w:spacing w:line="218" w:lineRule="exact"/>
              <w:rPr>
                <w:rFonts w:ascii="Arial MT"/>
                <w:sz w:val="19"/>
              </w:rPr>
            </w:pPr>
            <w:r>
              <w:rPr>
                <w:rFonts w:ascii="Arial MT"/>
                <w:color w:val="2C3747"/>
                <w:sz w:val="19"/>
              </w:rPr>
              <w:t>CO2</w:t>
            </w:r>
            <w:r>
              <w:rPr>
                <w:rFonts w:ascii="Arial MT"/>
                <w:color w:val="2C3747"/>
                <w:spacing w:val="-5"/>
                <w:sz w:val="19"/>
              </w:rPr>
              <w:t xml:space="preserve"> </w:t>
            </w:r>
            <w:r>
              <w:rPr>
                <w:rFonts w:ascii="Arial MT"/>
                <w:color w:val="2C3747"/>
                <w:sz w:val="19"/>
              </w:rPr>
              <w:t>AT3</w:t>
            </w:r>
            <w:r>
              <w:rPr>
                <w:rFonts w:ascii="Arial MT"/>
                <w:color w:val="2C3747"/>
                <w:spacing w:val="-5"/>
                <w:sz w:val="19"/>
              </w:rPr>
              <w:t xml:space="preserve"> </w:t>
            </w:r>
            <w:r>
              <w:rPr>
                <w:rFonts w:ascii="Arial MT"/>
                <w:color w:val="2C3747"/>
                <w:sz w:val="19"/>
              </w:rPr>
              <w:t>Infrastructure</w:t>
            </w:r>
            <w:r>
              <w:rPr>
                <w:rFonts w:ascii="Arial MT"/>
                <w:color w:val="2C3747"/>
                <w:spacing w:val="-2"/>
                <w:sz w:val="19"/>
              </w:rPr>
              <w:t xml:space="preserve"> </w:t>
            </w:r>
            <w:r>
              <w:rPr>
                <w:rFonts w:ascii="Arial MT"/>
                <w:color w:val="2C3747"/>
                <w:sz w:val="19"/>
              </w:rPr>
              <w:t>Decision</w:t>
            </w:r>
            <w:r>
              <w:rPr>
                <w:rFonts w:ascii="Arial MT"/>
                <w:color w:val="2C3747"/>
                <w:spacing w:val="-5"/>
                <w:sz w:val="19"/>
              </w:rPr>
              <w:t xml:space="preserve"> </w:t>
            </w:r>
            <w:r>
              <w:rPr>
                <w:rFonts w:ascii="Arial MT"/>
                <w:color w:val="2C3747"/>
                <w:sz w:val="19"/>
              </w:rPr>
              <w:t>Carried</w:t>
            </w:r>
            <w:r>
              <w:rPr>
                <w:rFonts w:ascii="Arial MT"/>
                <w:color w:val="2C3747"/>
                <w:spacing w:val="-4"/>
                <w:sz w:val="19"/>
              </w:rPr>
              <w:t xml:space="preserve"> </w:t>
            </w:r>
            <w:r>
              <w:rPr>
                <w:rFonts w:ascii="Arial MT"/>
                <w:color w:val="2C3747"/>
                <w:spacing w:val="-2"/>
                <w:sz w:val="19"/>
              </w:rPr>
              <w:t>Forward</w:t>
            </w:r>
          </w:p>
        </w:tc>
        <w:tc>
          <w:tcPr>
            <w:tcW w:w="5132" w:type="dxa"/>
          </w:tcPr>
          <w:p w14:paraId="623D444B">
            <w:pPr>
              <w:pStyle w:val="13"/>
              <w:ind w:left="122"/>
              <w:rPr>
                <w:sz w:val="20"/>
              </w:rPr>
            </w:pPr>
            <w:r>
              <w:rPr>
                <w:sz w:val="20"/>
              </w:rPr>
              <w:t>Single</w:t>
            </w:r>
            <w:r>
              <w:rPr>
                <w:spacing w:val="-7"/>
                <w:sz w:val="20"/>
              </w:rPr>
              <w:t xml:space="preserve"> </w:t>
            </w:r>
            <w:r>
              <w:rPr>
                <w:sz w:val="20"/>
              </w:rPr>
              <w:t>Azure</w:t>
            </w:r>
            <w:r>
              <w:rPr>
                <w:spacing w:val="-7"/>
                <w:sz w:val="20"/>
              </w:rPr>
              <w:t xml:space="preserve"> </w:t>
            </w:r>
            <w:r>
              <w:rPr>
                <w:sz w:val="20"/>
              </w:rPr>
              <w:t>Standard_B2s</w:t>
            </w:r>
            <w:r>
              <w:rPr>
                <w:spacing w:val="-5"/>
                <w:sz w:val="20"/>
              </w:rPr>
              <w:t xml:space="preserve"> </w:t>
            </w:r>
            <w:r>
              <w:rPr>
                <w:sz w:val="20"/>
              </w:rPr>
              <w:t>VM</w:t>
            </w:r>
            <w:r>
              <w:rPr>
                <w:spacing w:val="-3"/>
                <w:sz w:val="20"/>
              </w:rPr>
              <w:t xml:space="preserve"> </w:t>
            </w:r>
            <w:r>
              <w:rPr>
                <w:sz w:val="20"/>
              </w:rPr>
              <w:t>(2</w:t>
            </w:r>
            <w:r>
              <w:rPr>
                <w:spacing w:val="-6"/>
                <w:sz w:val="20"/>
              </w:rPr>
              <w:t xml:space="preserve"> </w:t>
            </w:r>
            <w:r>
              <w:rPr>
                <w:sz w:val="20"/>
              </w:rPr>
              <w:t>vCPU,</w:t>
            </w:r>
            <w:r>
              <w:rPr>
                <w:spacing w:val="-5"/>
                <w:sz w:val="20"/>
              </w:rPr>
              <w:t xml:space="preserve"> </w:t>
            </w:r>
            <w:r>
              <w:rPr>
                <w:sz w:val="20"/>
              </w:rPr>
              <w:t>4GB</w:t>
            </w:r>
            <w:r>
              <w:rPr>
                <w:spacing w:val="-4"/>
                <w:sz w:val="20"/>
              </w:rPr>
              <w:t xml:space="preserve"> </w:t>
            </w:r>
            <w:r>
              <w:rPr>
                <w:sz w:val="20"/>
              </w:rPr>
              <w:t>RAM,</w:t>
            </w:r>
            <w:r>
              <w:rPr>
                <w:spacing w:val="-3"/>
                <w:sz w:val="20"/>
              </w:rPr>
              <w:t xml:space="preserve"> </w:t>
            </w:r>
            <w:r>
              <w:rPr>
                <w:sz w:val="20"/>
              </w:rPr>
              <w:t>30GB</w:t>
            </w:r>
            <w:r>
              <w:rPr>
                <w:spacing w:val="-4"/>
                <w:sz w:val="20"/>
              </w:rPr>
              <w:t xml:space="preserve"> </w:t>
            </w:r>
            <w:r>
              <w:rPr>
                <w:sz w:val="20"/>
              </w:rPr>
              <w:t>SSD, Ubuntu Server 22.04 LTS) hosting containerized NGINX reverse proxy, Flask NLP REST API, Celery worker and Redis broker,</w:t>
            </w:r>
            <w:r>
              <w:rPr>
                <w:spacing w:val="-8"/>
                <w:sz w:val="20"/>
              </w:rPr>
              <w:t xml:space="preserve"> </w:t>
            </w:r>
            <w:r>
              <w:rPr>
                <w:sz w:val="20"/>
              </w:rPr>
              <w:t>with</w:t>
            </w:r>
            <w:r>
              <w:rPr>
                <w:spacing w:val="-4"/>
                <w:sz w:val="20"/>
              </w:rPr>
              <w:t xml:space="preserve"> </w:t>
            </w:r>
            <w:r>
              <w:rPr>
                <w:sz w:val="20"/>
              </w:rPr>
              <w:t>PostgreSQL</w:t>
            </w:r>
            <w:r>
              <w:rPr>
                <w:spacing w:val="-3"/>
                <w:sz w:val="20"/>
              </w:rPr>
              <w:t xml:space="preserve"> </w:t>
            </w:r>
            <w:r>
              <w:rPr>
                <w:sz w:val="20"/>
              </w:rPr>
              <w:t>15</w:t>
            </w:r>
            <w:r>
              <w:rPr>
                <w:spacing w:val="-5"/>
                <w:sz w:val="20"/>
              </w:rPr>
              <w:t xml:space="preserve"> </w:t>
            </w:r>
            <w:r>
              <w:rPr>
                <w:sz w:val="20"/>
              </w:rPr>
              <w:t>for</w:t>
            </w:r>
            <w:r>
              <w:rPr>
                <w:spacing w:val="-3"/>
                <w:sz w:val="20"/>
              </w:rPr>
              <w:t xml:space="preserve"> </w:t>
            </w:r>
            <w:r>
              <w:rPr>
                <w:sz w:val="20"/>
              </w:rPr>
              <w:t>structured</w:t>
            </w:r>
            <w:r>
              <w:rPr>
                <w:spacing w:val="-5"/>
                <w:sz w:val="20"/>
              </w:rPr>
              <w:t xml:space="preserve"> </w:t>
            </w:r>
            <w:r>
              <w:rPr>
                <w:sz w:val="20"/>
              </w:rPr>
              <w:t>data</w:t>
            </w:r>
            <w:r>
              <w:rPr>
                <w:spacing w:val="-7"/>
                <w:sz w:val="20"/>
              </w:rPr>
              <w:t xml:space="preserve"> </w:t>
            </w:r>
            <w:r>
              <w:rPr>
                <w:sz w:val="20"/>
              </w:rPr>
              <w:t>and</w:t>
            </w:r>
            <w:r>
              <w:rPr>
                <w:spacing w:val="-4"/>
                <w:sz w:val="20"/>
              </w:rPr>
              <w:t xml:space="preserve"> </w:t>
            </w:r>
            <w:r>
              <w:rPr>
                <w:sz w:val="20"/>
              </w:rPr>
              <w:t>Azure</w:t>
            </w:r>
            <w:r>
              <w:rPr>
                <w:spacing w:val="-7"/>
                <w:sz w:val="20"/>
              </w:rPr>
              <w:t xml:space="preserve"> </w:t>
            </w:r>
            <w:r>
              <w:rPr>
                <w:spacing w:val="-5"/>
                <w:sz w:val="20"/>
              </w:rPr>
              <w:t>AD</w:t>
            </w:r>
          </w:p>
          <w:p w14:paraId="17316E75">
            <w:pPr>
              <w:pStyle w:val="13"/>
              <w:spacing w:line="224" w:lineRule="exact"/>
              <w:ind w:left="122"/>
              <w:rPr>
                <w:sz w:val="20"/>
              </w:rPr>
            </w:pPr>
            <w:r>
              <w:rPr>
                <w:sz w:val="20"/>
              </w:rPr>
              <w:t>B2C</w:t>
            </w:r>
            <w:r>
              <w:rPr>
                <w:spacing w:val="-6"/>
                <w:sz w:val="20"/>
              </w:rPr>
              <w:t xml:space="preserve"> </w:t>
            </w:r>
            <w:r>
              <w:rPr>
                <w:sz w:val="20"/>
              </w:rPr>
              <w:t>/</w:t>
            </w:r>
            <w:r>
              <w:rPr>
                <w:spacing w:val="-5"/>
                <w:sz w:val="20"/>
              </w:rPr>
              <w:t xml:space="preserve"> </w:t>
            </w:r>
            <w:r>
              <w:rPr>
                <w:sz w:val="20"/>
              </w:rPr>
              <w:t>JWT</w:t>
            </w:r>
            <w:r>
              <w:rPr>
                <w:spacing w:val="-4"/>
                <w:sz w:val="20"/>
              </w:rPr>
              <w:t xml:space="preserve"> </w:t>
            </w:r>
            <w:r>
              <w:rPr>
                <w:sz w:val="20"/>
              </w:rPr>
              <w:t>RS256</w:t>
            </w:r>
            <w:r>
              <w:rPr>
                <w:spacing w:val="-5"/>
                <w:sz w:val="20"/>
              </w:rPr>
              <w:t xml:space="preserve"> </w:t>
            </w:r>
            <w:r>
              <w:rPr>
                <w:sz w:val="20"/>
              </w:rPr>
              <w:t>for</w:t>
            </w:r>
            <w:r>
              <w:rPr>
                <w:spacing w:val="-2"/>
                <w:sz w:val="20"/>
              </w:rPr>
              <w:t xml:space="preserve"> </w:t>
            </w:r>
            <w:r>
              <w:rPr>
                <w:sz w:val="20"/>
              </w:rPr>
              <w:t>authentication,</w:t>
            </w:r>
            <w:r>
              <w:rPr>
                <w:spacing w:val="-7"/>
                <w:sz w:val="20"/>
              </w:rPr>
              <w:t xml:space="preserve"> </w:t>
            </w:r>
            <w:r>
              <w:rPr>
                <w:sz w:val="20"/>
              </w:rPr>
              <w:t>as</w:t>
            </w:r>
            <w:r>
              <w:rPr>
                <w:spacing w:val="-5"/>
                <w:sz w:val="20"/>
              </w:rPr>
              <w:t xml:space="preserve"> </w:t>
            </w:r>
            <w:r>
              <w:rPr>
                <w:sz w:val="20"/>
              </w:rPr>
              <w:t>defended</w:t>
            </w:r>
            <w:r>
              <w:rPr>
                <w:spacing w:val="-4"/>
                <w:sz w:val="20"/>
              </w:rPr>
              <w:t xml:space="preserve"> </w:t>
            </w:r>
            <w:r>
              <w:rPr>
                <w:sz w:val="20"/>
              </w:rPr>
              <w:t>in</w:t>
            </w:r>
            <w:r>
              <w:rPr>
                <w:spacing w:val="-4"/>
                <w:sz w:val="20"/>
              </w:rPr>
              <w:t xml:space="preserve"> </w:t>
            </w:r>
            <w:r>
              <w:rPr>
                <w:sz w:val="20"/>
              </w:rPr>
              <w:t>CO2</w:t>
            </w:r>
            <w:r>
              <w:rPr>
                <w:spacing w:val="-5"/>
                <w:sz w:val="20"/>
              </w:rPr>
              <w:t xml:space="preserve"> </w:t>
            </w:r>
            <w:r>
              <w:rPr>
                <w:spacing w:val="-4"/>
                <w:sz w:val="20"/>
              </w:rPr>
              <w:t>AT3.</w:t>
            </w:r>
          </w:p>
        </w:tc>
      </w:tr>
      <w:tr w14:paraId="5BD3B15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76" w:hRule="atLeast"/>
        </w:trPr>
        <w:tc>
          <w:tcPr>
            <w:tcW w:w="5132" w:type="dxa"/>
          </w:tcPr>
          <w:p w14:paraId="0ECE2CBB">
            <w:pPr>
              <w:pStyle w:val="13"/>
              <w:rPr>
                <w:rFonts w:ascii="Arial MT"/>
                <w:sz w:val="19"/>
              </w:rPr>
            </w:pPr>
            <w:r>
              <w:rPr>
                <w:rFonts w:ascii="Arial MT"/>
                <w:color w:val="2C3747"/>
                <w:sz w:val="19"/>
              </w:rPr>
              <w:t>Cloud</w:t>
            </w:r>
            <w:r>
              <w:rPr>
                <w:rFonts w:ascii="Arial MT"/>
                <w:color w:val="2C3747"/>
                <w:spacing w:val="-3"/>
                <w:sz w:val="19"/>
              </w:rPr>
              <w:t xml:space="preserve"> </w:t>
            </w:r>
            <w:r>
              <w:rPr>
                <w:rFonts w:ascii="Arial MT"/>
                <w:color w:val="2C3747"/>
                <w:sz w:val="19"/>
              </w:rPr>
              <w:t>Service</w:t>
            </w:r>
            <w:r>
              <w:rPr>
                <w:rFonts w:ascii="Arial MT"/>
                <w:color w:val="2C3747"/>
                <w:spacing w:val="-5"/>
                <w:sz w:val="19"/>
              </w:rPr>
              <w:t xml:space="preserve"> </w:t>
            </w:r>
            <w:r>
              <w:rPr>
                <w:rFonts w:ascii="Arial MT"/>
                <w:color w:val="2C3747"/>
                <w:sz w:val="19"/>
              </w:rPr>
              <w:t>/</w:t>
            </w:r>
            <w:r>
              <w:rPr>
                <w:rFonts w:ascii="Arial MT"/>
                <w:color w:val="2C3747"/>
                <w:spacing w:val="-1"/>
                <w:sz w:val="19"/>
              </w:rPr>
              <w:t xml:space="preserve"> </w:t>
            </w:r>
            <w:r>
              <w:rPr>
                <w:rFonts w:ascii="Arial MT"/>
                <w:color w:val="2C3747"/>
                <w:sz w:val="19"/>
              </w:rPr>
              <w:t>Access</w:t>
            </w:r>
            <w:r>
              <w:rPr>
                <w:rFonts w:ascii="Arial MT"/>
                <w:color w:val="2C3747"/>
                <w:spacing w:val="-4"/>
                <w:sz w:val="19"/>
              </w:rPr>
              <w:t xml:space="preserve"> </w:t>
            </w:r>
            <w:r>
              <w:rPr>
                <w:rFonts w:ascii="Arial MT"/>
                <w:color w:val="2C3747"/>
                <w:sz w:val="19"/>
              </w:rPr>
              <w:t>Layer</w:t>
            </w:r>
            <w:r>
              <w:rPr>
                <w:rFonts w:ascii="Arial MT"/>
                <w:color w:val="2C3747"/>
                <w:spacing w:val="-1"/>
                <w:sz w:val="19"/>
              </w:rPr>
              <w:t xml:space="preserve"> </w:t>
            </w:r>
            <w:r>
              <w:rPr>
                <w:rFonts w:ascii="Arial MT"/>
                <w:color w:val="2C3747"/>
                <w:sz w:val="19"/>
              </w:rPr>
              <w:t>Added</w:t>
            </w:r>
            <w:r>
              <w:rPr>
                <w:rFonts w:ascii="Arial MT"/>
                <w:color w:val="2C3747"/>
                <w:spacing w:val="-5"/>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this</w:t>
            </w:r>
            <w:r>
              <w:rPr>
                <w:rFonts w:ascii="Arial MT"/>
                <w:color w:val="2C3747"/>
                <w:spacing w:val="-3"/>
                <w:sz w:val="19"/>
              </w:rPr>
              <w:t xml:space="preserve"> </w:t>
            </w:r>
            <w:r>
              <w:rPr>
                <w:rFonts w:ascii="Arial MT"/>
                <w:color w:val="2C3747"/>
                <w:spacing w:val="-2"/>
                <w:sz w:val="19"/>
              </w:rPr>
              <w:t>Experiment</w:t>
            </w:r>
          </w:p>
        </w:tc>
        <w:tc>
          <w:tcPr>
            <w:tcW w:w="5132" w:type="dxa"/>
          </w:tcPr>
          <w:p w14:paraId="1E151785">
            <w:pPr>
              <w:pStyle w:val="13"/>
              <w:ind w:left="122" w:right="-15"/>
              <w:jc w:val="both"/>
              <w:rPr>
                <w:sz w:val="20"/>
              </w:rPr>
            </w:pPr>
            <w:r>
              <w:rPr>
                <w:sz w:val="20"/>
              </w:rPr>
              <w:t>Event-driven</w:t>
            </w:r>
            <w:r>
              <w:rPr>
                <w:spacing w:val="-1"/>
                <w:sz w:val="20"/>
              </w:rPr>
              <w:t xml:space="preserve"> </w:t>
            </w:r>
            <w:r>
              <w:rPr>
                <w:sz w:val="20"/>
              </w:rPr>
              <w:t>workflow: resume</w:t>
            </w:r>
            <w:r>
              <w:rPr>
                <w:spacing w:val="-3"/>
                <w:sz w:val="20"/>
              </w:rPr>
              <w:t xml:space="preserve"> </w:t>
            </w:r>
            <w:r>
              <w:rPr>
                <w:sz w:val="20"/>
              </w:rPr>
              <w:t>upload</w:t>
            </w:r>
            <w:r>
              <w:rPr>
                <w:spacing w:val="-1"/>
                <w:sz w:val="20"/>
              </w:rPr>
              <w:t xml:space="preserve"> </w:t>
            </w:r>
            <w:r>
              <w:rPr>
                <w:sz w:val="20"/>
              </w:rPr>
              <w:t>to</w:t>
            </w:r>
            <w:r>
              <w:rPr>
                <w:spacing w:val="-4"/>
                <w:sz w:val="20"/>
              </w:rPr>
              <w:t xml:space="preserve"> </w:t>
            </w:r>
            <w:r>
              <w:rPr>
                <w:sz w:val="20"/>
              </w:rPr>
              <w:t>Azure Blob</w:t>
            </w:r>
            <w:r>
              <w:rPr>
                <w:spacing w:val="-3"/>
                <w:sz w:val="20"/>
              </w:rPr>
              <w:t xml:space="preserve"> </w:t>
            </w:r>
            <w:r>
              <w:rPr>
                <w:sz w:val="20"/>
              </w:rPr>
              <w:t>Storage triggers</w:t>
            </w:r>
            <w:r>
              <w:rPr>
                <w:spacing w:val="-7"/>
                <w:sz w:val="20"/>
              </w:rPr>
              <w:t xml:space="preserve"> </w:t>
            </w:r>
            <w:r>
              <w:rPr>
                <w:sz w:val="20"/>
              </w:rPr>
              <w:t>processUploadedResume</w:t>
            </w:r>
            <w:r>
              <w:rPr>
                <w:spacing w:val="-6"/>
                <w:sz w:val="20"/>
              </w:rPr>
              <w:t xml:space="preserve"> </w:t>
            </w:r>
            <w:r>
              <w:rPr>
                <w:sz w:val="20"/>
              </w:rPr>
              <w:t>via</w:t>
            </w:r>
            <w:r>
              <w:rPr>
                <w:spacing w:val="-7"/>
                <w:sz w:val="20"/>
              </w:rPr>
              <w:t xml:space="preserve"> </w:t>
            </w:r>
            <w:r>
              <w:rPr>
                <w:sz w:val="20"/>
              </w:rPr>
              <w:t>the</w:t>
            </w:r>
            <w:r>
              <w:rPr>
                <w:spacing w:val="-8"/>
                <w:sz w:val="20"/>
              </w:rPr>
              <w:t xml:space="preserve"> </w:t>
            </w:r>
            <w:r>
              <w:rPr>
                <w:sz w:val="20"/>
              </w:rPr>
              <w:t>Redis/Celery</w:t>
            </w:r>
            <w:r>
              <w:rPr>
                <w:spacing w:val="-5"/>
                <w:sz w:val="20"/>
              </w:rPr>
              <w:t xml:space="preserve"> </w:t>
            </w:r>
            <w:r>
              <w:rPr>
                <w:sz w:val="20"/>
              </w:rPr>
              <w:t>queue, which runs spaCy skill extraction, writes results to</w:t>
            </w:r>
          </w:p>
          <w:p w14:paraId="6DBD2E0D">
            <w:pPr>
              <w:pStyle w:val="13"/>
              <w:spacing w:line="224" w:lineRule="exact"/>
              <w:ind w:left="122"/>
              <w:jc w:val="both"/>
              <w:rPr>
                <w:sz w:val="20"/>
              </w:rPr>
            </w:pPr>
            <w:r>
              <w:rPr>
                <w:sz w:val="20"/>
              </w:rPr>
              <w:t>PostgreSQL</w:t>
            </w:r>
            <w:r>
              <w:rPr>
                <w:spacing w:val="-6"/>
                <w:sz w:val="20"/>
              </w:rPr>
              <w:t xml:space="preserve"> </w:t>
            </w:r>
            <w:r>
              <w:rPr>
                <w:sz w:val="20"/>
              </w:rPr>
              <w:t>and</w:t>
            </w:r>
            <w:r>
              <w:rPr>
                <w:spacing w:val="-7"/>
                <w:sz w:val="20"/>
              </w:rPr>
              <w:t xml:space="preserve"> </w:t>
            </w:r>
            <w:r>
              <w:rPr>
                <w:sz w:val="20"/>
              </w:rPr>
              <w:t>triggers</w:t>
            </w:r>
            <w:r>
              <w:rPr>
                <w:spacing w:val="-7"/>
                <w:sz w:val="20"/>
              </w:rPr>
              <w:t xml:space="preserve"> </w:t>
            </w:r>
            <w:r>
              <w:rPr>
                <w:sz w:val="20"/>
              </w:rPr>
              <w:t>a</w:t>
            </w:r>
            <w:r>
              <w:rPr>
                <w:spacing w:val="-5"/>
                <w:sz w:val="20"/>
              </w:rPr>
              <w:t xml:space="preserve"> </w:t>
            </w:r>
            <w:r>
              <w:rPr>
                <w:sz w:val="20"/>
              </w:rPr>
              <w:t>SendGrid</w:t>
            </w:r>
            <w:r>
              <w:rPr>
                <w:spacing w:val="-4"/>
                <w:sz w:val="20"/>
              </w:rPr>
              <w:t xml:space="preserve"> </w:t>
            </w:r>
            <w:r>
              <w:rPr>
                <w:spacing w:val="-2"/>
                <w:sz w:val="20"/>
              </w:rPr>
              <w:t>notification.</w:t>
            </w:r>
          </w:p>
        </w:tc>
      </w:tr>
      <w:tr w14:paraId="66DC376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77" w:hRule="atLeast"/>
        </w:trPr>
        <w:tc>
          <w:tcPr>
            <w:tcW w:w="5132" w:type="dxa"/>
          </w:tcPr>
          <w:p w14:paraId="527C9E49">
            <w:pPr>
              <w:pStyle w:val="13"/>
              <w:rPr>
                <w:rFonts w:ascii="Arial MT"/>
                <w:sz w:val="19"/>
              </w:rPr>
            </w:pPr>
            <w:r>
              <w:rPr>
                <w:rFonts w:ascii="Arial MT"/>
                <w:color w:val="2C3747"/>
                <w:sz w:val="19"/>
              </w:rPr>
              <w:t>Risk</w:t>
            </w:r>
            <w:r>
              <w:rPr>
                <w:rFonts w:ascii="Arial MT"/>
                <w:color w:val="2C3747"/>
                <w:spacing w:val="-5"/>
                <w:sz w:val="19"/>
              </w:rPr>
              <w:t xml:space="preserve"> </w:t>
            </w:r>
            <w:r>
              <w:rPr>
                <w:rFonts w:ascii="Arial MT"/>
                <w:color w:val="2C3747"/>
                <w:sz w:val="19"/>
              </w:rPr>
              <w:t>or</w:t>
            </w:r>
            <w:r>
              <w:rPr>
                <w:rFonts w:ascii="Arial MT"/>
                <w:color w:val="2C3747"/>
                <w:spacing w:val="-3"/>
                <w:sz w:val="19"/>
              </w:rPr>
              <w:t xml:space="preserve"> </w:t>
            </w:r>
            <w:r>
              <w:rPr>
                <w:rFonts w:ascii="Arial MT"/>
                <w:color w:val="2C3747"/>
                <w:sz w:val="19"/>
              </w:rPr>
              <w:t>Limitation</w:t>
            </w:r>
            <w:r>
              <w:rPr>
                <w:rFonts w:ascii="Arial MT"/>
                <w:color w:val="2C3747"/>
                <w:spacing w:val="-2"/>
                <w:sz w:val="19"/>
              </w:rPr>
              <w:t xml:space="preserve"> Identified</w:t>
            </w:r>
          </w:p>
        </w:tc>
        <w:tc>
          <w:tcPr>
            <w:tcW w:w="5132" w:type="dxa"/>
          </w:tcPr>
          <w:p w14:paraId="61331870">
            <w:pPr>
              <w:pStyle w:val="13"/>
              <w:ind w:left="122" w:right="39"/>
              <w:jc w:val="both"/>
              <w:rPr>
                <w:sz w:val="20"/>
              </w:rPr>
            </w:pPr>
            <w:r>
              <w:rPr>
                <w:sz w:val="20"/>
              </w:rPr>
              <w:t>Large</w:t>
            </w:r>
            <w:r>
              <w:rPr>
                <w:spacing w:val="-7"/>
                <w:sz w:val="20"/>
              </w:rPr>
              <w:t xml:space="preserve"> </w:t>
            </w:r>
            <w:r>
              <w:rPr>
                <w:sz w:val="20"/>
              </w:rPr>
              <w:t>NLP</w:t>
            </w:r>
            <w:r>
              <w:rPr>
                <w:spacing w:val="-6"/>
                <w:sz w:val="20"/>
              </w:rPr>
              <w:t xml:space="preserve"> </w:t>
            </w:r>
            <w:r>
              <w:rPr>
                <w:sz w:val="20"/>
              </w:rPr>
              <w:t>model</w:t>
            </w:r>
            <w:r>
              <w:rPr>
                <w:spacing w:val="-6"/>
                <w:sz w:val="20"/>
              </w:rPr>
              <w:t xml:space="preserve"> </w:t>
            </w:r>
            <w:r>
              <w:rPr>
                <w:sz w:val="20"/>
              </w:rPr>
              <w:t>binaries</w:t>
            </w:r>
            <w:r>
              <w:rPr>
                <w:spacing w:val="-5"/>
                <w:sz w:val="20"/>
              </w:rPr>
              <w:t xml:space="preserve"> </w:t>
            </w:r>
            <w:r>
              <w:rPr>
                <w:sz w:val="20"/>
              </w:rPr>
              <w:t>make</w:t>
            </w:r>
            <w:r>
              <w:rPr>
                <w:spacing w:val="-4"/>
                <w:sz w:val="20"/>
              </w:rPr>
              <w:t xml:space="preserve"> </w:t>
            </w:r>
            <w:r>
              <w:rPr>
                <w:sz w:val="20"/>
              </w:rPr>
              <w:t>a</w:t>
            </w:r>
            <w:r>
              <w:rPr>
                <w:spacing w:val="-8"/>
                <w:sz w:val="20"/>
              </w:rPr>
              <w:t xml:space="preserve"> </w:t>
            </w:r>
            <w:r>
              <w:rPr>
                <w:sz w:val="20"/>
              </w:rPr>
              <w:t>true</w:t>
            </w:r>
            <w:r>
              <w:rPr>
                <w:spacing w:val="-4"/>
                <w:sz w:val="20"/>
              </w:rPr>
              <w:t xml:space="preserve"> </w:t>
            </w:r>
            <w:r>
              <w:rPr>
                <w:sz w:val="20"/>
              </w:rPr>
              <w:t>serverless</w:t>
            </w:r>
            <w:r>
              <w:rPr>
                <w:spacing w:val="-7"/>
                <w:sz w:val="20"/>
              </w:rPr>
              <w:t xml:space="preserve"> </w:t>
            </w:r>
            <w:r>
              <w:rPr>
                <w:sz w:val="20"/>
              </w:rPr>
              <w:t>deployment impractical due to cold-start latency and package-size limits, so the design intentionally keeps a persistent worker</w:t>
            </w:r>
          </w:p>
          <w:p w14:paraId="3D495F43">
            <w:pPr>
              <w:pStyle w:val="13"/>
              <w:spacing w:line="225" w:lineRule="exact"/>
              <w:ind w:left="122"/>
              <w:rPr>
                <w:sz w:val="20"/>
              </w:rPr>
            </w:pPr>
            <w:r>
              <w:rPr>
                <w:spacing w:val="-2"/>
                <w:sz w:val="20"/>
              </w:rPr>
              <w:t>container.</w:t>
            </w:r>
          </w:p>
        </w:tc>
      </w:tr>
      <w:tr w14:paraId="4BAA410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32" w:hRule="atLeast"/>
        </w:trPr>
        <w:tc>
          <w:tcPr>
            <w:tcW w:w="5132" w:type="dxa"/>
          </w:tcPr>
          <w:p w14:paraId="73DE7294">
            <w:pPr>
              <w:pStyle w:val="13"/>
              <w:spacing w:line="218" w:lineRule="exact"/>
              <w:rPr>
                <w:rFonts w:ascii="Arial MT"/>
                <w:sz w:val="19"/>
              </w:rPr>
            </w:pPr>
            <w:r>
              <w:rPr>
                <w:rFonts w:ascii="Arial MT"/>
                <w:color w:val="2C3747"/>
                <w:sz w:val="19"/>
              </w:rPr>
              <w:t>Improvement</w:t>
            </w:r>
            <w:r>
              <w:rPr>
                <w:rFonts w:ascii="Arial MT"/>
                <w:color w:val="2C3747"/>
                <w:spacing w:val="-3"/>
                <w:sz w:val="19"/>
              </w:rPr>
              <w:t xml:space="preserve"> </w:t>
            </w:r>
            <w:r>
              <w:rPr>
                <w:rFonts w:ascii="Arial MT"/>
                <w:color w:val="2C3747"/>
                <w:sz w:val="19"/>
              </w:rPr>
              <w:t>for</w:t>
            </w:r>
            <w:r>
              <w:rPr>
                <w:rFonts w:ascii="Arial MT"/>
                <w:color w:val="2C3747"/>
                <w:spacing w:val="-5"/>
                <w:sz w:val="19"/>
              </w:rPr>
              <w:t xml:space="preserve"> </w:t>
            </w:r>
            <w:r>
              <w:rPr>
                <w:rFonts w:ascii="Arial MT"/>
                <w:color w:val="2C3747"/>
                <w:sz w:val="19"/>
              </w:rPr>
              <w:t>Prototype</w:t>
            </w:r>
            <w:r>
              <w:rPr>
                <w:rFonts w:ascii="Arial MT"/>
                <w:color w:val="2C3747"/>
                <w:spacing w:val="-2"/>
                <w:sz w:val="19"/>
              </w:rPr>
              <w:t xml:space="preserve"> </w:t>
            </w:r>
            <w:r>
              <w:rPr>
                <w:rFonts w:ascii="Arial MT"/>
                <w:color w:val="2C3747"/>
                <w:sz w:val="19"/>
              </w:rPr>
              <w:t>or</w:t>
            </w:r>
            <w:r>
              <w:rPr>
                <w:rFonts w:ascii="Arial MT"/>
                <w:color w:val="2C3747"/>
                <w:spacing w:val="-5"/>
                <w:sz w:val="19"/>
              </w:rPr>
              <w:t xml:space="preserve"> </w:t>
            </w:r>
            <w:r>
              <w:rPr>
                <w:rFonts w:ascii="Arial MT"/>
                <w:color w:val="2C3747"/>
                <w:spacing w:val="-4"/>
                <w:sz w:val="19"/>
              </w:rPr>
              <w:t>Pilot</w:t>
            </w:r>
          </w:p>
        </w:tc>
        <w:tc>
          <w:tcPr>
            <w:tcW w:w="5132" w:type="dxa"/>
          </w:tcPr>
          <w:p w14:paraId="3AC79416">
            <w:pPr>
              <w:pStyle w:val="13"/>
              <w:ind w:left="122"/>
              <w:rPr>
                <w:sz w:val="20"/>
              </w:rPr>
            </w:pPr>
            <w:r>
              <w:rPr>
                <w:sz w:val="20"/>
              </w:rPr>
              <w:t>Add a formal dead-letter queue consumer that raises an admin</w:t>
            </w:r>
            <w:r>
              <w:rPr>
                <w:spacing w:val="-8"/>
                <w:sz w:val="20"/>
              </w:rPr>
              <w:t xml:space="preserve"> </w:t>
            </w:r>
            <w:r>
              <w:rPr>
                <w:sz w:val="20"/>
              </w:rPr>
              <w:t>alert</w:t>
            </w:r>
            <w:r>
              <w:rPr>
                <w:spacing w:val="-7"/>
                <w:sz w:val="20"/>
              </w:rPr>
              <w:t xml:space="preserve"> </w:t>
            </w:r>
            <w:r>
              <w:rPr>
                <w:sz w:val="20"/>
              </w:rPr>
              <w:t>for</w:t>
            </w:r>
            <w:r>
              <w:rPr>
                <w:spacing w:val="-4"/>
                <w:sz w:val="20"/>
              </w:rPr>
              <w:t xml:space="preserve"> </w:t>
            </w:r>
            <w:r>
              <w:rPr>
                <w:sz w:val="20"/>
              </w:rPr>
              <w:t>any</w:t>
            </w:r>
            <w:r>
              <w:rPr>
                <w:spacing w:val="-8"/>
                <w:sz w:val="20"/>
              </w:rPr>
              <w:t xml:space="preserve"> </w:t>
            </w:r>
            <w:r>
              <w:rPr>
                <w:sz w:val="20"/>
              </w:rPr>
              <w:t>task</w:t>
            </w:r>
            <w:r>
              <w:rPr>
                <w:spacing w:val="-6"/>
                <w:sz w:val="20"/>
              </w:rPr>
              <w:t xml:space="preserve"> </w:t>
            </w:r>
            <w:r>
              <w:rPr>
                <w:sz w:val="20"/>
              </w:rPr>
              <w:t>in</w:t>
            </w:r>
            <w:r>
              <w:rPr>
                <w:spacing w:val="-6"/>
                <w:sz w:val="20"/>
              </w:rPr>
              <w:t xml:space="preserve"> </w:t>
            </w:r>
            <w:r>
              <w:rPr>
                <w:sz w:val="20"/>
              </w:rPr>
              <w:t>FAILED_UNREADABLE_FILE</w:t>
            </w:r>
            <w:r>
              <w:rPr>
                <w:spacing w:val="-6"/>
                <w:sz w:val="20"/>
              </w:rPr>
              <w:t xml:space="preserve"> </w:t>
            </w:r>
            <w:r>
              <w:rPr>
                <w:sz w:val="20"/>
              </w:rPr>
              <w:t>status</w:t>
            </w:r>
          </w:p>
          <w:p w14:paraId="228E3846">
            <w:pPr>
              <w:pStyle w:val="13"/>
              <w:spacing w:line="225" w:lineRule="exact"/>
              <w:ind w:left="122"/>
              <w:rPr>
                <w:sz w:val="20"/>
              </w:rPr>
            </w:pPr>
            <w:r>
              <w:rPr>
                <w:sz w:val="20"/>
              </w:rPr>
              <w:t>instead</w:t>
            </w:r>
            <w:r>
              <w:rPr>
                <w:spacing w:val="-5"/>
                <w:sz w:val="20"/>
              </w:rPr>
              <w:t xml:space="preserve"> </w:t>
            </w:r>
            <w:r>
              <w:rPr>
                <w:sz w:val="20"/>
              </w:rPr>
              <w:t>of</w:t>
            </w:r>
            <w:r>
              <w:rPr>
                <w:spacing w:val="-7"/>
                <w:sz w:val="20"/>
              </w:rPr>
              <w:t xml:space="preserve"> </w:t>
            </w:r>
            <w:r>
              <w:rPr>
                <w:sz w:val="20"/>
              </w:rPr>
              <w:t>only</w:t>
            </w:r>
            <w:r>
              <w:rPr>
                <w:spacing w:val="-6"/>
                <w:sz w:val="20"/>
              </w:rPr>
              <w:t xml:space="preserve"> </w:t>
            </w:r>
            <w:r>
              <w:rPr>
                <w:sz w:val="20"/>
              </w:rPr>
              <w:t>logging</w:t>
            </w:r>
            <w:r>
              <w:rPr>
                <w:spacing w:val="-4"/>
                <w:sz w:val="20"/>
              </w:rPr>
              <w:t xml:space="preserve"> </w:t>
            </w:r>
            <w:r>
              <w:rPr>
                <w:spacing w:val="-5"/>
                <w:sz w:val="20"/>
              </w:rPr>
              <w:t>it.</w:t>
            </w:r>
          </w:p>
        </w:tc>
      </w:tr>
    </w:tbl>
    <w:p w14:paraId="5DB00DD4">
      <w:pPr>
        <w:pStyle w:val="7"/>
      </w:pPr>
    </w:p>
    <w:p w14:paraId="5C1A7DE1">
      <w:pPr>
        <w:pStyle w:val="7"/>
        <w:spacing w:before="35"/>
      </w:pPr>
    </w:p>
    <w:p w14:paraId="61F2587D">
      <w:pPr>
        <w:pStyle w:val="3"/>
        <w:spacing w:after="45"/>
      </w:pPr>
      <w:r>
        <w:rPr>
          <w:color w:val="2A6BAF"/>
          <w:spacing w:val="-2"/>
        </w:rPr>
        <w:t>Submit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12471F5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42B622F1">
            <w:pPr>
              <w:pStyle w:val="13"/>
              <w:ind w:left="120"/>
              <w:rPr>
                <w:rFonts w:ascii="Arial MT"/>
                <w:sz w:val="19"/>
              </w:rPr>
            </w:pPr>
            <w:r>
              <w:rPr>
                <w:rFonts w:ascii="Arial MT"/>
                <w:color w:val="2C3747"/>
                <w:sz w:val="19"/>
              </w:rPr>
              <w:t>GitHub</w:t>
            </w:r>
            <w:r>
              <w:rPr>
                <w:rFonts w:ascii="Arial MT"/>
                <w:color w:val="2C3747"/>
                <w:spacing w:val="-2"/>
                <w:sz w:val="19"/>
              </w:rPr>
              <w:t xml:space="preserve"> Folder</w:t>
            </w:r>
          </w:p>
        </w:tc>
        <w:tc>
          <w:tcPr>
            <w:tcW w:w="5132" w:type="dxa"/>
          </w:tcPr>
          <w:p w14:paraId="529F48A4">
            <w:pPr>
              <w:pStyle w:val="13"/>
              <w:rPr>
                <w:rFonts w:ascii="Arial MT"/>
                <w:sz w:val="19"/>
              </w:rPr>
            </w:pPr>
            <w:r>
              <w:rPr>
                <w:rFonts w:ascii="Arial MT"/>
                <w:color w:val="2C3747"/>
                <w:spacing w:val="-2"/>
                <w:sz w:val="19"/>
              </w:rPr>
              <w:t>CO3_AT1/Experiment_3</w:t>
            </w:r>
          </w:p>
        </w:tc>
      </w:tr>
      <w:tr w14:paraId="63990F70">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4775C4BF">
            <w:pPr>
              <w:pStyle w:val="13"/>
              <w:spacing w:before="124"/>
              <w:ind w:left="120"/>
              <w:rPr>
                <w:rFonts w:ascii="Arial MT"/>
                <w:sz w:val="19"/>
              </w:rPr>
            </w:pPr>
            <w:r>
              <w:rPr>
                <w:rFonts w:ascii="Arial MT"/>
                <w:color w:val="2C3747"/>
                <w:sz w:val="19"/>
              </w:rPr>
              <w:t>Files</w:t>
            </w:r>
            <w:r>
              <w:rPr>
                <w:rFonts w:ascii="Arial MT"/>
                <w:color w:val="2C3747"/>
                <w:spacing w:val="-3"/>
                <w:sz w:val="19"/>
              </w:rPr>
              <w:t xml:space="preserve"> </w:t>
            </w:r>
            <w:r>
              <w:rPr>
                <w:rFonts w:ascii="Arial MT"/>
                <w:color w:val="2C3747"/>
                <w:sz w:val="19"/>
              </w:rPr>
              <w:t>to</w:t>
            </w:r>
            <w:r>
              <w:rPr>
                <w:rFonts w:ascii="Arial MT"/>
                <w:color w:val="2C3747"/>
                <w:spacing w:val="-2"/>
                <w:sz w:val="19"/>
              </w:rPr>
              <w:t xml:space="preserve"> Upload</w:t>
            </w:r>
          </w:p>
        </w:tc>
        <w:tc>
          <w:tcPr>
            <w:tcW w:w="5132" w:type="dxa"/>
          </w:tcPr>
          <w:p w14:paraId="6227F431">
            <w:pPr>
              <w:pStyle w:val="13"/>
              <w:spacing w:line="276" w:lineRule="auto"/>
              <w:rPr>
                <w:rFonts w:ascii="Arial MT"/>
                <w:sz w:val="19"/>
              </w:rPr>
            </w:pPr>
            <w:r>
              <w:rPr>
                <w:rFonts w:ascii="Arial MT"/>
                <w:color w:val="2C3747"/>
                <w:sz w:val="19"/>
              </w:rPr>
              <w:t>Completed</w:t>
            </w:r>
            <w:r>
              <w:rPr>
                <w:rFonts w:ascii="Arial MT"/>
                <w:color w:val="2C3747"/>
                <w:spacing w:val="-14"/>
                <w:sz w:val="19"/>
              </w:rPr>
              <w:t xml:space="preserve"> </w:t>
            </w:r>
            <w:r>
              <w:rPr>
                <w:rFonts w:ascii="Arial MT"/>
                <w:color w:val="2C3747"/>
                <w:sz w:val="19"/>
              </w:rPr>
              <w:t>PDF,</w:t>
            </w:r>
            <w:r>
              <w:rPr>
                <w:rFonts w:ascii="Arial MT"/>
                <w:color w:val="2C3747"/>
                <w:spacing w:val="-13"/>
                <w:sz w:val="19"/>
              </w:rPr>
              <w:t xml:space="preserve"> </w:t>
            </w:r>
            <w:r>
              <w:rPr>
                <w:rFonts w:ascii="Arial MT"/>
                <w:color w:val="2C3747"/>
                <w:sz w:val="19"/>
              </w:rPr>
              <w:t>diagrams,</w:t>
            </w:r>
            <w:r>
              <w:rPr>
                <w:rFonts w:ascii="Arial MT"/>
                <w:color w:val="2C3747"/>
                <w:spacing w:val="-13"/>
                <w:sz w:val="19"/>
              </w:rPr>
              <w:t xml:space="preserve"> </w:t>
            </w:r>
            <w:r>
              <w:rPr>
                <w:rFonts w:ascii="Arial MT"/>
                <w:color w:val="2C3747"/>
                <w:sz w:val="19"/>
              </w:rPr>
              <w:t>screenshots</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any</w:t>
            </w:r>
            <w:r>
              <w:rPr>
                <w:rFonts w:ascii="Arial MT"/>
                <w:color w:val="2C3747"/>
                <w:spacing w:val="-13"/>
                <w:sz w:val="19"/>
              </w:rPr>
              <w:t xml:space="preserve"> </w:t>
            </w:r>
            <w:r>
              <w:rPr>
                <w:rFonts w:ascii="Arial MT"/>
                <w:color w:val="2C3747"/>
                <w:sz w:val="19"/>
              </w:rPr>
              <w:t xml:space="preserve">exported </w:t>
            </w:r>
            <w:r>
              <w:rPr>
                <w:rFonts w:ascii="Arial MT"/>
                <w:color w:val="2C3747"/>
                <w:spacing w:val="-2"/>
                <w:sz w:val="19"/>
              </w:rPr>
              <w:t>table.</w:t>
            </w:r>
          </w:p>
        </w:tc>
      </w:tr>
      <w:tr w14:paraId="65CA5AB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0DC8B417">
            <w:pPr>
              <w:pStyle w:val="13"/>
              <w:ind w:left="120"/>
              <w:rPr>
                <w:rFonts w:ascii="Arial MT"/>
                <w:sz w:val="19"/>
              </w:rPr>
            </w:pPr>
            <w:r>
              <w:rPr>
                <w:rFonts w:ascii="Arial MT"/>
                <w:color w:val="2C3747"/>
                <w:sz w:val="19"/>
              </w:rPr>
              <w:t>Google</w:t>
            </w:r>
            <w:r>
              <w:rPr>
                <w:rFonts w:ascii="Arial MT"/>
                <w:color w:val="2C3747"/>
                <w:spacing w:val="-9"/>
                <w:sz w:val="19"/>
              </w:rPr>
              <w:t xml:space="preserve"> </w:t>
            </w:r>
            <w:r>
              <w:rPr>
                <w:rFonts w:ascii="Arial MT"/>
                <w:color w:val="2C3747"/>
                <w:sz w:val="19"/>
              </w:rPr>
              <w:t>Classroom</w:t>
            </w:r>
            <w:r>
              <w:rPr>
                <w:rFonts w:ascii="Arial MT"/>
                <w:color w:val="2C3747"/>
                <w:spacing w:val="-3"/>
                <w:sz w:val="19"/>
              </w:rPr>
              <w:t xml:space="preserve"> </w:t>
            </w:r>
            <w:r>
              <w:rPr>
                <w:rFonts w:ascii="Arial MT"/>
                <w:color w:val="2C3747"/>
                <w:spacing w:val="-4"/>
                <w:sz w:val="19"/>
              </w:rPr>
              <w:t>Entry</w:t>
            </w:r>
          </w:p>
        </w:tc>
        <w:tc>
          <w:tcPr>
            <w:tcW w:w="5132" w:type="dxa"/>
          </w:tcPr>
          <w:p w14:paraId="1F6C79A4">
            <w:pPr>
              <w:pStyle w:val="13"/>
              <w:rPr>
                <w:rFonts w:ascii="Arial MT"/>
                <w:sz w:val="19"/>
              </w:rPr>
            </w:pPr>
            <w:r>
              <w:rPr>
                <w:rFonts w:ascii="Arial MT"/>
                <w:color w:val="2C3747"/>
                <w:sz w:val="19"/>
              </w:rPr>
              <w:t>Paste</w:t>
            </w:r>
            <w:r>
              <w:rPr>
                <w:rFonts w:ascii="Arial MT"/>
                <w:color w:val="2C3747"/>
                <w:spacing w:val="-6"/>
                <w:sz w:val="19"/>
              </w:rPr>
              <w:t xml:space="preserve"> </w:t>
            </w:r>
            <w:r>
              <w:rPr>
                <w:rFonts w:ascii="Arial MT"/>
                <w:color w:val="2C3747"/>
                <w:sz w:val="19"/>
              </w:rPr>
              <w:t>GitHub</w:t>
            </w:r>
            <w:r>
              <w:rPr>
                <w:rFonts w:ascii="Arial MT"/>
                <w:color w:val="2C3747"/>
                <w:spacing w:val="-3"/>
                <w:sz w:val="19"/>
              </w:rPr>
              <w:t xml:space="preserve"> </w:t>
            </w:r>
            <w:r>
              <w:rPr>
                <w:rFonts w:ascii="Arial MT"/>
                <w:color w:val="2C3747"/>
                <w:sz w:val="19"/>
              </w:rPr>
              <w:t>repository</w:t>
            </w:r>
            <w:r>
              <w:rPr>
                <w:rFonts w:ascii="Arial MT"/>
                <w:color w:val="2C3747"/>
                <w:spacing w:val="-1"/>
                <w:sz w:val="19"/>
              </w:rPr>
              <w:t xml:space="preserve"> </w:t>
            </w:r>
            <w:r>
              <w:rPr>
                <w:rFonts w:ascii="Arial MT"/>
                <w:color w:val="2C3747"/>
                <w:sz w:val="19"/>
              </w:rPr>
              <w:t>link</w:t>
            </w:r>
            <w:r>
              <w:rPr>
                <w:rFonts w:ascii="Arial MT"/>
                <w:color w:val="2C3747"/>
                <w:spacing w:val="-4"/>
                <w:sz w:val="19"/>
              </w:rPr>
              <w:t xml:space="preserve"> </w:t>
            </w:r>
            <w:r>
              <w:rPr>
                <w:rFonts w:ascii="Arial MT"/>
                <w:color w:val="2C3747"/>
                <w:sz w:val="19"/>
              </w:rPr>
              <w:t>and</w:t>
            </w:r>
            <w:r>
              <w:rPr>
                <w:rFonts w:ascii="Arial MT"/>
                <w:color w:val="2C3747"/>
                <w:spacing w:val="-3"/>
                <w:sz w:val="19"/>
              </w:rPr>
              <w:t xml:space="preserve"> </w:t>
            </w:r>
            <w:r>
              <w:rPr>
                <w:rFonts w:ascii="Arial MT"/>
                <w:color w:val="2C3747"/>
                <w:sz w:val="19"/>
              </w:rPr>
              <w:t>attach</w:t>
            </w:r>
            <w:r>
              <w:rPr>
                <w:rFonts w:ascii="Arial MT"/>
                <w:color w:val="2C3747"/>
                <w:spacing w:val="-3"/>
                <w:sz w:val="19"/>
              </w:rPr>
              <w:t xml:space="preserve"> </w:t>
            </w:r>
            <w:r>
              <w:rPr>
                <w:rFonts w:ascii="Arial MT"/>
                <w:color w:val="2C3747"/>
                <w:sz w:val="19"/>
              </w:rPr>
              <w:t>final</w:t>
            </w:r>
            <w:r>
              <w:rPr>
                <w:rFonts w:ascii="Arial MT"/>
                <w:color w:val="2C3747"/>
                <w:spacing w:val="-4"/>
                <w:sz w:val="19"/>
              </w:rPr>
              <w:t xml:space="preserve"> PDF.</w:t>
            </w:r>
          </w:p>
        </w:tc>
      </w:tr>
    </w:tbl>
    <w:p w14:paraId="4C71F28A">
      <w:pPr>
        <w:pStyle w:val="2"/>
        <w:spacing w:before="1" w:after="53"/>
      </w:pPr>
      <w:r>
        <w:rPr>
          <w:color w:val="133B57"/>
        </w:rPr>
        <w:t>Experiment</w:t>
      </w:r>
      <w:r>
        <w:rPr>
          <w:color w:val="133B57"/>
          <w:spacing w:val="-8"/>
        </w:rPr>
        <w:t xml:space="preserve"> </w:t>
      </w:r>
      <w:r>
        <w:rPr>
          <w:color w:val="133B57"/>
        </w:rPr>
        <w:t>4:</w:t>
      </w:r>
      <w:r>
        <w:rPr>
          <w:color w:val="133B57"/>
          <w:spacing w:val="-9"/>
        </w:rPr>
        <w:t xml:space="preserve"> </w:t>
      </w:r>
      <w:r>
        <w:rPr>
          <w:color w:val="133B57"/>
        </w:rPr>
        <w:t>Edge</w:t>
      </w:r>
      <w:r>
        <w:rPr>
          <w:color w:val="133B57"/>
          <w:spacing w:val="-7"/>
        </w:rPr>
        <w:t xml:space="preserve"> </w:t>
      </w:r>
      <w:r>
        <w:rPr>
          <w:color w:val="133B57"/>
        </w:rPr>
        <w:t>and</w:t>
      </w:r>
      <w:r>
        <w:rPr>
          <w:color w:val="133B57"/>
          <w:spacing w:val="-6"/>
        </w:rPr>
        <w:t xml:space="preserve"> </w:t>
      </w:r>
      <w:r>
        <w:rPr>
          <w:color w:val="133B57"/>
        </w:rPr>
        <w:t>Fog</w:t>
      </w:r>
      <w:r>
        <w:rPr>
          <w:color w:val="133B57"/>
          <w:spacing w:val="-10"/>
        </w:rPr>
        <w:t xml:space="preserve"> </w:t>
      </w:r>
      <w:r>
        <w:rPr>
          <w:color w:val="133B57"/>
        </w:rPr>
        <w:t>Computing</w:t>
      </w:r>
      <w:r>
        <w:rPr>
          <w:color w:val="133B57"/>
          <w:spacing w:val="-10"/>
        </w:rPr>
        <w:t xml:space="preserve"> </w:t>
      </w:r>
      <w:r>
        <w:rPr>
          <w:color w:val="133B57"/>
        </w:rPr>
        <w:t>for</w:t>
      </w:r>
      <w:r>
        <w:rPr>
          <w:color w:val="133B57"/>
          <w:spacing w:val="-8"/>
        </w:rPr>
        <w:t xml:space="preserve"> </w:t>
      </w:r>
      <w:r>
        <w:rPr>
          <w:color w:val="133B57"/>
        </w:rPr>
        <w:t>Smart</w:t>
      </w:r>
      <w:r>
        <w:rPr>
          <w:color w:val="133B57"/>
          <w:spacing w:val="-8"/>
        </w:rPr>
        <w:t xml:space="preserve"> </w:t>
      </w:r>
      <w:r>
        <w:rPr>
          <w:color w:val="133B57"/>
        </w:rPr>
        <w:t>Traffic</w:t>
      </w:r>
      <w:r>
        <w:rPr>
          <w:color w:val="133B57"/>
          <w:spacing w:val="-8"/>
        </w:rPr>
        <w:t xml:space="preserve"> </w:t>
      </w:r>
      <w:r>
        <w:rPr>
          <w:color w:val="133B57"/>
          <w:spacing w:val="-2"/>
        </w:rPr>
        <w:t>Management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446A406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7AE7F6F0">
            <w:pPr>
              <w:pStyle w:val="13"/>
              <w:spacing w:before="16"/>
              <w:ind w:left="0"/>
              <w:rPr>
                <w:b/>
                <w:sz w:val="19"/>
              </w:rPr>
            </w:pPr>
          </w:p>
          <w:p w14:paraId="309A98D2">
            <w:pPr>
              <w:pStyle w:val="13"/>
              <w:spacing w:before="1"/>
              <w:ind w:left="120"/>
              <w:rPr>
                <w:rFonts w:ascii="Arial MT"/>
                <w:sz w:val="19"/>
              </w:rPr>
            </w:pPr>
            <w:r>
              <w:rPr>
                <w:rFonts w:ascii="Arial MT"/>
                <w:color w:val="2C3747"/>
                <w:sz w:val="19"/>
              </w:rPr>
              <w:t>Original</w:t>
            </w:r>
            <w:r>
              <w:rPr>
                <w:rFonts w:ascii="Arial MT"/>
                <w:color w:val="2C3747"/>
                <w:spacing w:val="-4"/>
                <w:sz w:val="19"/>
              </w:rPr>
              <w:t xml:space="preserve"> </w:t>
            </w:r>
            <w:r>
              <w:rPr>
                <w:rFonts w:ascii="Arial MT"/>
                <w:color w:val="2C3747"/>
                <w:sz w:val="19"/>
              </w:rPr>
              <w:t>CO3</w:t>
            </w:r>
            <w:r>
              <w:rPr>
                <w:rFonts w:ascii="Arial MT"/>
                <w:color w:val="2C3747"/>
                <w:spacing w:val="-5"/>
                <w:sz w:val="19"/>
              </w:rPr>
              <w:t xml:space="preserve"> </w:t>
            </w:r>
            <w:r>
              <w:rPr>
                <w:rFonts w:ascii="Arial MT"/>
                <w:color w:val="2C3747"/>
                <w:spacing w:val="-2"/>
                <w:sz w:val="19"/>
              </w:rPr>
              <w:t>Question</w:t>
            </w:r>
          </w:p>
        </w:tc>
        <w:tc>
          <w:tcPr>
            <w:tcW w:w="5132" w:type="dxa"/>
          </w:tcPr>
          <w:p w14:paraId="604043A7">
            <w:pPr>
              <w:pStyle w:val="13"/>
              <w:spacing w:line="276" w:lineRule="auto"/>
              <w:ind w:right="225"/>
              <w:jc w:val="both"/>
              <w:rPr>
                <w:rFonts w:ascii="Arial MT"/>
                <w:sz w:val="19"/>
              </w:rPr>
            </w:pPr>
            <w:r>
              <w:rPr>
                <w:rFonts w:ascii="Arial MT"/>
                <w:color w:val="2C3747"/>
                <w:sz w:val="19"/>
              </w:rPr>
              <w:t>Compare</w:t>
            </w:r>
            <w:r>
              <w:rPr>
                <w:rFonts w:ascii="Arial MT"/>
                <w:color w:val="2C3747"/>
                <w:spacing w:val="-5"/>
                <w:sz w:val="19"/>
              </w:rPr>
              <w:t xml:space="preserve"> </w:t>
            </w:r>
            <w:r>
              <w:rPr>
                <w:rFonts w:ascii="Arial MT"/>
                <w:color w:val="2C3747"/>
                <w:sz w:val="19"/>
              </w:rPr>
              <w:t>edge</w:t>
            </w:r>
            <w:r>
              <w:rPr>
                <w:rFonts w:ascii="Arial MT"/>
                <w:color w:val="2C3747"/>
                <w:spacing w:val="-3"/>
                <w:sz w:val="19"/>
              </w:rPr>
              <w:t xml:space="preserve"> </w:t>
            </w:r>
            <w:r>
              <w:rPr>
                <w:rFonts w:ascii="Arial MT"/>
                <w:color w:val="2C3747"/>
                <w:sz w:val="19"/>
              </w:rPr>
              <w:t>computing</w:t>
            </w:r>
            <w:r>
              <w:rPr>
                <w:rFonts w:ascii="Arial MT"/>
                <w:color w:val="2C3747"/>
                <w:spacing w:val="-5"/>
                <w:sz w:val="19"/>
              </w:rPr>
              <w:t xml:space="preserve"> </w:t>
            </w:r>
            <w:r>
              <w:rPr>
                <w:rFonts w:ascii="Arial MT"/>
                <w:color w:val="2C3747"/>
                <w:sz w:val="19"/>
              </w:rPr>
              <w:t>and</w:t>
            </w:r>
            <w:r>
              <w:rPr>
                <w:rFonts w:ascii="Arial MT"/>
                <w:color w:val="2C3747"/>
                <w:spacing w:val="-5"/>
                <w:sz w:val="19"/>
              </w:rPr>
              <w:t xml:space="preserve"> </w:t>
            </w:r>
            <w:r>
              <w:rPr>
                <w:rFonts w:ascii="Arial MT"/>
                <w:color w:val="2C3747"/>
                <w:sz w:val="19"/>
              </w:rPr>
              <w:t>fog</w:t>
            </w:r>
            <w:r>
              <w:rPr>
                <w:rFonts w:ascii="Arial MT"/>
                <w:color w:val="2C3747"/>
                <w:spacing w:val="-3"/>
                <w:sz w:val="19"/>
              </w:rPr>
              <w:t xml:space="preserve"> </w:t>
            </w:r>
            <w:r>
              <w:rPr>
                <w:rFonts w:ascii="Arial MT"/>
                <w:color w:val="2C3747"/>
                <w:sz w:val="19"/>
              </w:rPr>
              <w:t>computing</w:t>
            </w:r>
            <w:r>
              <w:rPr>
                <w:rFonts w:ascii="Arial MT"/>
                <w:color w:val="2C3747"/>
                <w:spacing w:val="-5"/>
                <w:sz w:val="19"/>
              </w:rPr>
              <w:t xml:space="preserve"> </w:t>
            </w:r>
            <w:r>
              <w:rPr>
                <w:rFonts w:ascii="Arial MT"/>
                <w:color w:val="2C3747"/>
                <w:sz w:val="19"/>
              </w:rPr>
              <w:t>for</w:t>
            </w:r>
            <w:r>
              <w:rPr>
                <w:rFonts w:ascii="Arial MT"/>
                <w:color w:val="2C3747"/>
                <w:spacing w:val="-4"/>
                <w:sz w:val="19"/>
              </w:rPr>
              <w:t xml:space="preserve"> </w:t>
            </w:r>
            <w:r>
              <w:rPr>
                <w:rFonts w:ascii="Arial MT"/>
                <w:color w:val="2C3747"/>
                <w:sz w:val="19"/>
              </w:rPr>
              <w:t>a</w:t>
            </w:r>
            <w:r>
              <w:rPr>
                <w:rFonts w:ascii="Arial MT"/>
                <w:color w:val="2C3747"/>
                <w:spacing w:val="-5"/>
                <w:sz w:val="19"/>
              </w:rPr>
              <w:t xml:space="preserve"> </w:t>
            </w:r>
            <w:r>
              <w:rPr>
                <w:rFonts w:ascii="Arial MT"/>
                <w:color w:val="2C3747"/>
                <w:sz w:val="19"/>
              </w:rPr>
              <w:t>smart traffic</w:t>
            </w:r>
            <w:r>
              <w:rPr>
                <w:rFonts w:ascii="Arial MT"/>
                <w:color w:val="2C3747"/>
                <w:spacing w:val="-4"/>
                <w:sz w:val="19"/>
              </w:rPr>
              <w:t xml:space="preserve"> </w:t>
            </w:r>
            <w:r>
              <w:rPr>
                <w:rFonts w:ascii="Arial MT"/>
                <w:color w:val="2C3747"/>
                <w:sz w:val="19"/>
              </w:rPr>
              <w:t>management</w:t>
            </w:r>
            <w:r>
              <w:rPr>
                <w:rFonts w:ascii="Arial MT"/>
                <w:color w:val="2C3747"/>
                <w:spacing w:val="-4"/>
                <w:sz w:val="19"/>
              </w:rPr>
              <w:t xml:space="preserve"> </w:t>
            </w:r>
            <w:r>
              <w:rPr>
                <w:rFonts w:ascii="Arial MT"/>
                <w:color w:val="2C3747"/>
                <w:sz w:val="19"/>
              </w:rPr>
              <w:t>system.</w:t>
            </w:r>
            <w:r>
              <w:rPr>
                <w:rFonts w:ascii="Arial MT"/>
                <w:color w:val="2C3747"/>
                <w:spacing w:val="-4"/>
                <w:sz w:val="19"/>
              </w:rPr>
              <w:t xml:space="preserve"> </w:t>
            </w:r>
            <w:r>
              <w:rPr>
                <w:rFonts w:ascii="Arial MT"/>
                <w:color w:val="2C3747"/>
                <w:sz w:val="19"/>
              </w:rPr>
              <w:t>Include</w:t>
            </w:r>
            <w:r>
              <w:rPr>
                <w:rFonts w:ascii="Arial MT"/>
                <w:color w:val="2C3747"/>
                <w:spacing w:val="-7"/>
                <w:sz w:val="19"/>
              </w:rPr>
              <w:t xml:space="preserve"> </w:t>
            </w:r>
            <w:r>
              <w:rPr>
                <w:rFonts w:ascii="Arial MT"/>
                <w:color w:val="2C3747"/>
                <w:sz w:val="19"/>
              </w:rPr>
              <w:t>architecture,</w:t>
            </w:r>
            <w:r>
              <w:rPr>
                <w:rFonts w:ascii="Arial MT"/>
                <w:color w:val="2C3747"/>
                <w:spacing w:val="-5"/>
                <w:sz w:val="19"/>
              </w:rPr>
              <w:t xml:space="preserve"> </w:t>
            </w:r>
            <w:r>
              <w:rPr>
                <w:rFonts w:ascii="Arial MT"/>
                <w:color w:val="2C3747"/>
                <w:sz w:val="19"/>
              </w:rPr>
              <w:t>latency considerations, and deployment location.</w:t>
            </w:r>
          </w:p>
        </w:tc>
      </w:tr>
      <w:tr w14:paraId="595FFAB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1BFFCF54">
            <w:pPr>
              <w:pStyle w:val="13"/>
              <w:spacing w:before="123"/>
              <w:ind w:left="120"/>
              <w:rPr>
                <w:rFonts w:ascii="Arial MT"/>
                <w:sz w:val="19"/>
              </w:rPr>
            </w:pPr>
            <w:r>
              <w:rPr>
                <w:rFonts w:ascii="Arial MT"/>
                <w:color w:val="2C3747"/>
                <w:spacing w:val="-2"/>
                <w:sz w:val="19"/>
              </w:rPr>
              <w:t>Tools</w:t>
            </w:r>
          </w:p>
        </w:tc>
        <w:tc>
          <w:tcPr>
            <w:tcW w:w="5132" w:type="dxa"/>
          </w:tcPr>
          <w:p w14:paraId="44829348">
            <w:pPr>
              <w:pStyle w:val="13"/>
              <w:spacing w:line="276" w:lineRule="auto"/>
              <w:rPr>
                <w:rFonts w:ascii="Arial MT"/>
                <w:sz w:val="19"/>
              </w:rPr>
            </w:pPr>
            <w:r>
              <w:rPr>
                <w:rFonts w:ascii="Arial MT"/>
                <w:color w:val="2C3747"/>
                <w:sz w:val="19"/>
              </w:rPr>
              <w:t>draw.io,</w:t>
            </w:r>
            <w:r>
              <w:rPr>
                <w:rFonts w:ascii="Arial MT"/>
                <w:color w:val="2C3747"/>
                <w:spacing w:val="-10"/>
                <w:sz w:val="19"/>
              </w:rPr>
              <w:t xml:space="preserve"> </w:t>
            </w:r>
            <w:r>
              <w:rPr>
                <w:rFonts w:ascii="Arial MT"/>
                <w:color w:val="2C3747"/>
                <w:sz w:val="19"/>
              </w:rPr>
              <w:t>Google</w:t>
            </w:r>
            <w:r>
              <w:rPr>
                <w:rFonts w:ascii="Arial MT"/>
                <w:color w:val="2C3747"/>
                <w:spacing w:val="-13"/>
                <w:sz w:val="19"/>
              </w:rPr>
              <w:t xml:space="preserve"> </w:t>
            </w:r>
            <w:r>
              <w:rPr>
                <w:rFonts w:ascii="Arial MT"/>
                <w:color w:val="2C3747"/>
                <w:sz w:val="19"/>
              </w:rPr>
              <w:t>Sheets</w:t>
            </w:r>
            <w:r>
              <w:rPr>
                <w:rFonts w:ascii="Arial MT"/>
                <w:color w:val="2C3747"/>
                <w:spacing w:val="-12"/>
                <w:sz w:val="19"/>
              </w:rPr>
              <w:t xml:space="preserve"> </w:t>
            </w:r>
            <w:r>
              <w:rPr>
                <w:rFonts w:ascii="Arial MT"/>
                <w:color w:val="2C3747"/>
                <w:sz w:val="19"/>
              </w:rPr>
              <w:t>or</w:t>
            </w:r>
            <w:r>
              <w:rPr>
                <w:rFonts w:ascii="Arial MT"/>
                <w:color w:val="2C3747"/>
                <w:spacing w:val="-11"/>
                <w:sz w:val="19"/>
              </w:rPr>
              <w:t xml:space="preserve"> </w:t>
            </w:r>
            <w:r>
              <w:rPr>
                <w:rFonts w:ascii="Arial MT"/>
                <w:color w:val="2C3747"/>
                <w:sz w:val="19"/>
              </w:rPr>
              <w:t>Excel</w:t>
            </w:r>
            <w:r>
              <w:rPr>
                <w:rFonts w:ascii="Arial MT"/>
                <w:color w:val="2C3747"/>
                <w:spacing w:val="-12"/>
                <w:sz w:val="19"/>
              </w:rPr>
              <w:t xml:space="preserve"> </w:t>
            </w:r>
            <w:r>
              <w:rPr>
                <w:rFonts w:ascii="Arial MT"/>
                <w:color w:val="2C3747"/>
                <w:sz w:val="19"/>
              </w:rPr>
              <w:t>latency</w:t>
            </w:r>
            <w:r>
              <w:rPr>
                <w:rFonts w:ascii="Arial MT"/>
                <w:color w:val="2C3747"/>
                <w:spacing w:val="-14"/>
                <w:sz w:val="19"/>
              </w:rPr>
              <w:t xml:space="preserve"> </w:t>
            </w:r>
            <w:r>
              <w:rPr>
                <w:rFonts w:ascii="Arial MT"/>
                <w:color w:val="2C3747"/>
                <w:sz w:val="19"/>
              </w:rPr>
              <w:t>table,</w:t>
            </w:r>
            <w:r>
              <w:rPr>
                <w:rFonts w:ascii="Arial MT"/>
                <w:color w:val="2C3747"/>
                <w:spacing w:val="-9"/>
                <w:sz w:val="19"/>
              </w:rPr>
              <w:t xml:space="preserve"> </w:t>
            </w:r>
            <w:r>
              <w:rPr>
                <w:rFonts w:ascii="Arial MT"/>
                <w:color w:val="2C3747"/>
                <w:sz w:val="19"/>
              </w:rPr>
              <w:t>optional Wokwi/IoT screenshot only if faculty permits, GitHub.</w:t>
            </w:r>
          </w:p>
        </w:tc>
      </w:tr>
      <w:tr w14:paraId="6158CF1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0ECEFB5B">
            <w:pPr>
              <w:pStyle w:val="13"/>
              <w:spacing w:before="16"/>
              <w:ind w:left="0"/>
              <w:rPr>
                <w:b/>
                <w:sz w:val="19"/>
              </w:rPr>
            </w:pPr>
          </w:p>
          <w:p w14:paraId="1E2A8A57">
            <w:pPr>
              <w:pStyle w:val="13"/>
              <w:ind w:left="120"/>
              <w:rPr>
                <w:rFonts w:ascii="Arial MT"/>
                <w:sz w:val="19"/>
              </w:rPr>
            </w:pPr>
            <w:r>
              <w:rPr>
                <w:rFonts w:ascii="Arial MT"/>
                <w:color w:val="2C3747"/>
                <w:sz w:val="19"/>
              </w:rPr>
              <w:t>CO2</w:t>
            </w:r>
            <w:r>
              <w:rPr>
                <w:rFonts w:ascii="Arial MT"/>
                <w:color w:val="2C3747"/>
                <w:spacing w:val="-1"/>
                <w:sz w:val="19"/>
              </w:rPr>
              <w:t xml:space="preserve"> </w:t>
            </w:r>
            <w:r>
              <w:rPr>
                <w:rFonts w:ascii="Arial MT"/>
                <w:color w:val="2C3747"/>
                <w:sz w:val="19"/>
              </w:rPr>
              <w:t>AT3</w:t>
            </w:r>
            <w:r>
              <w:rPr>
                <w:rFonts w:ascii="Arial MT"/>
                <w:color w:val="2C3747"/>
                <w:spacing w:val="-2"/>
                <w:sz w:val="19"/>
              </w:rPr>
              <w:t xml:space="preserve"> Continuity</w:t>
            </w:r>
          </w:p>
        </w:tc>
        <w:tc>
          <w:tcPr>
            <w:tcW w:w="5132" w:type="dxa"/>
          </w:tcPr>
          <w:p w14:paraId="25AEA2D0">
            <w:pPr>
              <w:pStyle w:val="13"/>
              <w:spacing w:line="276" w:lineRule="auto"/>
              <w:ind w:right="289"/>
              <w:jc w:val="both"/>
              <w:rPr>
                <w:rFonts w:ascii="Arial MT"/>
                <w:sz w:val="19"/>
              </w:rPr>
            </w:pPr>
            <w:r>
              <w:rPr>
                <w:rFonts w:ascii="Arial MT"/>
                <w:color w:val="2C3747"/>
                <w:sz w:val="19"/>
              </w:rPr>
              <w:t>Use the same capstone title and infrastructure direction already</w:t>
            </w:r>
            <w:r>
              <w:rPr>
                <w:rFonts w:ascii="Arial MT"/>
                <w:color w:val="2C3747"/>
                <w:spacing w:val="-3"/>
                <w:sz w:val="19"/>
              </w:rPr>
              <w:t xml:space="preserve"> </w:t>
            </w:r>
            <w:r>
              <w:rPr>
                <w:rFonts w:ascii="Arial MT"/>
                <w:color w:val="2C3747"/>
                <w:sz w:val="19"/>
              </w:rPr>
              <w:t>defended</w:t>
            </w:r>
            <w:r>
              <w:rPr>
                <w:rFonts w:ascii="Arial MT"/>
                <w:color w:val="2C3747"/>
                <w:spacing w:val="-5"/>
                <w:sz w:val="19"/>
              </w:rPr>
              <w:t xml:space="preserve"> </w:t>
            </w:r>
            <w:r>
              <w:rPr>
                <w:rFonts w:ascii="Arial MT"/>
                <w:color w:val="2C3747"/>
                <w:sz w:val="19"/>
              </w:rPr>
              <w:t>in</w:t>
            </w:r>
            <w:r>
              <w:rPr>
                <w:rFonts w:ascii="Arial MT"/>
                <w:color w:val="2C3747"/>
                <w:spacing w:val="-7"/>
                <w:sz w:val="19"/>
              </w:rPr>
              <w:t xml:space="preserve"> </w:t>
            </w:r>
            <w:r>
              <w:rPr>
                <w:rFonts w:ascii="Arial MT"/>
                <w:color w:val="2C3747"/>
                <w:sz w:val="19"/>
              </w:rPr>
              <w:t>CO2</w:t>
            </w:r>
            <w:r>
              <w:rPr>
                <w:rFonts w:ascii="Arial MT"/>
                <w:color w:val="2C3747"/>
                <w:spacing w:val="-3"/>
                <w:sz w:val="19"/>
              </w:rPr>
              <w:t xml:space="preserve"> </w:t>
            </w:r>
            <w:r>
              <w:rPr>
                <w:rFonts w:ascii="Arial MT"/>
                <w:color w:val="2C3747"/>
                <w:sz w:val="19"/>
              </w:rPr>
              <w:t>AT3.</w:t>
            </w:r>
            <w:r>
              <w:rPr>
                <w:rFonts w:ascii="Arial MT"/>
                <w:color w:val="2C3747"/>
                <w:spacing w:val="-3"/>
                <w:sz w:val="19"/>
              </w:rPr>
              <w:t xml:space="preserve"> </w:t>
            </w:r>
            <w:r>
              <w:rPr>
                <w:rFonts w:ascii="Arial MT"/>
                <w:color w:val="2C3747"/>
                <w:sz w:val="19"/>
              </w:rPr>
              <w:t>Do</w:t>
            </w:r>
            <w:r>
              <w:rPr>
                <w:rFonts w:ascii="Arial MT"/>
                <w:color w:val="2C3747"/>
                <w:spacing w:val="-5"/>
                <w:sz w:val="19"/>
              </w:rPr>
              <w:t xml:space="preserve"> </w:t>
            </w:r>
            <w:r>
              <w:rPr>
                <w:rFonts w:ascii="Arial MT"/>
                <w:color w:val="2C3747"/>
                <w:sz w:val="19"/>
              </w:rPr>
              <w:t>not</w:t>
            </w:r>
            <w:r>
              <w:rPr>
                <w:rFonts w:ascii="Arial MT"/>
                <w:color w:val="2C3747"/>
                <w:spacing w:val="-4"/>
                <w:sz w:val="19"/>
              </w:rPr>
              <w:t xml:space="preserve"> </w:t>
            </w:r>
            <w:r>
              <w:rPr>
                <w:rFonts w:ascii="Arial MT"/>
                <w:color w:val="2C3747"/>
                <w:sz w:val="19"/>
              </w:rPr>
              <w:t>repeat</w:t>
            </w:r>
            <w:r>
              <w:rPr>
                <w:rFonts w:ascii="Arial MT"/>
                <w:color w:val="2C3747"/>
                <w:spacing w:val="-3"/>
                <w:sz w:val="19"/>
              </w:rPr>
              <w:t xml:space="preserve"> </w:t>
            </w:r>
            <w:r>
              <w:rPr>
                <w:rFonts w:ascii="Arial MT"/>
                <w:color w:val="2C3747"/>
                <w:sz w:val="19"/>
              </w:rPr>
              <w:t>VM</w:t>
            </w:r>
            <w:r>
              <w:rPr>
                <w:rFonts w:ascii="Arial MT"/>
                <w:color w:val="2C3747"/>
                <w:spacing w:val="-4"/>
                <w:sz w:val="19"/>
              </w:rPr>
              <w:t xml:space="preserve"> </w:t>
            </w:r>
            <w:r>
              <w:rPr>
                <w:rFonts w:ascii="Arial MT"/>
                <w:color w:val="2C3747"/>
                <w:sz w:val="19"/>
              </w:rPr>
              <w:t>sizing; focus on cloud service access.</w:t>
            </w:r>
          </w:p>
        </w:tc>
      </w:tr>
    </w:tbl>
    <w:p w14:paraId="2D983A32">
      <w:pPr>
        <w:pStyle w:val="13"/>
        <w:spacing w:after="0" w:line="276" w:lineRule="auto"/>
        <w:jc w:val="both"/>
        <w:rPr>
          <w:rFonts w:ascii="Arial MT"/>
          <w:sz w:val="19"/>
        </w:rPr>
        <w:sectPr>
          <w:headerReference r:id="rId19" w:type="default"/>
          <w:footerReference r:id="rId20" w:type="default"/>
          <w:pgSz w:w="11900" w:h="16820"/>
          <w:pgMar w:top="720" w:right="0" w:bottom="880" w:left="566" w:header="0" w:footer="687" w:gutter="0"/>
          <w:cols w:space="720" w:num="1"/>
        </w:sectPr>
      </w:pPr>
    </w:p>
    <w:p w14:paraId="3DBE9A92">
      <w:pPr>
        <w:spacing w:after="3" w:line="240" w:lineRule="auto"/>
        <w:ind w:left="3886" w:right="0" w:firstLine="0"/>
        <w:rPr>
          <w:rFonts w:ascii="Calibri"/>
          <w:sz w:val="20"/>
        </w:rPr>
      </w:pPr>
      <w:r>
        <w:rPr>
          <w:rFonts w:ascii="Calibri"/>
          <w:sz w:val="20"/>
        </w:rPr>
        <w:drawing>
          <wp:inline distT="0" distB="0" distL="0" distR="0">
            <wp:extent cx="1856105" cy="23812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1856198" cy="238696"/>
                    </a:xfrm>
                    <a:prstGeom prst="rect">
                      <a:avLst/>
                    </a:prstGeom>
                  </pic:spPr>
                </pic:pic>
              </a:graphicData>
            </a:graphic>
          </wp:inline>
        </w:drawing>
      </w:r>
    </w:p>
    <w:p w14:paraId="79E20ABD">
      <w:pPr>
        <w:spacing w:line="240" w:lineRule="auto"/>
        <w:ind w:left="255" w:right="0" w:firstLine="0"/>
        <w:rPr>
          <w:rFonts w:ascii="Calibri"/>
          <w:sz w:val="20"/>
        </w:rPr>
      </w:pPr>
      <w:r>
        <w:rPr>
          <w:rFonts w:ascii="Calibri"/>
          <w:sz w:val="20"/>
        </w:rPr>
        <mc:AlternateContent>
          <mc:Choice Requires="wps">
            <w:drawing>
              <wp:inline distT="0" distB="0" distL="0" distR="0">
                <wp:extent cx="6518275" cy="949960"/>
                <wp:effectExtent l="9525" t="0" r="0" b="11430"/>
                <wp:docPr id="37" name="Textbox 37"/>
                <wp:cNvGraphicFramePr/>
                <a:graphic xmlns:a="http://schemas.openxmlformats.org/drawingml/2006/main">
                  <a:graphicData uri="http://schemas.microsoft.com/office/word/2010/wordprocessingShape">
                    <wps:wsp>
                      <wps:cNvSpPr txBox="1"/>
                      <wps:spPr>
                        <a:xfrm>
                          <a:off x="0" y="0"/>
                          <a:ext cx="6518275" cy="950594"/>
                        </a:xfrm>
                        <a:prstGeom prst="rect">
                          <a:avLst/>
                        </a:prstGeom>
                        <a:solidFill>
                          <a:srgbClr val="F4F7FA"/>
                        </a:solidFill>
                        <a:ln w="9144">
                          <a:solidFill>
                            <a:srgbClr val="9CB5CC"/>
                          </a:solidFill>
                          <a:prstDash val="solid"/>
                        </a:ln>
                      </wps:spPr>
                      <wps:txbx>
                        <w:txbxContent>
                          <w:p w14:paraId="08D94FBF">
                            <w:pPr>
                              <w:spacing w:before="0"/>
                              <w:ind w:left="114" w:right="0" w:firstLine="0"/>
                              <w:jc w:val="left"/>
                              <w:rPr>
                                <w:rFonts w:ascii="Arial"/>
                                <w:b/>
                                <w:color w:val="000000"/>
                                <w:sz w:val="21"/>
                              </w:rPr>
                            </w:pPr>
                            <w:r>
                              <w:rPr>
                                <w:rFonts w:ascii="Arial"/>
                                <w:b/>
                                <w:color w:val="133B57"/>
                                <w:spacing w:val="-2"/>
                                <w:sz w:val="21"/>
                              </w:rPr>
                              <w:t>Learn</w:t>
                            </w:r>
                          </w:p>
                          <w:p w14:paraId="015ADA7D">
                            <w:pPr>
                              <w:pStyle w:val="7"/>
                              <w:spacing w:before="36" w:line="276" w:lineRule="auto"/>
                              <w:ind w:left="114" w:right="197"/>
                              <w:rPr>
                                <w:color w:val="000000"/>
                              </w:rPr>
                            </w:pPr>
                            <w:r>
                              <w:rPr>
                                <w:color w:val="2C3747"/>
                              </w:rPr>
                              <w:t>Cloud computing is powerful but may be physically distant from sensors and users. Edge computing places small decisions</w:t>
                            </w:r>
                            <w:r>
                              <w:rPr>
                                <w:color w:val="2C3747"/>
                                <w:spacing w:val="-7"/>
                              </w:rPr>
                              <w:t xml:space="preserve"> </w:t>
                            </w:r>
                            <w:r>
                              <w:rPr>
                                <w:color w:val="2C3747"/>
                              </w:rPr>
                              <w:t>very</w:t>
                            </w:r>
                            <w:r>
                              <w:rPr>
                                <w:color w:val="2C3747"/>
                                <w:spacing w:val="-5"/>
                              </w:rPr>
                              <w:t xml:space="preserve"> </w:t>
                            </w:r>
                            <w:r>
                              <w:rPr>
                                <w:color w:val="2C3747"/>
                              </w:rPr>
                              <w:t>near</w:t>
                            </w:r>
                            <w:r>
                              <w:rPr>
                                <w:color w:val="2C3747"/>
                                <w:spacing w:val="-7"/>
                              </w:rPr>
                              <w:t xml:space="preserve"> </w:t>
                            </w:r>
                            <w:r>
                              <w:rPr>
                                <w:color w:val="2C3747"/>
                              </w:rPr>
                              <w:t>the</w:t>
                            </w:r>
                            <w:r>
                              <w:rPr>
                                <w:color w:val="2C3747"/>
                                <w:spacing w:val="-6"/>
                              </w:rPr>
                              <w:t xml:space="preserve"> </w:t>
                            </w:r>
                            <w:r>
                              <w:rPr>
                                <w:color w:val="2C3747"/>
                              </w:rPr>
                              <w:t>data</w:t>
                            </w:r>
                            <w:r>
                              <w:rPr>
                                <w:color w:val="2C3747"/>
                                <w:spacing w:val="-6"/>
                              </w:rPr>
                              <w:t xml:space="preserve"> </w:t>
                            </w:r>
                            <w:r>
                              <w:rPr>
                                <w:color w:val="2C3747"/>
                              </w:rPr>
                              <w:t>source.</w:t>
                            </w:r>
                            <w:r>
                              <w:rPr>
                                <w:color w:val="2C3747"/>
                                <w:spacing w:val="-8"/>
                              </w:rPr>
                              <w:t xml:space="preserve"> </w:t>
                            </w:r>
                            <w:r>
                              <w:rPr>
                                <w:color w:val="2C3747"/>
                              </w:rPr>
                              <w:t>Fog</w:t>
                            </w:r>
                            <w:r>
                              <w:rPr>
                                <w:color w:val="2C3747"/>
                                <w:spacing w:val="-4"/>
                              </w:rPr>
                              <w:t xml:space="preserve"> </w:t>
                            </w:r>
                            <w:r>
                              <w:rPr>
                                <w:color w:val="2C3747"/>
                              </w:rPr>
                              <w:t>computing</w:t>
                            </w:r>
                            <w:r>
                              <w:rPr>
                                <w:color w:val="2C3747"/>
                                <w:spacing w:val="-8"/>
                              </w:rPr>
                              <w:t xml:space="preserve"> </w:t>
                            </w:r>
                            <w:r>
                              <w:rPr>
                                <w:color w:val="2C3747"/>
                              </w:rPr>
                              <w:t>introduces</w:t>
                            </w:r>
                            <w:r>
                              <w:rPr>
                                <w:color w:val="2C3747"/>
                                <w:spacing w:val="-5"/>
                              </w:rPr>
                              <w:t xml:space="preserve"> </w:t>
                            </w:r>
                            <w:r>
                              <w:rPr>
                                <w:color w:val="2C3747"/>
                              </w:rPr>
                              <w:t>an</w:t>
                            </w:r>
                            <w:r>
                              <w:rPr>
                                <w:color w:val="2C3747"/>
                                <w:spacing w:val="-8"/>
                              </w:rPr>
                              <w:t xml:space="preserve"> </w:t>
                            </w:r>
                            <w:r>
                              <w:rPr>
                                <w:color w:val="2C3747"/>
                              </w:rPr>
                              <w:t>intermediate</w:t>
                            </w:r>
                            <w:r>
                              <w:rPr>
                                <w:color w:val="2C3747"/>
                                <w:spacing w:val="-6"/>
                              </w:rPr>
                              <w:t xml:space="preserve"> </w:t>
                            </w:r>
                            <w:r>
                              <w:rPr>
                                <w:color w:val="2C3747"/>
                              </w:rPr>
                              <w:t>distributed</w:t>
                            </w:r>
                            <w:r>
                              <w:rPr>
                                <w:color w:val="2C3747"/>
                                <w:spacing w:val="-8"/>
                              </w:rPr>
                              <w:t xml:space="preserve"> </w:t>
                            </w:r>
                            <w:r>
                              <w:rPr>
                                <w:color w:val="2C3747"/>
                              </w:rPr>
                              <w:t>layer</w:t>
                            </w:r>
                            <w:r>
                              <w:rPr>
                                <w:color w:val="2C3747"/>
                                <w:spacing w:val="-4"/>
                              </w:rPr>
                              <w:t xml:space="preserve"> </w:t>
                            </w:r>
                            <w:r>
                              <w:rPr>
                                <w:color w:val="2C3747"/>
                              </w:rPr>
                              <w:t>between</w:t>
                            </w:r>
                            <w:r>
                              <w:rPr>
                                <w:color w:val="2C3747"/>
                                <w:spacing w:val="-6"/>
                              </w:rPr>
                              <w:t xml:space="preserve"> </w:t>
                            </w:r>
                            <w:r>
                              <w:rPr>
                                <w:color w:val="2C3747"/>
                              </w:rPr>
                              <w:t>edge</w:t>
                            </w:r>
                            <w:r>
                              <w:rPr>
                                <w:color w:val="2C3747"/>
                                <w:spacing w:val="-6"/>
                              </w:rPr>
                              <w:t xml:space="preserve"> </w:t>
                            </w:r>
                            <w:r>
                              <w:rPr>
                                <w:color w:val="2C3747"/>
                              </w:rPr>
                              <w:t>devices and the central cloud. This experiment is an architecture reasoning activity; students are not required to build a real traffic sensor. The correct output is a placement decision supported by latency and data-volume reasoning.</w:t>
                            </w:r>
                          </w:p>
                        </w:txbxContent>
                      </wps:txbx>
                      <wps:bodyPr wrap="square" lIns="0" tIns="0" rIns="0" bIns="0" rtlCol="0">
                        <a:noAutofit/>
                      </wps:bodyPr>
                    </wps:wsp>
                  </a:graphicData>
                </a:graphic>
              </wp:inline>
            </w:drawing>
          </mc:Choice>
          <mc:Fallback>
            <w:pict>
              <v:shape id="Textbox 37" o:spid="_x0000_s1026" o:spt="202" type="#_x0000_t202" style="height:74.8pt;width:513.25pt;" fillcolor="#F4F7FA" filled="t" stroked="t" coordsize="21600,21600" o:gfxdata="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Nl2/c1gAAAAYBAAAPAAAAAAAAAAEAIAAAACIAAABkcnMvZG93bnJldi54bWxQSwECFAAU&#10;AAAACACHTuJAwZ46RPMBAAANBAAADgAAAAAAAAABACAAAAAlAQAAZHJzL2Uyb0RvYy54bWxQSwUG&#10;AAAAAAYABgBZAQAAigUAAAAA&#10;">
                <v:fill on="t" focussize="0,0"/>
                <v:stroke weight="0.72pt" color="#9CB5CC" joinstyle="round"/>
                <v:imagedata o:title=""/>
                <o:lock v:ext="edit" aspectratio="f"/>
                <v:textbox inset="0mm,0mm,0mm,0mm">
                  <w:txbxContent>
                    <w:p w14:paraId="08D94FBF">
                      <w:pPr>
                        <w:spacing w:before="0"/>
                        <w:ind w:left="114" w:right="0" w:firstLine="0"/>
                        <w:jc w:val="left"/>
                        <w:rPr>
                          <w:rFonts w:ascii="Arial"/>
                          <w:b/>
                          <w:color w:val="000000"/>
                          <w:sz w:val="21"/>
                        </w:rPr>
                      </w:pPr>
                      <w:r>
                        <w:rPr>
                          <w:rFonts w:ascii="Arial"/>
                          <w:b/>
                          <w:color w:val="133B57"/>
                          <w:spacing w:val="-2"/>
                          <w:sz w:val="21"/>
                        </w:rPr>
                        <w:t>Learn</w:t>
                      </w:r>
                    </w:p>
                    <w:p w14:paraId="015ADA7D">
                      <w:pPr>
                        <w:pStyle w:val="7"/>
                        <w:spacing w:before="36" w:line="276" w:lineRule="auto"/>
                        <w:ind w:left="114" w:right="197"/>
                        <w:rPr>
                          <w:color w:val="000000"/>
                        </w:rPr>
                      </w:pPr>
                      <w:r>
                        <w:rPr>
                          <w:color w:val="2C3747"/>
                        </w:rPr>
                        <w:t>Cloud computing is powerful but may be physically distant from sensors and users. Edge computing places small decisions</w:t>
                      </w:r>
                      <w:r>
                        <w:rPr>
                          <w:color w:val="2C3747"/>
                          <w:spacing w:val="-7"/>
                        </w:rPr>
                        <w:t xml:space="preserve"> </w:t>
                      </w:r>
                      <w:r>
                        <w:rPr>
                          <w:color w:val="2C3747"/>
                        </w:rPr>
                        <w:t>very</w:t>
                      </w:r>
                      <w:r>
                        <w:rPr>
                          <w:color w:val="2C3747"/>
                          <w:spacing w:val="-5"/>
                        </w:rPr>
                        <w:t xml:space="preserve"> </w:t>
                      </w:r>
                      <w:r>
                        <w:rPr>
                          <w:color w:val="2C3747"/>
                        </w:rPr>
                        <w:t>near</w:t>
                      </w:r>
                      <w:r>
                        <w:rPr>
                          <w:color w:val="2C3747"/>
                          <w:spacing w:val="-7"/>
                        </w:rPr>
                        <w:t xml:space="preserve"> </w:t>
                      </w:r>
                      <w:r>
                        <w:rPr>
                          <w:color w:val="2C3747"/>
                        </w:rPr>
                        <w:t>the</w:t>
                      </w:r>
                      <w:r>
                        <w:rPr>
                          <w:color w:val="2C3747"/>
                          <w:spacing w:val="-6"/>
                        </w:rPr>
                        <w:t xml:space="preserve"> </w:t>
                      </w:r>
                      <w:r>
                        <w:rPr>
                          <w:color w:val="2C3747"/>
                        </w:rPr>
                        <w:t>data</w:t>
                      </w:r>
                      <w:r>
                        <w:rPr>
                          <w:color w:val="2C3747"/>
                          <w:spacing w:val="-6"/>
                        </w:rPr>
                        <w:t xml:space="preserve"> </w:t>
                      </w:r>
                      <w:r>
                        <w:rPr>
                          <w:color w:val="2C3747"/>
                        </w:rPr>
                        <w:t>source.</w:t>
                      </w:r>
                      <w:r>
                        <w:rPr>
                          <w:color w:val="2C3747"/>
                          <w:spacing w:val="-8"/>
                        </w:rPr>
                        <w:t xml:space="preserve"> </w:t>
                      </w:r>
                      <w:r>
                        <w:rPr>
                          <w:color w:val="2C3747"/>
                        </w:rPr>
                        <w:t>Fog</w:t>
                      </w:r>
                      <w:r>
                        <w:rPr>
                          <w:color w:val="2C3747"/>
                          <w:spacing w:val="-4"/>
                        </w:rPr>
                        <w:t xml:space="preserve"> </w:t>
                      </w:r>
                      <w:r>
                        <w:rPr>
                          <w:color w:val="2C3747"/>
                        </w:rPr>
                        <w:t>computing</w:t>
                      </w:r>
                      <w:r>
                        <w:rPr>
                          <w:color w:val="2C3747"/>
                          <w:spacing w:val="-8"/>
                        </w:rPr>
                        <w:t xml:space="preserve"> </w:t>
                      </w:r>
                      <w:r>
                        <w:rPr>
                          <w:color w:val="2C3747"/>
                        </w:rPr>
                        <w:t>introduces</w:t>
                      </w:r>
                      <w:r>
                        <w:rPr>
                          <w:color w:val="2C3747"/>
                          <w:spacing w:val="-5"/>
                        </w:rPr>
                        <w:t xml:space="preserve"> </w:t>
                      </w:r>
                      <w:r>
                        <w:rPr>
                          <w:color w:val="2C3747"/>
                        </w:rPr>
                        <w:t>an</w:t>
                      </w:r>
                      <w:r>
                        <w:rPr>
                          <w:color w:val="2C3747"/>
                          <w:spacing w:val="-8"/>
                        </w:rPr>
                        <w:t xml:space="preserve"> </w:t>
                      </w:r>
                      <w:r>
                        <w:rPr>
                          <w:color w:val="2C3747"/>
                        </w:rPr>
                        <w:t>intermediate</w:t>
                      </w:r>
                      <w:r>
                        <w:rPr>
                          <w:color w:val="2C3747"/>
                          <w:spacing w:val="-6"/>
                        </w:rPr>
                        <w:t xml:space="preserve"> </w:t>
                      </w:r>
                      <w:r>
                        <w:rPr>
                          <w:color w:val="2C3747"/>
                        </w:rPr>
                        <w:t>distributed</w:t>
                      </w:r>
                      <w:r>
                        <w:rPr>
                          <w:color w:val="2C3747"/>
                          <w:spacing w:val="-8"/>
                        </w:rPr>
                        <w:t xml:space="preserve"> </w:t>
                      </w:r>
                      <w:r>
                        <w:rPr>
                          <w:color w:val="2C3747"/>
                        </w:rPr>
                        <w:t>layer</w:t>
                      </w:r>
                      <w:r>
                        <w:rPr>
                          <w:color w:val="2C3747"/>
                          <w:spacing w:val="-4"/>
                        </w:rPr>
                        <w:t xml:space="preserve"> </w:t>
                      </w:r>
                      <w:r>
                        <w:rPr>
                          <w:color w:val="2C3747"/>
                        </w:rPr>
                        <w:t>between</w:t>
                      </w:r>
                      <w:r>
                        <w:rPr>
                          <w:color w:val="2C3747"/>
                          <w:spacing w:val="-6"/>
                        </w:rPr>
                        <w:t xml:space="preserve"> </w:t>
                      </w:r>
                      <w:r>
                        <w:rPr>
                          <w:color w:val="2C3747"/>
                        </w:rPr>
                        <w:t>edge</w:t>
                      </w:r>
                      <w:r>
                        <w:rPr>
                          <w:color w:val="2C3747"/>
                          <w:spacing w:val="-6"/>
                        </w:rPr>
                        <w:t xml:space="preserve"> </w:t>
                      </w:r>
                      <w:r>
                        <w:rPr>
                          <w:color w:val="2C3747"/>
                        </w:rPr>
                        <w:t>devices and the central cloud. This experiment is an architecture reasoning activity; students are not required to build a real traffic sensor. The correct output is a placement decision supported by latency and data-volume reasoning.</w:t>
                      </w:r>
                    </w:p>
                  </w:txbxContent>
                </v:textbox>
                <w10:wrap type="none"/>
                <w10:anchorlock/>
              </v:shape>
            </w:pict>
          </mc:Fallback>
        </mc:AlternateContent>
      </w:r>
    </w:p>
    <w:p w14:paraId="35F8EC6D">
      <w:pPr>
        <w:pStyle w:val="7"/>
        <w:spacing w:before="115"/>
        <w:rPr>
          <w:rFonts w:ascii="Calibri"/>
          <w:b/>
          <w:sz w:val="26"/>
        </w:rPr>
      </w:pPr>
    </w:p>
    <w:p w14:paraId="120CA7DC">
      <w:pPr>
        <w:pStyle w:val="3"/>
      </w:pPr>
      <w:r>
        <w:rPr>
          <w:color w:val="2A6BAF"/>
          <w:spacing w:val="-5"/>
        </w:rPr>
        <w:t>Do</w:t>
      </w:r>
    </w:p>
    <w:p w14:paraId="4FC796E9">
      <w:pPr>
        <w:pStyle w:val="12"/>
        <w:numPr>
          <w:ilvl w:val="0"/>
          <w:numId w:val="4"/>
        </w:numPr>
        <w:tabs>
          <w:tab w:val="left" w:pos="621"/>
        </w:tabs>
        <w:spacing w:before="43" w:after="0" w:line="276" w:lineRule="auto"/>
        <w:ind w:left="454" w:right="1024" w:firstLine="0"/>
        <w:jc w:val="both"/>
        <w:rPr>
          <w:sz w:val="19"/>
        </w:rPr>
      </w:pPr>
      <w:r>
        <w:rPr>
          <w:color w:val="2C3747"/>
          <w:sz w:val="19"/>
        </w:rPr>
        <w:t>Use</w:t>
      </w:r>
      <w:r>
        <w:rPr>
          <w:color w:val="2C3747"/>
          <w:spacing w:val="-5"/>
          <w:sz w:val="19"/>
        </w:rPr>
        <w:t xml:space="preserve"> </w:t>
      </w:r>
      <w:r>
        <w:rPr>
          <w:color w:val="2C3747"/>
          <w:sz w:val="19"/>
        </w:rPr>
        <w:t>this</w:t>
      </w:r>
      <w:r>
        <w:rPr>
          <w:color w:val="2C3747"/>
          <w:spacing w:val="-4"/>
          <w:sz w:val="19"/>
        </w:rPr>
        <w:t xml:space="preserve"> </w:t>
      </w:r>
      <w:r>
        <w:rPr>
          <w:color w:val="2C3747"/>
          <w:sz w:val="19"/>
        </w:rPr>
        <w:t>scenario:</w:t>
      </w:r>
      <w:r>
        <w:rPr>
          <w:color w:val="2C3747"/>
          <w:spacing w:val="-2"/>
          <w:sz w:val="19"/>
        </w:rPr>
        <w:t xml:space="preserve"> </w:t>
      </w:r>
      <w:r>
        <w:rPr>
          <w:color w:val="2C3747"/>
          <w:sz w:val="19"/>
        </w:rPr>
        <w:t>traffic</w:t>
      </w:r>
      <w:r>
        <w:rPr>
          <w:color w:val="2C3747"/>
          <w:spacing w:val="-4"/>
          <w:sz w:val="19"/>
        </w:rPr>
        <w:t xml:space="preserve"> </w:t>
      </w:r>
      <w:r>
        <w:rPr>
          <w:color w:val="2C3747"/>
          <w:sz w:val="19"/>
        </w:rPr>
        <w:t>cameras and</w:t>
      </w:r>
      <w:r>
        <w:rPr>
          <w:color w:val="2C3747"/>
          <w:spacing w:val="-3"/>
          <w:sz w:val="19"/>
        </w:rPr>
        <w:t xml:space="preserve"> </w:t>
      </w:r>
      <w:r>
        <w:rPr>
          <w:color w:val="2C3747"/>
          <w:sz w:val="19"/>
        </w:rPr>
        <w:t>road sensors</w:t>
      </w:r>
      <w:r>
        <w:rPr>
          <w:color w:val="2C3747"/>
          <w:spacing w:val="-1"/>
          <w:sz w:val="19"/>
        </w:rPr>
        <w:t xml:space="preserve"> </w:t>
      </w:r>
      <w:r>
        <w:rPr>
          <w:color w:val="2C3747"/>
          <w:sz w:val="19"/>
        </w:rPr>
        <w:t>produce</w:t>
      </w:r>
      <w:r>
        <w:rPr>
          <w:color w:val="2C3747"/>
          <w:spacing w:val="-3"/>
          <w:sz w:val="19"/>
        </w:rPr>
        <w:t xml:space="preserve"> </w:t>
      </w:r>
      <w:r>
        <w:rPr>
          <w:color w:val="2C3747"/>
          <w:sz w:val="19"/>
        </w:rPr>
        <w:t>vehicle</w:t>
      </w:r>
      <w:r>
        <w:rPr>
          <w:color w:val="2C3747"/>
          <w:spacing w:val="-3"/>
          <w:sz w:val="19"/>
        </w:rPr>
        <w:t xml:space="preserve"> </w:t>
      </w:r>
      <w:r>
        <w:rPr>
          <w:color w:val="2C3747"/>
          <w:sz w:val="19"/>
        </w:rPr>
        <w:t>count,</w:t>
      </w:r>
      <w:r>
        <w:rPr>
          <w:color w:val="2C3747"/>
          <w:spacing w:val="-5"/>
          <w:sz w:val="19"/>
        </w:rPr>
        <w:t xml:space="preserve"> </w:t>
      </w:r>
      <w:r>
        <w:rPr>
          <w:color w:val="2C3747"/>
          <w:sz w:val="19"/>
        </w:rPr>
        <w:t>speed,</w:t>
      </w:r>
      <w:r>
        <w:rPr>
          <w:color w:val="2C3747"/>
          <w:spacing w:val="-2"/>
          <w:sz w:val="19"/>
        </w:rPr>
        <w:t xml:space="preserve"> </w:t>
      </w:r>
      <w:r>
        <w:rPr>
          <w:color w:val="2C3747"/>
          <w:sz w:val="19"/>
        </w:rPr>
        <w:t>congestion</w:t>
      </w:r>
      <w:r>
        <w:rPr>
          <w:color w:val="2C3747"/>
          <w:spacing w:val="-3"/>
          <w:sz w:val="19"/>
        </w:rPr>
        <w:t xml:space="preserve"> </w:t>
      </w:r>
      <w:r>
        <w:rPr>
          <w:color w:val="2C3747"/>
          <w:sz w:val="19"/>
        </w:rPr>
        <w:t>level</w:t>
      </w:r>
      <w:r>
        <w:rPr>
          <w:color w:val="2C3747"/>
          <w:spacing w:val="-1"/>
          <w:sz w:val="19"/>
        </w:rPr>
        <w:t xml:space="preserve"> </w:t>
      </w:r>
      <w:r>
        <w:rPr>
          <w:color w:val="2C3747"/>
          <w:sz w:val="19"/>
        </w:rPr>
        <w:t>and</w:t>
      </w:r>
      <w:r>
        <w:rPr>
          <w:color w:val="2C3747"/>
          <w:spacing w:val="-3"/>
          <w:sz w:val="19"/>
        </w:rPr>
        <w:t xml:space="preserve"> </w:t>
      </w:r>
      <w:r>
        <w:rPr>
          <w:color w:val="2C3747"/>
          <w:sz w:val="19"/>
        </w:rPr>
        <w:t>emergency vehicle</w:t>
      </w:r>
      <w:r>
        <w:rPr>
          <w:color w:val="2C3747"/>
          <w:spacing w:val="-3"/>
          <w:sz w:val="19"/>
        </w:rPr>
        <w:t xml:space="preserve"> </w:t>
      </w:r>
      <w:r>
        <w:rPr>
          <w:color w:val="2C3747"/>
          <w:sz w:val="19"/>
        </w:rPr>
        <w:t>alerts.</w:t>
      </w:r>
      <w:r>
        <w:rPr>
          <w:color w:val="2C3747"/>
          <w:spacing w:val="-2"/>
          <w:sz w:val="19"/>
        </w:rPr>
        <w:t xml:space="preserve"> </w:t>
      </w:r>
      <w:r>
        <w:rPr>
          <w:color w:val="2C3747"/>
          <w:sz w:val="19"/>
        </w:rPr>
        <w:t>Some actions</w:t>
      </w:r>
      <w:r>
        <w:rPr>
          <w:color w:val="2C3747"/>
          <w:spacing w:val="-4"/>
          <w:sz w:val="19"/>
        </w:rPr>
        <w:t xml:space="preserve"> </w:t>
      </w:r>
      <w:r>
        <w:rPr>
          <w:color w:val="2C3747"/>
          <w:sz w:val="19"/>
        </w:rPr>
        <w:t>must happen immediately</w:t>
      </w:r>
      <w:r>
        <w:rPr>
          <w:color w:val="2C3747"/>
          <w:spacing w:val="-1"/>
          <w:sz w:val="19"/>
        </w:rPr>
        <w:t xml:space="preserve"> </w:t>
      </w:r>
      <w:r>
        <w:rPr>
          <w:color w:val="2C3747"/>
          <w:sz w:val="19"/>
        </w:rPr>
        <w:t>at</w:t>
      </w:r>
      <w:r>
        <w:rPr>
          <w:color w:val="2C3747"/>
          <w:spacing w:val="-2"/>
          <w:sz w:val="19"/>
        </w:rPr>
        <w:t xml:space="preserve"> </w:t>
      </w:r>
      <w:r>
        <w:rPr>
          <w:color w:val="2C3747"/>
          <w:sz w:val="19"/>
        </w:rPr>
        <w:t>the signal, some can be</w:t>
      </w:r>
      <w:r>
        <w:rPr>
          <w:color w:val="2C3747"/>
          <w:spacing w:val="-3"/>
          <w:sz w:val="19"/>
        </w:rPr>
        <w:t xml:space="preserve"> </w:t>
      </w:r>
      <w:r>
        <w:rPr>
          <w:color w:val="2C3747"/>
          <w:sz w:val="19"/>
        </w:rPr>
        <w:t>handled at a</w:t>
      </w:r>
      <w:r>
        <w:rPr>
          <w:color w:val="2C3747"/>
          <w:spacing w:val="-3"/>
          <w:sz w:val="19"/>
        </w:rPr>
        <w:t xml:space="preserve"> </w:t>
      </w:r>
      <w:r>
        <w:rPr>
          <w:color w:val="2C3747"/>
          <w:sz w:val="19"/>
        </w:rPr>
        <w:t>regional traffic</w:t>
      </w:r>
      <w:r>
        <w:rPr>
          <w:color w:val="2C3747"/>
          <w:spacing w:val="-1"/>
          <w:sz w:val="19"/>
        </w:rPr>
        <w:t xml:space="preserve"> </w:t>
      </w:r>
      <w:r>
        <w:rPr>
          <w:color w:val="2C3747"/>
          <w:sz w:val="19"/>
        </w:rPr>
        <w:t>control unit, and some can be stored in the central cloud for analysis.</w:t>
      </w:r>
    </w:p>
    <w:p w14:paraId="23E65433">
      <w:pPr>
        <w:pStyle w:val="12"/>
        <w:numPr>
          <w:ilvl w:val="0"/>
          <w:numId w:val="4"/>
        </w:numPr>
        <w:tabs>
          <w:tab w:val="left" w:pos="621"/>
        </w:tabs>
        <w:spacing w:before="201" w:after="0" w:line="276" w:lineRule="auto"/>
        <w:ind w:left="454" w:right="1006" w:firstLine="0"/>
        <w:jc w:val="left"/>
        <w:rPr>
          <w:sz w:val="19"/>
        </w:rPr>
      </w:pPr>
      <w:r>
        <w:rPr>
          <w:color w:val="2C3747"/>
          <w:sz w:val="19"/>
        </w:rPr>
        <w:t>Classify</w:t>
      </w:r>
      <w:r>
        <w:rPr>
          <w:color w:val="2C3747"/>
          <w:spacing w:val="-8"/>
          <w:sz w:val="19"/>
        </w:rPr>
        <w:t xml:space="preserve"> </w:t>
      </w:r>
      <w:r>
        <w:rPr>
          <w:color w:val="2C3747"/>
          <w:sz w:val="19"/>
        </w:rPr>
        <w:t>each</w:t>
      </w:r>
      <w:r>
        <w:rPr>
          <w:color w:val="2C3747"/>
          <w:spacing w:val="-5"/>
          <w:sz w:val="19"/>
        </w:rPr>
        <w:t xml:space="preserve"> </w:t>
      </w:r>
      <w:r>
        <w:rPr>
          <w:color w:val="2C3747"/>
          <w:sz w:val="19"/>
        </w:rPr>
        <w:t>task</w:t>
      </w:r>
      <w:r>
        <w:rPr>
          <w:color w:val="2C3747"/>
          <w:spacing w:val="-8"/>
          <w:sz w:val="19"/>
        </w:rPr>
        <w:t xml:space="preserve"> </w:t>
      </w:r>
      <w:r>
        <w:rPr>
          <w:color w:val="2C3747"/>
          <w:sz w:val="19"/>
        </w:rPr>
        <w:t>into</w:t>
      </w:r>
      <w:r>
        <w:rPr>
          <w:color w:val="2C3747"/>
          <w:spacing w:val="-5"/>
          <w:sz w:val="19"/>
        </w:rPr>
        <w:t xml:space="preserve"> </w:t>
      </w:r>
      <w:r>
        <w:rPr>
          <w:color w:val="2C3747"/>
          <w:sz w:val="19"/>
        </w:rPr>
        <w:t>edge,</w:t>
      </w:r>
      <w:r>
        <w:rPr>
          <w:color w:val="2C3747"/>
          <w:spacing w:val="-5"/>
          <w:sz w:val="19"/>
        </w:rPr>
        <w:t xml:space="preserve"> </w:t>
      </w:r>
      <w:r>
        <w:rPr>
          <w:color w:val="2C3747"/>
          <w:sz w:val="19"/>
        </w:rPr>
        <w:t>fog</w:t>
      </w:r>
      <w:r>
        <w:rPr>
          <w:color w:val="2C3747"/>
          <w:spacing w:val="-5"/>
          <w:sz w:val="19"/>
        </w:rPr>
        <w:t xml:space="preserve"> </w:t>
      </w:r>
      <w:r>
        <w:rPr>
          <w:color w:val="2C3747"/>
          <w:sz w:val="19"/>
        </w:rPr>
        <w:t>or</w:t>
      </w:r>
      <w:r>
        <w:rPr>
          <w:color w:val="2C3747"/>
          <w:spacing w:val="-6"/>
          <w:sz w:val="19"/>
        </w:rPr>
        <w:t xml:space="preserve"> </w:t>
      </w:r>
      <w:r>
        <w:rPr>
          <w:color w:val="2C3747"/>
          <w:sz w:val="19"/>
        </w:rPr>
        <w:t>cloud.</w:t>
      </w:r>
      <w:r>
        <w:rPr>
          <w:color w:val="2C3747"/>
          <w:spacing w:val="-5"/>
          <w:sz w:val="19"/>
        </w:rPr>
        <w:t xml:space="preserve"> </w:t>
      </w:r>
      <w:r>
        <w:rPr>
          <w:color w:val="2C3747"/>
          <w:sz w:val="19"/>
        </w:rPr>
        <w:t>Put</w:t>
      </w:r>
      <w:r>
        <w:rPr>
          <w:color w:val="2C3747"/>
          <w:spacing w:val="-6"/>
          <w:sz w:val="19"/>
        </w:rPr>
        <w:t xml:space="preserve"> </w:t>
      </w:r>
      <w:r>
        <w:rPr>
          <w:color w:val="2C3747"/>
          <w:sz w:val="19"/>
        </w:rPr>
        <w:t>instant</w:t>
      </w:r>
      <w:r>
        <w:rPr>
          <w:color w:val="2C3747"/>
          <w:spacing w:val="-6"/>
          <w:sz w:val="19"/>
        </w:rPr>
        <w:t xml:space="preserve"> </w:t>
      </w:r>
      <w:r>
        <w:rPr>
          <w:color w:val="2C3747"/>
          <w:sz w:val="19"/>
        </w:rPr>
        <w:t>signal</w:t>
      </w:r>
      <w:r>
        <w:rPr>
          <w:color w:val="2C3747"/>
          <w:spacing w:val="-6"/>
          <w:sz w:val="19"/>
        </w:rPr>
        <w:t xml:space="preserve"> </w:t>
      </w:r>
      <w:r>
        <w:rPr>
          <w:color w:val="2C3747"/>
          <w:sz w:val="19"/>
        </w:rPr>
        <w:t>switching</w:t>
      </w:r>
      <w:r>
        <w:rPr>
          <w:color w:val="2C3747"/>
          <w:spacing w:val="-6"/>
          <w:sz w:val="19"/>
        </w:rPr>
        <w:t xml:space="preserve"> </w:t>
      </w:r>
      <w:r>
        <w:rPr>
          <w:color w:val="2C3747"/>
          <w:sz w:val="19"/>
        </w:rPr>
        <w:t>and</w:t>
      </w:r>
      <w:r>
        <w:rPr>
          <w:color w:val="2C3747"/>
          <w:spacing w:val="-5"/>
          <w:sz w:val="19"/>
        </w:rPr>
        <w:t xml:space="preserve"> </w:t>
      </w:r>
      <w:r>
        <w:rPr>
          <w:color w:val="2C3747"/>
          <w:sz w:val="19"/>
        </w:rPr>
        <w:t>emergency</w:t>
      </w:r>
      <w:r>
        <w:rPr>
          <w:color w:val="2C3747"/>
          <w:spacing w:val="-4"/>
          <w:sz w:val="19"/>
        </w:rPr>
        <w:t xml:space="preserve"> </w:t>
      </w:r>
      <w:r>
        <w:rPr>
          <w:color w:val="2C3747"/>
          <w:sz w:val="19"/>
        </w:rPr>
        <w:t>alert</w:t>
      </w:r>
      <w:r>
        <w:rPr>
          <w:color w:val="2C3747"/>
          <w:spacing w:val="-6"/>
          <w:sz w:val="19"/>
        </w:rPr>
        <w:t xml:space="preserve"> </w:t>
      </w:r>
      <w:r>
        <w:rPr>
          <w:color w:val="2C3747"/>
          <w:sz w:val="19"/>
        </w:rPr>
        <w:t>detection</w:t>
      </w:r>
      <w:r>
        <w:rPr>
          <w:color w:val="2C3747"/>
          <w:spacing w:val="-6"/>
          <w:sz w:val="19"/>
        </w:rPr>
        <w:t xml:space="preserve"> </w:t>
      </w:r>
      <w:r>
        <w:rPr>
          <w:color w:val="2C3747"/>
          <w:sz w:val="19"/>
        </w:rPr>
        <w:t>near</w:t>
      </w:r>
      <w:r>
        <w:rPr>
          <w:color w:val="2C3747"/>
          <w:spacing w:val="-6"/>
          <w:sz w:val="19"/>
        </w:rPr>
        <w:t xml:space="preserve"> </w:t>
      </w:r>
      <w:r>
        <w:rPr>
          <w:color w:val="2C3747"/>
          <w:sz w:val="19"/>
        </w:rPr>
        <w:t>edge.</w:t>
      </w:r>
      <w:r>
        <w:rPr>
          <w:color w:val="2C3747"/>
          <w:spacing w:val="-5"/>
          <w:sz w:val="19"/>
        </w:rPr>
        <w:t xml:space="preserve"> </w:t>
      </w:r>
      <w:r>
        <w:rPr>
          <w:color w:val="2C3747"/>
          <w:sz w:val="19"/>
        </w:rPr>
        <w:t>Put junction-level aggregation and area coordination in fog. Put long-term storage, analytics dashboard and city-level reports in cloud.</w:t>
      </w:r>
    </w:p>
    <w:p w14:paraId="724FE9B3">
      <w:pPr>
        <w:pStyle w:val="12"/>
        <w:numPr>
          <w:ilvl w:val="0"/>
          <w:numId w:val="4"/>
        </w:numPr>
        <w:tabs>
          <w:tab w:val="left" w:pos="621"/>
        </w:tabs>
        <w:spacing w:before="199" w:after="0" w:line="276" w:lineRule="auto"/>
        <w:ind w:left="454" w:right="970" w:firstLine="0"/>
        <w:jc w:val="left"/>
        <w:rPr>
          <w:sz w:val="19"/>
        </w:rPr>
      </w:pPr>
      <w:r>
        <w:rPr>
          <w:color w:val="2C3747"/>
          <w:sz w:val="19"/>
        </w:rPr>
        <w:t>Open</w:t>
      </w:r>
      <w:r>
        <w:rPr>
          <w:color w:val="2C3747"/>
          <w:spacing w:val="-6"/>
          <w:sz w:val="19"/>
        </w:rPr>
        <w:t xml:space="preserve"> </w:t>
      </w:r>
      <w:r>
        <w:rPr>
          <w:color w:val="2C3747"/>
          <w:sz w:val="19"/>
        </w:rPr>
        <w:t>a</w:t>
      </w:r>
      <w:r>
        <w:rPr>
          <w:color w:val="2C3747"/>
          <w:spacing w:val="-6"/>
          <w:sz w:val="19"/>
        </w:rPr>
        <w:t xml:space="preserve"> </w:t>
      </w:r>
      <w:r>
        <w:rPr>
          <w:color w:val="2C3747"/>
          <w:sz w:val="19"/>
        </w:rPr>
        <w:t>spreadsheet</w:t>
      </w:r>
      <w:r>
        <w:rPr>
          <w:color w:val="2C3747"/>
          <w:spacing w:val="-7"/>
          <w:sz w:val="19"/>
        </w:rPr>
        <w:t xml:space="preserve"> </w:t>
      </w:r>
      <w:r>
        <w:rPr>
          <w:color w:val="2C3747"/>
          <w:sz w:val="19"/>
        </w:rPr>
        <w:t>and</w:t>
      </w:r>
      <w:r>
        <w:rPr>
          <w:color w:val="2C3747"/>
          <w:spacing w:val="-6"/>
          <w:sz w:val="19"/>
        </w:rPr>
        <w:t xml:space="preserve"> </w:t>
      </w:r>
      <w:r>
        <w:rPr>
          <w:color w:val="2C3747"/>
          <w:sz w:val="19"/>
        </w:rPr>
        <w:t>create</w:t>
      </w:r>
      <w:r>
        <w:rPr>
          <w:color w:val="2C3747"/>
          <w:spacing w:val="-6"/>
          <w:sz w:val="19"/>
        </w:rPr>
        <w:t xml:space="preserve"> </w:t>
      </w:r>
      <w:r>
        <w:rPr>
          <w:color w:val="2C3747"/>
          <w:sz w:val="19"/>
        </w:rPr>
        <w:t>a</w:t>
      </w:r>
      <w:r>
        <w:rPr>
          <w:color w:val="2C3747"/>
          <w:spacing w:val="-7"/>
          <w:sz w:val="19"/>
        </w:rPr>
        <w:t xml:space="preserve"> </w:t>
      </w:r>
      <w:r>
        <w:rPr>
          <w:color w:val="2C3747"/>
          <w:sz w:val="19"/>
        </w:rPr>
        <w:t>latency</w:t>
      </w:r>
      <w:r>
        <w:rPr>
          <w:color w:val="2C3747"/>
          <w:spacing w:val="-6"/>
          <w:sz w:val="19"/>
        </w:rPr>
        <w:t xml:space="preserve"> </w:t>
      </w:r>
      <w:r>
        <w:rPr>
          <w:color w:val="2C3747"/>
          <w:sz w:val="19"/>
        </w:rPr>
        <w:t>table</w:t>
      </w:r>
      <w:r>
        <w:rPr>
          <w:color w:val="2C3747"/>
          <w:spacing w:val="-7"/>
          <w:sz w:val="19"/>
        </w:rPr>
        <w:t xml:space="preserve"> </w:t>
      </w:r>
      <w:r>
        <w:rPr>
          <w:color w:val="2C3747"/>
          <w:sz w:val="19"/>
        </w:rPr>
        <w:t>with</w:t>
      </w:r>
      <w:r>
        <w:rPr>
          <w:color w:val="2C3747"/>
          <w:spacing w:val="-6"/>
          <w:sz w:val="19"/>
        </w:rPr>
        <w:t xml:space="preserve"> </w:t>
      </w:r>
      <w:r>
        <w:rPr>
          <w:color w:val="2C3747"/>
          <w:sz w:val="19"/>
        </w:rPr>
        <w:t>columns:</w:t>
      </w:r>
      <w:r>
        <w:rPr>
          <w:color w:val="2C3747"/>
          <w:spacing w:val="-3"/>
          <w:sz w:val="19"/>
        </w:rPr>
        <w:t xml:space="preserve"> </w:t>
      </w:r>
      <w:r>
        <w:rPr>
          <w:color w:val="2C3747"/>
          <w:sz w:val="19"/>
        </w:rPr>
        <w:t>task,</w:t>
      </w:r>
      <w:r>
        <w:rPr>
          <w:color w:val="2C3747"/>
          <w:spacing w:val="-6"/>
          <w:sz w:val="19"/>
        </w:rPr>
        <w:t xml:space="preserve"> </w:t>
      </w:r>
      <w:r>
        <w:rPr>
          <w:color w:val="2C3747"/>
          <w:sz w:val="19"/>
        </w:rPr>
        <w:t>data</w:t>
      </w:r>
      <w:r>
        <w:rPr>
          <w:color w:val="2C3747"/>
          <w:spacing w:val="-7"/>
          <w:sz w:val="19"/>
        </w:rPr>
        <w:t xml:space="preserve"> </w:t>
      </w:r>
      <w:r>
        <w:rPr>
          <w:color w:val="2C3747"/>
          <w:sz w:val="19"/>
        </w:rPr>
        <w:t>generated,</w:t>
      </w:r>
      <w:r>
        <w:rPr>
          <w:color w:val="2C3747"/>
          <w:spacing w:val="-6"/>
          <w:sz w:val="19"/>
        </w:rPr>
        <w:t xml:space="preserve"> </w:t>
      </w:r>
      <w:r>
        <w:rPr>
          <w:color w:val="2C3747"/>
          <w:sz w:val="19"/>
        </w:rPr>
        <w:t>decision</w:t>
      </w:r>
      <w:r>
        <w:rPr>
          <w:color w:val="2C3747"/>
          <w:spacing w:val="-6"/>
          <w:sz w:val="19"/>
        </w:rPr>
        <w:t xml:space="preserve"> </w:t>
      </w:r>
      <w:r>
        <w:rPr>
          <w:color w:val="2C3747"/>
          <w:sz w:val="19"/>
        </w:rPr>
        <w:t>deadline,</w:t>
      </w:r>
      <w:r>
        <w:rPr>
          <w:color w:val="2C3747"/>
          <w:spacing w:val="-6"/>
          <w:sz w:val="19"/>
        </w:rPr>
        <w:t xml:space="preserve"> </w:t>
      </w:r>
      <w:r>
        <w:rPr>
          <w:color w:val="2C3747"/>
          <w:sz w:val="19"/>
        </w:rPr>
        <w:t>suitable</w:t>
      </w:r>
      <w:r>
        <w:rPr>
          <w:color w:val="2C3747"/>
          <w:spacing w:val="-7"/>
          <w:sz w:val="19"/>
        </w:rPr>
        <w:t xml:space="preserve"> </w:t>
      </w:r>
      <w:r>
        <w:rPr>
          <w:color w:val="2C3747"/>
          <w:sz w:val="19"/>
        </w:rPr>
        <w:t>layer, reason. Use example decision</w:t>
      </w:r>
      <w:r>
        <w:rPr>
          <w:color w:val="2C3747"/>
          <w:spacing w:val="-1"/>
          <w:sz w:val="19"/>
        </w:rPr>
        <w:t xml:space="preserve"> </w:t>
      </w:r>
      <w:r>
        <w:rPr>
          <w:color w:val="2C3747"/>
          <w:sz w:val="19"/>
        </w:rPr>
        <w:t>deadlines such</w:t>
      </w:r>
      <w:r>
        <w:rPr>
          <w:color w:val="2C3747"/>
          <w:spacing w:val="-1"/>
          <w:sz w:val="19"/>
        </w:rPr>
        <w:t xml:space="preserve"> </w:t>
      </w:r>
      <w:r>
        <w:rPr>
          <w:color w:val="2C3747"/>
          <w:sz w:val="19"/>
        </w:rPr>
        <w:t>as 1 second</w:t>
      </w:r>
      <w:r>
        <w:rPr>
          <w:color w:val="2C3747"/>
          <w:spacing w:val="-1"/>
          <w:sz w:val="19"/>
        </w:rPr>
        <w:t xml:space="preserve"> </w:t>
      </w:r>
      <w:r>
        <w:rPr>
          <w:color w:val="2C3747"/>
          <w:sz w:val="19"/>
        </w:rPr>
        <w:t>for emergency signal response, 5-10 seconds for regional coordination and minutes/hours for reports. The exact numbers are reasoning aids, not measured network results.</w:t>
      </w:r>
    </w:p>
    <w:p w14:paraId="2A055565">
      <w:pPr>
        <w:pStyle w:val="12"/>
        <w:numPr>
          <w:ilvl w:val="0"/>
          <w:numId w:val="4"/>
        </w:numPr>
        <w:tabs>
          <w:tab w:val="left" w:pos="621"/>
        </w:tabs>
        <w:spacing w:before="202" w:after="0" w:line="276" w:lineRule="auto"/>
        <w:ind w:left="454" w:right="1112" w:firstLine="0"/>
        <w:jc w:val="left"/>
        <w:rPr>
          <w:sz w:val="19"/>
        </w:rPr>
      </w:pPr>
      <w:r>
        <w:rPr>
          <w:color w:val="2C3747"/>
          <w:sz w:val="19"/>
        </w:rPr>
        <w:t>Draw the architecture in draw.io. Show sensors/cameras at the road, edge device at signal controller, fog node at regional</w:t>
      </w:r>
      <w:r>
        <w:rPr>
          <w:color w:val="2C3747"/>
          <w:spacing w:val="-7"/>
          <w:sz w:val="19"/>
        </w:rPr>
        <w:t xml:space="preserve"> </w:t>
      </w:r>
      <w:r>
        <w:rPr>
          <w:color w:val="2C3747"/>
          <w:sz w:val="19"/>
        </w:rPr>
        <w:t>traffic</w:t>
      </w:r>
      <w:r>
        <w:rPr>
          <w:color w:val="2C3747"/>
          <w:spacing w:val="-5"/>
          <w:sz w:val="19"/>
        </w:rPr>
        <w:t xml:space="preserve"> </w:t>
      </w:r>
      <w:r>
        <w:rPr>
          <w:color w:val="2C3747"/>
          <w:sz w:val="19"/>
        </w:rPr>
        <w:t>control,</w:t>
      </w:r>
      <w:r>
        <w:rPr>
          <w:color w:val="2C3747"/>
          <w:spacing w:val="-8"/>
          <w:sz w:val="19"/>
        </w:rPr>
        <w:t xml:space="preserve"> </w:t>
      </w:r>
      <w:r>
        <w:rPr>
          <w:color w:val="2C3747"/>
          <w:sz w:val="19"/>
        </w:rPr>
        <w:t>cloud</w:t>
      </w:r>
      <w:r>
        <w:rPr>
          <w:color w:val="2C3747"/>
          <w:spacing w:val="-6"/>
          <w:sz w:val="19"/>
        </w:rPr>
        <w:t xml:space="preserve"> </w:t>
      </w:r>
      <w:r>
        <w:rPr>
          <w:color w:val="2C3747"/>
          <w:sz w:val="19"/>
        </w:rPr>
        <w:t>platform</w:t>
      </w:r>
      <w:r>
        <w:rPr>
          <w:color w:val="2C3747"/>
          <w:spacing w:val="-6"/>
          <w:sz w:val="19"/>
        </w:rPr>
        <w:t xml:space="preserve"> </w:t>
      </w:r>
      <w:r>
        <w:rPr>
          <w:color w:val="2C3747"/>
          <w:sz w:val="19"/>
        </w:rPr>
        <w:t>for</w:t>
      </w:r>
      <w:r>
        <w:rPr>
          <w:color w:val="2C3747"/>
          <w:spacing w:val="-7"/>
          <w:sz w:val="19"/>
        </w:rPr>
        <w:t xml:space="preserve"> </w:t>
      </w:r>
      <w:r>
        <w:rPr>
          <w:color w:val="2C3747"/>
          <w:sz w:val="19"/>
        </w:rPr>
        <w:t>storage/analytics</w:t>
      </w:r>
      <w:r>
        <w:rPr>
          <w:color w:val="2C3747"/>
          <w:spacing w:val="-7"/>
          <w:sz w:val="19"/>
        </w:rPr>
        <w:t xml:space="preserve"> </w:t>
      </w:r>
      <w:r>
        <w:rPr>
          <w:color w:val="2C3747"/>
          <w:sz w:val="19"/>
        </w:rPr>
        <w:t>and</w:t>
      </w:r>
      <w:r>
        <w:rPr>
          <w:color w:val="2C3747"/>
          <w:spacing w:val="-8"/>
          <w:sz w:val="19"/>
        </w:rPr>
        <w:t xml:space="preserve"> </w:t>
      </w:r>
      <w:r>
        <w:rPr>
          <w:color w:val="2C3747"/>
          <w:sz w:val="19"/>
        </w:rPr>
        <w:t>dashboard</w:t>
      </w:r>
      <w:r>
        <w:rPr>
          <w:color w:val="2C3747"/>
          <w:spacing w:val="-6"/>
          <w:sz w:val="19"/>
        </w:rPr>
        <w:t xml:space="preserve"> </w:t>
      </w:r>
      <w:r>
        <w:rPr>
          <w:color w:val="2C3747"/>
          <w:sz w:val="19"/>
        </w:rPr>
        <w:t>for</w:t>
      </w:r>
      <w:r>
        <w:rPr>
          <w:color w:val="2C3747"/>
          <w:spacing w:val="-7"/>
          <w:sz w:val="19"/>
        </w:rPr>
        <w:t xml:space="preserve"> </w:t>
      </w:r>
      <w:r>
        <w:rPr>
          <w:color w:val="2C3747"/>
          <w:sz w:val="19"/>
        </w:rPr>
        <w:t>administrator.</w:t>
      </w:r>
      <w:r>
        <w:rPr>
          <w:color w:val="2C3747"/>
          <w:spacing w:val="-6"/>
          <w:sz w:val="19"/>
        </w:rPr>
        <w:t xml:space="preserve"> </w:t>
      </w:r>
      <w:r>
        <w:rPr>
          <w:color w:val="2C3747"/>
          <w:sz w:val="19"/>
        </w:rPr>
        <w:t>Use</w:t>
      </w:r>
      <w:r>
        <w:rPr>
          <w:color w:val="2C3747"/>
          <w:spacing w:val="-6"/>
          <w:sz w:val="19"/>
        </w:rPr>
        <w:t xml:space="preserve"> </w:t>
      </w:r>
      <w:r>
        <w:rPr>
          <w:color w:val="2C3747"/>
          <w:sz w:val="19"/>
        </w:rPr>
        <w:t>arrows</w:t>
      </w:r>
      <w:r>
        <w:rPr>
          <w:color w:val="2C3747"/>
          <w:spacing w:val="-5"/>
          <w:sz w:val="19"/>
        </w:rPr>
        <w:t xml:space="preserve"> </w:t>
      </w:r>
      <w:r>
        <w:rPr>
          <w:color w:val="2C3747"/>
          <w:sz w:val="19"/>
        </w:rPr>
        <w:t>to</w:t>
      </w:r>
      <w:r>
        <w:rPr>
          <w:color w:val="2C3747"/>
          <w:spacing w:val="-6"/>
          <w:sz w:val="19"/>
        </w:rPr>
        <w:t xml:space="preserve"> </w:t>
      </w:r>
      <w:r>
        <w:rPr>
          <w:color w:val="2C3747"/>
          <w:sz w:val="19"/>
        </w:rPr>
        <w:t>show</w:t>
      </w:r>
      <w:r>
        <w:rPr>
          <w:color w:val="2C3747"/>
          <w:spacing w:val="-6"/>
          <w:sz w:val="19"/>
        </w:rPr>
        <w:t xml:space="preserve"> </w:t>
      </w:r>
      <w:r>
        <w:rPr>
          <w:color w:val="2C3747"/>
          <w:sz w:val="19"/>
        </w:rPr>
        <w:t>data movement and labels to show why each layer is used.</w:t>
      </w:r>
    </w:p>
    <w:p w14:paraId="3997C7A9">
      <w:pPr>
        <w:pStyle w:val="12"/>
        <w:numPr>
          <w:ilvl w:val="0"/>
          <w:numId w:val="4"/>
        </w:numPr>
        <w:tabs>
          <w:tab w:val="left" w:pos="621"/>
        </w:tabs>
        <w:spacing w:before="0" w:after="0" w:line="276" w:lineRule="auto"/>
        <w:ind w:left="454" w:right="865" w:firstLine="0"/>
        <w:jc w:val="left"/>
        <w:rPr>
          <w:sz w:val="19"/>
        </w:rPr>
      </w:pPr>
      <w:r>
        <w:rPr>
          <w:color w:val="2C3747"/>
          <w:sz w:val="19"/>
        </w:rPr>
        <w:t>Connect the same idea to the capstone. If the capstone has live location, sensor, mobile offline, queue, emergency, QR</w:t>
      </w:r>
      <w:r>
        <w:rPr>
          <w:color w:val="2C3747"/>
          <w:spacing w:val="-5"/>
          <w:sz w:val="19"/>
        </w:rPr>
        <w:t xml:space="preserve"> </w:t>
      </w:r>
      <w:r>
        <w:rPr>
          <w:color w:val="2C3747"/>
          <w:sz w:val="19"/>
        </w:rPr>
        <w:t>attendance</w:t>
      </w:r>
      <w:r>
        <w:rPr>
          <w:color w:val="2C3747"/>
          <w:spacing w:val="-5"/>
          <w:sz w:val="19"/>
        </w:rPr>
        <w:t xml:space="preserve"> </w:t>
      </w:r>
      <w:r>
        <w:rPr>
          <w:color w:val="2C3747"/>
          <w:sz w:val="19"/>
        </w:rPr>
        <w:t>or</w:t>
      </w:r>
      <w:r>
        <w:rPr>
          <w:color w:val="2C3747"/>
          <w:spacing w:val="-6"/>
          <w:sz w:val="19"/>
        </w:rPr>
        <w:t xml:space="preserve"> </w:t>
      </w:r>
      <w:r>
        <w:rPr>
          <w:color w:val="2C3747"/>
          <w:sz w:val="19"/>
        </w:rPr>
        <w:t>fast</w:t>
      </w:r>
      <w:r>
        <w:rPr>
          <w:color w:val="2C3747"/>
          <w:spacing w:val="-7"/>
          <w:sz w:val="19"/>
        </w:rPr>
        <w:t xml:space="preserve"> </w:t>
      </w:r>
      <w:r>
        <w:rPr>
          <w:color w:val="2C3747"/>
          <w:sz w:val="19"/>
        </w:rPr>
        <w:t>alert</w:t>
      </w:r>
      <w:r>
        <w:rPr>
          <w:color w:val="2C3747"/>
          <w:spacing w:val="-5"/>
          <w:sz w:val="19"/>
        </w:rPr>
        <w:t xml:space="preserve"> </w:t>
      </w:r>
      <w:r>
        <w:rPr>
          <w:color w:val="2C3747"/>
          <w:sz w:val="19"/>
        </w:rPr>
        <w:t>behavior,</w:t>
      </w:r>
      <w:r>
        <w:rPr>
          <w:color w:val="2C3747"/>
          <w:spacing w:val="-5"/>
          <w:sz w:val="19"/>
        </w:rPr>
        <w:t xml:space="preserve"> </w:t>
      </w:r>
      <w:r>
        <w:rPr>
          <w:color w:val="2C3747"/>
          <w:sz w:val="19"/>
        </w:rPr>
        <w:t>identify</w:t>
      </w:r>
      <w:r>
        <w:rPr>
          <w:color w:val="2C3747"/>
          <w:spacing w:val="-6"/>
          <w:sz w:val="19"/>
        </w:rPr>
        <w:t xml:space="preserve"> </w:t>
      </w:r>
      <w:r>
        <w:rPr>
          <w:color w:val="2C3747"/>
          <w:sz w:val="19"/>
        </w:rPr>
        <w:t>what</w:t>
      </w:r>
      <w:r>
        <w:rPr>
          <w:color w:val="2C3747"/>
          <w:spacing w:val="-5"/>
          <w:sz w:val="19"/>
        </w:rPr>
        <w:t xml:space="preserve"> </w:t>
      </w:r>
      <w:r>
        <w:rPr>
          <w:color w:val="2C3747"/>
          <w:sz w:val="19"/>
        </w:rPr>
        <w:t>can</w:t>
      </w:r>
      <w:r>
        <w:rPr>
          <w:color w:val="2C3747"/>
          <w:spacing w:val="-7"/>
          <w:sz w:val="19"/>
        </w:rPr>
        <w:t xml:space="preserve"> </w:t>
      </w:r>
      <w:r>
        <w:rPr>
          <w:color w:val="2C3747"/>
          <w:sz w:val="19"/>
        </w:rPr>
        <w:t>be</w:t>
      </w:r>
      <w:r>
        <w:rPr>
          <w:color w:val="2C3747"/>
          <w:spacing w:val="-5"/>
          <w:sz w:val="19"/>
        </w:rPr>
        <w:t xml:space="preserve"> </w:t>
      </w:r>
      <w:r>
        <w:rPr>
          <w:color w:val="2C3747"/>
          <w:sz w:val="19"/>
        </w:rPr>
        <w:t>edge/fog/cloud.</w:t>
      </w:r>
      <w:r>
        <w:rPr>
          <w:color w:val="2C3747"/>
          <w:spacing w:val="-7"/>
          <w:sz w:val="19"/>
        </w:rPr>
        <w:t xml:space="preserve"> </w:t>
      </w:r>
      <w:r>
        <w:rPr>
          <w:color w:val="2C3747"/>
          <w:sz w:val="19"/>
        </w:rPr>
        <w:t>If</w:t>
      </w:r>
      <w:r>
        <w:rPr>
          <w:color w:val="2C3747"/>
          <w:spacing w:val="-5"/>
          <w:sz w:val="19"/>
        </w:rPr>
        <w:t xml:space="preserve"> </w:t>
      </w:r>
      <w:r>
        <w:rPr>
          <w:color w:val="2C3747"/>
          <w:sz w:val="19"/>
        </w:rPr>
        <w:t>the</w:t>
      </w:r>
      <w:r>
        <w:rPr>
          <w:color w:val="2C3747"/>
          <w:spacing w:val="-5"/>
          <w:sz w:val="19"/>
        </w:rPr>
        <w:t xml:space="preserve"> </w:t>
      </w:r>
      <w:r>
        <w:rPr>
          <w:color w:val="2C3747"/>
          <w:sz w:val="19"/>
        </w:rPr>
        <w:t>capstone</w:t>
      </w:r>
      <w:r>
        <w:rPr>
          <w:color w:val="2C3747"/>
          <w:spacing w:val="-7"/>
          <w:sz w:val="19"/>
        </w:rPr>
        <w:t xml:space="preserve"> </w:t>
      </w:r>
      <w:r>
        <w:rPr>
          <w:color w:val="2C3747"/>
          <w:sz w:val="19"/>
        </w:rPr>
        <w:t>does</w:t>
      </w:r>
      <w:r>
        <w:rPr>
          <w:color w:val="2C3747"/>
          <w:spacing w:val="-6"/>
          <w:sz w:val="19"/>
        </w:rPr>
        <w:t xml:space="preserve"> </w:t>
      </w:r>
      <w:r>
        <w:rPr>
          <w:color w:val="2C3747"/>
          <w:sz w:val="19"/>
        </w:rPr>
        <w:t>not</w:t>
      </w:r>
      <w:r>
        <w:rPr>
          <w:color w:val="2C3747"/>
          <w:spacing w:val="-5"/>
          <w:sz w:val="19"/>
        </w:rPr>
        <w:t xml:space="preserve"> </w:t>
      </w:r>
      <w:r>
        <w:rPr>
          <w:color w:val="2C3747"/>
          <w:sz w:val="19"/>
        </w:rPr>
        <w:t>need</w:t>
      </w:r>
      <w:r>
        <w:rPr>
          <w:color w:val="2C3747"/>
          <w:spacing w:val="-5"/>
          <w:sz w:val="19"/>
        </w:rPr>
        <w:t xml:space="preserve"> </w:t>
      </w:r>
      <w:r>
        <w:rPr>
          <w:color w:val="2C3747"/>
          <w:sz w:val="19"/>
        </w:rPr>
        <w:t>edge/fog,</w:t>
      </w:r>
      <w:r>
        <w:rPr>
          <w:color w:val="2C3747"/>
          <w:spacing w:val="-7"/>
          <w:sz w:val="19"/>
        </w:rPr>
        <w:t xml:space="preserve"> </w:t>
      </w:r>
      <w:r>
        <w:rPr>
          <w:color w:val="2C3747"/>
          <w:sz w:val="19"/>
        </w:rPr>
        <w:t>state that browser/mobile client -&gt; cloud service access is sufficient and justify it.</w:t>
      </w:r>
    </w:p>
    <w:p w14:paraId="756B082A">
      <w:pPr>
        <w:pStyle w:val="7"/>
        <w:spacing w:before="1"/>
        <w:rPr>
          <w:sz w:val="15"/>
        </w:rPr>
      </w:pPr>
      <w:r>
        <w:rPr>
          <w:sz w:val="15"/>
        </w:rPr>
        <mc:AlternateContent>
          <mc:Choice Requires="wps">
            <w:drawing>
              <wp:anchor distT="0" distB="0" distL="0" distR="0" simplePos="0" relativeHeight="251673600" behindDoc="1" locked="0" layoutInCell="1" allowOverlap="1">
                <wp:simplePos x="0" y="0"/>
                <wp:positionH relativeFrom="page">
                  <wp:posOffset>526415</wp:posOffset>
                </wp:positionH>
                <wp:positionV relativeFrom="paragraph">
                  <wp:posOffset>130175</wp:posOffset>
                </wp:positionV>
                <wp:extent cx="6518275" cy="631825"/>
                <wp:effectExtent l="0" t="0" r="0" b="0"/>
                <wp:wrapTopAndBottom/>
                <wp:docPr id="38" name="Textbox 38"/>
                <wp:cNvGraphicFramePr/>
                <a:graphic xmlns:a="http://schemas.openxmlformats.org/drawingml/2006/main">
                  <a:graphicData uri="http://schemas.microsoft.com/office/word/2010/wordprocessingShape">
                    <wps:wsp>
                      <wps:cNvSpPr txBox="1"/>
                      <wps:spPr>
                        <a:xfrm>
                          <a:off x="0" y="0"/>
                          <a:ext cx="6518275" cy="631825"/>
                        </a:xfrm>
                        <a:prstGeom prst="rect">
                          <a:avLst/>
                        </a:prstGeom>
                        <a:solidFill>
                          <a:srgbClr val="F4F7FA"/>
                        </a:solidFill>
                        <a:ln w="9144">
                          <a:solidFill>
                            <a:srgbClr val="9CB5CC"/>
                          </a:solidFill>
                          <a:prstDash val="solid"/>
                        </a:ln>
                      </wps:spPr>
                      <wps:txbx>
                        <w:txbxContent>
                          <w:p w14:paraId="59A19004">
                            <w:pPr>
                              <w:spacing w:before="0" w:line="240" w:lineRule="exact"/>
                              <w:ind w:left="114" w:right="0" w:firstLine="0"/>
                              <w:jc w:val="left"/>
                              <w:rPr>
                                <w:rFonts w:ascii="Arial"/>
                                <w:b/>
                                <w:color w:val="000000"/>
                                <w:sz w:val="21"/>
                              </w:rPr>
                            </w:pPr>
                            <w:r>
                              <w:rPr>
                                <w:rFonts w:ascii="Arial"/>
                                <w:b/>
                                <w:color w:val="133B57"/>
                                <w:spacing w:val="-2"/>
                                <w:sz w:val="21"/>
                              </w:rPr>
                              <w:t>Observe</w:t>
                            </w:r>
                          </w:p>
                          <w:p w14:paraId="0C5A9CB5">
                            <w:pPr>
                              <w:pStyle w:val="7"/>
                              <w:spacing w:before="36" w:line="276" w:lineRule="auto"/>
                              <w:ind w:left="114" w:right="246"/>
                              <w:rPr>
                                <w:color w:val="000000"/>
                              </w:rPr>
                            </w:pPr>
                            <w:r>
                              <w:rPr>
                                <w:color w:val="2C3747"/>
                              </w:rPr>
                              <w:t>Check</w:t>
                            </w:r>
                            <w:r>
                              <w:rPr>
                                <w:color w:val="2C3747"/>
                                <w:spacing w:val="-7"/>
                              </w:rPr>
                              <w:t xml:space="preserve"> </w:t>
                            </w:r>
                            <w:r>
                              <w:rPr>
                                <w:color w:val="2C3747"/>
                              </w:rPr>
                              <w:t>whether</w:t>
                            </w:r>
                            <w:r>
                              <w:rPr>
                                <w:color w:val="2C3747"/>
                                <w:spacing w:val="-4"/>
                              </w:rPr>
                              <w:t xml:space="preserve"> </w:t>
                            </w:r>
                            <w:r>
                              <w:rPr>
                                <w:color w:val="2C3747"/>
                              </w:rPr>
                              <w:t>time-critical</w:t>
                            </w:r>
                            <w:r>
                              <w:rPr>
                                <w:color w:val="2C3747"/>
                                <w:spacing w:val="-7"/>
                              </w:rPr>
                              <w:t xml:space="preserve"> </w:t>
                            </w:r>
                            <w:r>
                              <w:rPr>
                                <w:color w:val="2C3747"/>
                              </w:rPr>
                              <w:t>actions</w:t>
                            </w:r>
                            <w:r>
                              <w:rPr>
                                <w:color w:val="2C3747"/>
                                <w:spacing w:val="-7"/>
                              </w:rPr>
                              <w:t xml:space="preserve"> </w:t>
                            </w:r>
                            <w:r>
                              <w:rPr>
                                <w:color w:val="2C3747"/>
                              </w:rPr>
                              <w:t>are</w:t>
                            </w:r>
                            <w:r>
                              <w:rPr>
                                <w:color w:val="2C3747"/>
                                <w:spacing w:val="-6"/>
                              </w:rPr>
                              <w:t xml:space="preserve"> </w:t>
                            </w:r>
                            <w:r>
                              <w:rPr>
                                <w:color w:val="2C3747"/>
                              </w:rPr>
                              <w:t>placed</w:t>
                            </w:r>
                            <w:r>
                              <w:rPr>
                                <w:color w:val="2C3747"/>
                                <w:spacing w:val="-8"/>
                              </w:rPr>
                              <w:t xml:space="preserve"> </w:t>
                            </w:r>
                            <w:r>
                              <w:rPr>
                                <w:color w:val="2C3747"/>
                              </w:rPr>
                              <w:t>closer</w:t>
                            </w:r>
                            <w:r>
                              <w:rPr>
                                <w:color w:val="2C3747"/>
                                <w:spacing w:val="-7"/>
                              </w:rPr>
                              <w:t xml:space="preserve"> </w:t>
                            </w:r>
                            <w:r>
                              <w:rPr>
                                <w:color w:val="2C3747"/>
                              </w:rPr>
                              <w:t>to</w:t>
                            </w:r>
                            <w:r>
                              <w:rPr>
                                <w:color w:val="2C3747"/>
                                <w:spacing w:val="-6"/>
                              </w:rPr>
                              <w:t xml:space="preserve"> </w:t>
                            </w:r>
                            <w:r>
                              <w:rPr>
                                <w:color w:val="2C3747"/>
                              </w:rPr>
                              <w:t>data</w:t>
                            </w:r>
                            <w:r>
                              <w:rPr>
                                <w:color w:val="2C3747"/>
                                <w:spacing w:val="-6"/>
                              </w:rPr>
                              <w:t xml:space="preserve"> </w:t>
                            </w:r>
                            <w:r>
                              <w:rPr>
                                <w:color w:val="2C3747"/>
                              </w:rPr>
                              <w:t>sources</w:t>
                            </w:r>
                            <w:r>
                              <w:rPr>
                                <w:color w:val="2C3747"/>
                                <w:spacing w:val="-7"/>
                              </w:rPr>
                              <w:t xml:space="preserve"> </w:t>
                            </w:r>
                            <w:r>
                              <w:rPr>
                                <w:color w:val="2C3747"/>
                              </w:rPr>
                              <w:t>and</w:t>
                            </w:r>
                            <w:r>
                              <w:rPr>
                                <w:color w:val="2C3747"/>
                                <w:spacing w:val="-6"/>
                              </w:rPr>
                              <w:t xml:space="preserve"> </w:t>
                            </w:r>
                            <w:r>
                              <w:rPr>
                                <w:color w:val="2C3747"/>
                              </w:rPr>
                              <w:t>whether</w:t>
                            </w:r>
                            <w:r>
                              <w:rPr>
                                <w:color w:val="2C3747"/>
                                <w:spacing w:val="-7"/>
                              </w:rPr>
                              <w:t xml:space="preserve"> </w:t>
                            </w:r>
                            <w:r>
                              <w:rPr>
                                <w:color w:val="2C3747"/>
                              </w:rPr>
                              <w:t>long-term</w:t>
                            </w:r>
                            <w:r>
                              <w:rPr>
                                <w:color w:val="2C3747"/>
                                <w:spacing w:val="-6"/>
                              </w:rPr>
                              <w:t xml:space="preserve"> </w:t>
                            </w:r>
                            <w:r>
                              <w:rPr>
                                <w:color w:val="2C3747"/>
                              </w:rPr>
                              <w:t>storage/analytics</w:t>
                            </w:r>
                            <w:r>
                              <w:rPr>
                                <w:color w:val="2C3747"/>
                                <w:spacing w:val="-7"/>
                              </w:rPr>
                              <w:t xml:space="preserve"> </w:t>
                            </w:r>
                            <w:r>
                              <w:rPr>
                                <w:color w:val="2C3747"/>
                              </w:rPr>
                              <w:t>remain in the cloud.</w:t>
                            </w:r>
                          </w:p>
                        </w:txbxContent>
                      </wps:txbx>
                      <wps:bodyPr wrap="square" lIns="0" tIns="0" rIns="0" bIns="0" rtlCol="0">
                        <a:noAutofit/>
                      </wps:bodyPr>
                    </wps:wsp>
                  </a:graphicData>
                </a:graphic>
              </wp:anchor>
            </w:drawing>
          </mc:Choice>
          <mc:Fallback>
            <w:pict>
              <v:shape id="Textbox 38" o:spid="_x0000_s1026" o:spt="202" type="#_x0000_t202" style="position:absolute;left:0pt;margin-left:41.45pt;margin-top:10.25pt;height:49.75pt;width:513.25pt;mso-position-horizontal-relative:page;mso-wrap-distance-bottom:0pt;mso-wrap-distance-top:0pt;z-index:-251642880;mso-width-relative:page;mso-height-relative:page;" fillcolor="#F4F7FA" filled="t" stroked="t" coordsize="21600,21600" o:gfxdata="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nCVS2AAAAAoBAAAPAAAAAAAAAAEAIAAAACIAAABkcnMvZG93bnJldi54bWxQSwECFAAU&#10;AAAACACHTuJA13wPdfEBAAANBAAADgAAAAAAAAABACAAAAAnAQAAZHJzL2Uyb0RvYy54bWxQSwUG&#10;AAAAAAYABgBZAQAAigUAAAAA&#10;">
                <v:fill on="t" focussize="0,0"/>
                <v:stroke weight="0.72pt" color="#9CB5CC" joinstyle="round"/>
                <v:imagedata o:title=""/>
                <o:lock v:ext="edit" aspectratio="f"/>
                <v:textbox inset="0mm,0mm,0mm,0mm">
                  <w:txbxContent>
                    <w:p w14:paraId="59A19004">
                      <w:pPr>
                        <w:spacing w:before="0" w:line="240" w:lineRule="exact"/>
                        <w:ind w:left="114" w:right="0" w:firstLine="0"/>
                        <w:jc w:val="left"/>
                        <w:rPr>
                          <w:rFonts w:ascii="Arial"/>
                          <w:b/>
                          <w:color w:val="000000"/>
                          <w:sz w:val="21"/>
                        </w:rPr>
                      </w:pPr>
                      <w:r>
                        <w:rPr>
                          <w:rFonts w:ascii="Arial"/>
                          <w:b/>
                          <w:color w:val="133B57"/>
                          <w:spacing w:val="-2"/>
                          <w:sz w:val="21"/>
                        </w:rPr>
                        <w:t>Observe</w:t>
                      </w:r>
                    </w:p>
                    <w:p w14:paraId="0C5A9CB5">
                      <w:pPr>
                        <w:pStyle w:val="7"/>
                        <w:spacing w:before="36" w:line="276" w:lineRule="auto"/>
                        <w:ind w:left="114" w:right="246"/>
                        <w:rPr>
                          <w:color w:val="000000"/>
                        </w:rPr>
                      </w:pPr>
                      <w:r>
                        <w:rPr>
                          <w:color w:val="2C3747"/>
                        </w:rPr>
                        <w:t>Check</w:t>
                      </w:r>
                      <w:r>
                        <w:rPr>
                          <w:color w:val="2C3747"/>
                          <w:spacing w:val="-7"/>
                        </w:rPr>
                        <w:t xml:space="preserve"> </w:t>
                      </w:r>
                      <w:r>
                        <w:rPr>
                          <w:color w:val="2C3747"/>
                        </w:rPr>
                        <w:t>whether</w:t>
                      </w:r>
                      <w:r>
                        <w:rPr>
                          <w:color w:val="2C3747"/>
                          <w:spacing w:val="-4"/>
                        </w:rPr>
                        <w:t xml:space="preserve"> </w:t>
                      </w:r>
                      <w:r>
                        <w:rPr>
                          <w:color w:val="2C3747"/>
                        </w:rPr>
                        <w:t>time-critical</w:t>
                      </w:r>
                      <w:r>
                        <w:rPr>
                          <w:color w:val="2C3747"/>
                          <w:spacing w:val="-7"/>
                        </w:rPr>
                        <w:t xml:space="preserve"> </w:t>
                      </w:r>
                      <w:r>
                        <w:rPr>
                          <w:color w:val="2C3747"/>
                        </w:rPr>
                        <w:t>actions</w:t>
                      </w:r>
                      <w:r>
                        <w:rPr>
                          <w:color w:val="2C3747"/>
                          <w:spacing w:val="-7"/>
                        </w:rPr>
                        <w:t xml:space="preserve"> </w:t>
                      </w:r>
                      <w:r>
                        <w:rPr>
                          <w:color w:val="2C3747"/>
                        </w:rPr>
                        <w:t>are</w:t>
                      </w:r>
                      <w:r>
                        <w:rPr>
                          <w:color w:val="2C3747"/>
                          <w:spacing w:val="-6"/>
                        </w:rPr>
                        <w:t xml:space="preserve"> </w:t>
                      </w:r>
                      <w:r>
                        <w:rPr>
                          <w:color w:val="2C3747"/>
                        </w:rPr>
                        <w:t>placed</w:t>
                      </w:r>
                      <w:r>
                        <w:rPr>
                          <w:color w:val="2C3747"/>
                          <w:spacing w:val="-8"/>
                        </w:rPr>
                        <w:t xml:space="preserve"> </w:t>
                      </w:r>
                      <w:r>
                        <w:rPr>
                          <w:color w:val="2C3747"/>
                        </w:rPr>
                        <w:t>closer</w:t>
                      </w:r>
                      <w:r>
                        <w:rPr>
                          <w:color w:val="2C3747"/>
                          <w:spacing w:val="-7"/>
                        </w:rPr>
                        <w:t xml:space="preserve"> </w:t>
                      </w:r>
                      <w:r>
                        <w:rPr>
                          <w:color w:val="2C3747"/>
                        </w:rPr>
                        <w:t>to</w:t>
                      </w:r>
                      <w:r>
                        <w:rPr>
                          <w:color w:val="2C3747"/>
                          <w:spacing w:val="-6"/>
                        </w:rPr>
                        <w:t xml:space="preserve"> </w:t>
                      </w:r>
                      <w:r>
                        <w:rPr>
                          <w:color w:val="2C3747"/>
                        </w:rPr>
                        <w:t>data</w:t>
                      </w:r>
                      <w:r>
                        <w:rPr>
                          <w:color w:val="2C3747"/>
                          <w:spacing w:val="-6"/>
                        </w:rPr>
                        <w:t xml:space="preserve"> </w:t>
                      </w:r>
                      <w:r>
                        <w:rPr>
                          <w:color w:val="2C3747"/>
                        </w:rPr>
                        <w:t>sources</w:t>
                      </w:r>
                      <w:r>
                        <w:rPr>
                          <w:color w:val="2C3747"/>
                          <w:spacing w:val="-7"/>
                        </w:rPr>
                        <w:t xml:space="preserve"> </w:t>
                      </w:r>
                      <w:r>
                        <w:rPr>
                          <w:color w:val="2C3747"/>
                        </w:rPr>
                        <w:t>and</w:t>
                      </w:r>
                      <w:r>
                        <w:rPr>
                          <w:color w:val="2C3747"/>
                          <w:spacing w:val="-6"/>
                        </w:rPr>
                        <w:t xml:space="preserve"> </w:t>
                      </w:r>
                      <w:r>
                        <w:rPr>
                          <w:color w:val="2C3747"/>
                        </w:rPr>
                        <w:t>whether</w:t>
                      </w:r>
                      <w:r>
                        <w:rPr>
                          <w:color w:val="2C3747"/>
                          <w:spacing w:val="-7"/>
                        </w:rPr>
                        <w:t xml:space="preserve"> </w:t>
                      </w:r>
                      <w:r>
                        <w:rPr>
                          <w:color w:val="2C3747"/>
                        </w:rPr>
                        <w:t>long-term</w:t>
                      </w:r>
                      <w:r>
                        <w:rPr>
                          <w:color w:val="2C3747"/>
                          <w:spacing w:val="-6"/>
                        </w:rPr>
                        <w:t xml:space="preserve"> </w:t>
                      </w:r>
                      <w:r>
                        <w:rPr>
                          <w:color w:val="2C3747"/>
                        </w:rPr>
                        <w:t>storage/analytics</w:t>
                      </w:r>
                      <w:r>
                        <w:rPr>
                          <w:color w:val="2C3747"/>
                          <w:spacing w:val="-7"/>
                        </w:rPr>
                        <w:t xml:space="preserve"> </w:t>
                      </w:r>
                      <w:r>
                        <w:rPr>
                          <w:color w:val="2C3747"/>
                        </w:rPr>
                        <w:t>remain in the cloud.</w:t>
                      </w:r>
                    </w:p>
                  </w:txbxContent>
                </v:textbox>
                <w10:wrap type="topAndBottom"/>
              </v:shape>
            </w:pict>
          </mc:Fallback>
        </mc:AlternateContent>
      </w:r>
    </w:p>
    <w:p w14:paraId="6FB80D44">
      <w:pPr>
        <w:pStyle w:val="7"/>
        <w:spacing w:before="163"/>
        <w:rPr>
          <w:sz w:val="26"/>
        </w:rPr>
      </w:pPr>
    </w:p>
    <w:p w14:paraId="0FDB67AF">
      <w:pPr>
        <w:pStyle w:val="3"/>
        <w:spacing w:after="44"/>
      </w:pPr>
      <w:r>
        <w:rPr>
          <w:color w:val="2A6BAF"/>
        </w:rPr>
        <w:t>Record</w:t>
      </w:r>
      <w:r>
        <w:rPr>
          <w:color w:val="2A6BAF"/>
          <w:spacing w:val="-8"/>
        </w:rPr>
        <w:t xml:space="preserve"> </w:t>
      </w:r>
      <w:r>
        <w:rPr>
          <w:color w:val="2A6BAF"/>
          <w:spacing w:val="-2"/>
        </w:rPr>
        <w:t>Evidence</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3422"/>
        <w:gridCol w:w="3422"/>
        <w:gridCol w:w="3422"/>
      </w:tblGrid>
      <w:tr w14:paraId="4713D09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shd w:val="clear" w:color="auto" w:fill="E9F1F9"/>
          </w:tcPr>
          <w:p w14:paraId="4489C938">
            <w:pPr>
              <w:pStyle w:val="13"/>
              <w:spacing w:before="125"/>
              <w:rPr>
                <w:rFonts w:ascii="Arial"/>
                <w:b/>
                <w:sz w:val="19"/>
              </w:rPr>
            </w:pPr>
            <w:r>
              <w:rPr>
                <w:rFonts w:ascii="Arial"/>
                <w:b/>
                <w:color w:val="133B57"/>
                <w:sz w:val="19"/>
              </w:rPr>
              <w:t>Evidence</w:t>
            </w:r>
            <w:r>
              <w:rPr>
                <w:rFonts w:ascii="Arial"/>
                <w:b/>
                <w:color w:val="133B57"/>
                <w:spacing w:val="-5"/>
                <w:sz w:val="19"/>
              </w:rPr>
              <w:t xml:space="preserve"> </w:t>
            </w:r>
            <w:r>
              <w:rPr>
                <w:rFonts w:ascii="Arial"/>
                <w:b/>
                <w:color w:val="133B57"/>
                <w:spacing w:val="-4"/>
                <w:sz w:val="19"/>
              </w:rPr>
              <w:t>Item</w:t>
            </w:r>
          </w:p>
        </w:tc>
        <w:tc>
          <w:tcPr>
            <w:tcW w:w="3422" w:type="dxa"/>
            <w:shd w:val="clear" w:color="auto" w:fill="E9F1F9"/>
          </w:tcPr>
          <w:p w14:paraId="064865B1">
            <w:pPr>
              <w:pStyle w:val="13"/>
              <w:spacing w:line="273" w:lineRule="auto"/>
              <w:rPr>
                <w:rFonts w:ascii="Arial"/>
                <w:b/>
                <w:sz w:val="19"/>
              </w:rPr>
            </w:pPr>
            <w:r>
              <w:rPr>
                <w:rFonts w:ascii="Arial"/>
                <w:b/>
                <w:color w:val="133B57"/>
                <w:spacing w:val="-2"/>
                <w:sz w:val="19"/>
              </w:rPr>
              <w:t>Student</w:t>
            </w:r>
            <w:r>
              <w:rPr>
                <w:rFonts w:ascii="Arial"/>
                <w:b/>
                <w:color w:val="133B57"/>
                <w:spacing w:val="-10"/>
                <w:sz w:val="19"/>
              </w:rPr>
              <w:t xml:space="preserve"> </w:t>
            </w:r>
            <w:r>
              <w:rPr>
                <w:rFonts w:ascii="Arial"/>
                <w:b/>
                <w:color w:val="133B57"/>
                <w:spacing w:val="-2"/>
                <w:sz w:val="19"/>
              </w:rPr>
              <w:t>Reference</w:t>
            </w:r>
            <w:r>
              <w:rPr>
                <w:rFonts w:ascii="Arial"/>
                <w:b/>
                <w:color w:val="133B57"/>
                <w:spacing w:val="-7"/>
                <w:sz w:val="19"/>
              </w:rPr>
              <w:t xml:space="preserve"> </w:t>
            </w:r>
            <w:r>
              <w:rPr>
                <w:rFonts w:ascii="Arial"/>
                <w:b/>
                <w:color w:val="133B57"/>
                <w:spacing w:val="-2"/>
                <w:sz w:val="19"/>
              </w:rPr>
              <w:t>/</w:t>
            </w:r>
            <w:r>
              <w:rPr>
                <w:rFonts w:ascii="Arial"/>
                <w:b/>
                <w:color w:val="133B57"/>
                <w:spacing w:val="-9"/>
                <w:sz w:val="19"/>
              </w:rPr>
              <w:t xml:space="preserve"> </w:t>
            </w:r>
            <w:r>
              <w:rPr>
                <w:rFonts w:ascii="Arial"/>
                <w:b/>
                <w:color w:val="133B57"/>
                <w:spacing w:val="-2"/>
                <w:sz w:val="19"/>
              </w:rPr>
              <w:t>Screenshot Number</w:t>
            </w:r>
          </w:p>
        </w:tc>
        <w:tc>
          <w:tcPr>
            <w:tcW w:w="3422" w:type="dxa"/>
            <w:shd w:val="clear" w:color="auto" w:fill="E9F1F9"/>
          </w:tcPr>
          <w:p w14:paraId="592F1625">
            <w:pPr>
              <w:pStyle w:val="13"/>
              <w:spacing w:before="125"/>
              <w:rPr>
                <w:rFonts w:ascii="Arial"/>
                <w:b/>
                <w:sz w:val="19"/>
              </w:rPr>
            </w:pPr>
            <w:r>
              <w:rPr>
                <w:rFonts w:ascii="Arial"/>
                <w:b/>
                <w:color w:val="133B57"/>
                <w:spacing w:val="-2"/>
                <w:sz w:val="19"/>
              </w:rPr>
              <w:t>Checkpoint</w:t>
            </w:r>
          </w:p>
        </w:tc>
      </w:tr>
      <w:tr w14:paraId="5424F09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028C60C1">
            <w:pPr>
              <w:pStyle w:val="13"/>
              <w:spacing w:before="1"/>
              <w:rPr>
                <w:rFonts w:ascii="Arial MT"/>
                <w:sz w:val="19"/>
              </w:rPr>
            </w:pPr>
            <w:r>
              <w:rPr>
                <w:rFonts w:ascii="Arial MT"/>
                <w:color w:val="2C3747"/>
                <w:sz w:val="19"/>
              </w:rPr>
              <w:t>Task</w:t>
            </w:r>
            <w:r>
              <w:rPr>
                <w:rFonts w:ascii="Arial MT"/>
                <w:color w:val="2C3747"/>
                <w:spacing w:val="-4"/>
                <w:sz w:val="19"/>
              </w:rPr>
              <w:t xml:space="preserve"> </w:t>
            </w:r>
            <w:r>
              <w:rPr>
                <w:rFonts w:ascii="Arial MT"/>
                <w:color w:val="2C3747"/>
                <w:sz w:val="19"/>
              </w:rPr>
              <w:t>classification</w:t>
            </w:r>
            <w:r>
              <w:rPr>
                <w:rFonts w:ascii="Arial MT"/>
                <w:color w:val="2C3747"/>
                <w:spacing w:val="-6"/>
                <w:sz w:val="19"/>
              </w:rPr>
              <w:t xml:space="preserve"> </w:t>
            </w:r>
            <w:r>
              <w:rPr>
                <w:rFonts w:ascii="Arial MT"/>
                <w:color w:val="2C3747"/>
                <w:spacing w:val="-2"/>
                <w:sz w:val="19"/>
              </w:rPr>
              <w:t>table.</w:t>
            </w:r>
          </w:p>
        </w:tc>
        <w:tc>
          <w:tcPr>
            <w:tcW w:w="3422" w:type="dxa"/>
          </w:tcPr>
          <w:p w14:paraId="6DFE86C5">
            <w:pPr>
              <w:pStyle w:val="13"/>
              <w:spacing w:before="104"/>
              <w:ind w:left="6"/>
              <w:rPr>
                <w:sz w:val="20"/>
              </w:rPr>
            </w:pPr>
            <w:r>
              <w:rPr>
                <w:sz w:val="20"/>
              </w:rPr>
              <w:t>Table</w:t>
            </w:r>
            <w:r>
              <w:rPr>
                <w:spacing w:val="-7"/>
                <w:sz w:val="20"/>
              </w:rPr>
              <w:t xml:space="preserve"> </w:t>
            </w:r>
            <w:r>
              <w:rPr>
                <w:sz w:val="20"/>
              </w:rPr>
              <w:t>4.1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36308507">
            <w:pPr>
              <w:pStyle w:val="13"/>
              <w:spacing w:before="1"/>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6A6FF81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774AB03A">
            <w:pPr>
              <w:pStyle w:val="13"/>
              <w:rPr>
                <w:rFonts w:ascii="Arial MT"/>
                <w:sz w:val="19"/>
              </w:rPr>
            </w:pPr>
            <w:r>
              <w:rPr>
                <w:rFonts w:ascii="Arial MT"/>
                <w:color w:val="2C3747"/>
                <w:sz w:val="19"/>
              </w:rPr>
              <w:t>Latency</w:t>
            </w:r>
            <w:r>
              <w:rPr>
                <w:rFonts w:ascii="Arial MT"/>
                <w:color w:val="2C3747"/>
                <w:spacing w:val="-6"/>
                <w:sz w:val="19"/>
              </w:rPr>
              <w:t xml:space="preserve"> </w:t>
            </w:r>
            <w:r>
              <w:rPr>
                <w:rFonts w:ascii="Arial MT"/>
                <w:color w:val="2C3747"/>
                <w:sz w:val="19"/>
              </w:rPr>
              <w:t>reasoning</w:t>
            </w:r>
            <w:r>
              <w:rPr>
                <w:rFonts w:ascii="Arial MT"/>
                <w:color w:val="2C3747"/>
                <w:spacing w:val="-4"/>
                <w:sz w:val="19"/>
              </w:rPr>
              <w:t xml:space="preserve"> </w:t>
            </w:r>
            <w:r>
              <w:rPr>
                <w:rFonts w:ascii="Arial MT"/>
                <w:color w:val="2C3747"/>
                <w:spacing w:val="-2"/>
                <w:sz w:val="19"/>
              </w:rPr>
              <w:t>table.</w:t>
            </w:r>
          </w:p>
        </w:tc>
        <w:tc>
          <w:tcPr>
            <w:tcW w:w="3422" w:type="dxa"/>
          </w:tcPr>
          <w:p w14:paraId="1F6F331A">
            <w:pPr>
              <w:pStyle w:val="13"/>
              <w:spacing w:before="103"/>
              <w:ind w:left="6"/>
              <w:rPr>
                <w:sz w:val="20"/>
              </w:rPr>
            </w:pPr>
            <w:r>
              <w:rPr>
                <w:sz w:val="20"/>
              </w:rPr>
              <w:t>Table</w:t>
            </w:r>
            <w:r>
              <w:rPr>
                <w:spacing w:val="-7"/>
                <w:sz w:val="20"/>
              </w:rPr>
              <w:t xml:space="preserve"> </w:t>
            </w:r>
            <w:r>
              <w:rPr>
                <w:sz w:val="20"/>
              </w:rPr>
              <w:t>4.1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1BBE2706">
            <w:pPr>
              <w:pStyle w:val="1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4EF11AB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7" w:hRule="atLeast"/>
        </w:trPr>
        <w:tc>
          <w:tcPr>
            <w:tcW w:w="3422" w:type="dxa"/>
          </w:tcPr>
          <w:p w14:paraId="08FFB3C3">
            <w:pPr>
              <w:pStyle w:val="13"/>
              <w:rPr>
                <w:rFonts w:ascii="Arial MT"/>
                <w:sz w:val="19"/>
              </w:rPr>
            </w:pPr>
            <w:r>
              <w:rPr>
                <w:rFonts w:ascii="Arial MT"/>
                <w:color w:val="2C3747"/>
                <w:sz w:val="19"/>
              </w:rPr>
              <w:t>Edge-fog-cloud</w:t>
            </w:r>
            <w:r>
              <w:rPr>
                <w:rFonts w:ascii="Arial MT"/>
                <w:color w:val="2C3747"/>
                <w:spacing w:val="-7"/>
                <w:sz w:val="19"/>
              </w:rPr>
              <w:t xml:space="preserve"> </w:t>
            </w:r>
            <w:r>
              <w:rPr>
                <w:rFonts w:ascii="Arial MT"/>
                <w:color w:val="2C3747"/>
                <w:sz w:val="19"/>
              </w:rPr>
              <w:t>architecture</w:t>
            </w:r>
            <w:r>
              <w:rPr>
                <w:rFonts w:ascii="Arial MT"/>
                <w:color w:val="2C3747"/>
                <w:spacing w:val="-8"/>
                <w:sz w:val="19"/>
              </w:rPr>
              <w:t xml:space="preserve"> </w:t>
            </w:r>
            <w:r>
              <w:rPr>
                <w:rFonts w:ascii="Arial MT"/>
                <w:color w:val="2C3747"/>
                <w:spacing w:val="-2"/>
                <w:sz w:val="19"/>
              </w:rPr>
              <w:t>diagram.</w:t>
            </w:r>
          </w:p>
        </w:tc>
        <w:tc>
          <w:tcPr>
            <w:tcW w:w="3422" w:type="dxa"/>
          </w:tcPr>
          <w:p w14:paraId="4DFDD2A4">
            <w:pPr>
              <w:pStyle w:val="13"/>
              <w:ind w:left="6"/>
              <w:rPr>
                <w:sz w:val="20"/>
              </w:rPr>
            </w:pPr>
            <w:r>
              <w:rPr>
                <w:spacing w:val="-2"/>
                <w:sz w:val="20"/>
              </w:rPr>
              <w:t>diagrams/exp4_01_edge_fog_cloud_arch</w:t>
            </w:r>
          </w:p>
          <w:p w14:paraId="13A4DFD3">
            <w:pPr>
              <w:pStyle w:val="13"/>
              <w:spacing w:line="223" w:lineRule="exact"/>
              <w:ind w:left="6"/>
              <w:rPr>
                <w:sz w:val="20"/>
              </w:rPr>
            </w:pPr>
            <w:r>
              <w:rPr>
                <w:spacing w:val="-2"/>
                <w:sz w:val="20"/>
              </w:rPr>
              <w:t>itecture.png</w:t>
            </w:r>
          </w:p>
        </w:tc>
        <w:tc>
          <w:tcPr>
            <w:tcW w:w="3422" w:type="dxa"/>
          </w:tcPr>
          <w:p w14:paraId="5AC2EC36">
            <w:pPr>
              <w:pStyle w:val="1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060C011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52C2A7AA">
            <w:pPr>
              <w:pStyle w:val="13"/>
              <w:spacing w:before="1"/>
              <w:rPr>
                <w:rFonts w:ascii="Arial MT"/>
                <w:sz w:val="19"/>
              </w:rPr>
            </w:pPr>
            <w:r>
              <w:rPr>
                <w:rFonts w:ascii="Arial MT"/>
                <w:color w:val="2C3747"/>
                <w:sz w:val="19"/>
              </w:rPr>
              <w:t>Deployment</w:t>
            </w:r>
            <w:r>
              <w:rPr>
                <w:rFonts w:ascii="Arial MT"/>
                <w:color w:val="2C3747"/>
                <w:spacing w:val="-7"/>
                <w:sz w:val="19"/>
              </w:rPr>
              <w:t xml:space="preserve"> </w:t>
            </w:r>
            <w:r>
              <w:rPr>
                <w:rFonts w:ascii="Arial MT"/>
                <w:color w:val="2C3747"/>
                <w:sz w:val="19"/>
              </w:rPr>
              <w:t>location</w:t>
            </w:r>
            <w:r>
              <w:rPr>
                <w:rFonts w:ascii="Arial MT"/>
                <w:color w:val="2C3747"/>
                <w:spacing w:val="-6"/>
                <w:sz w:val="19"/>
              </w:rPr>
              <w:t xml:space="preserve"> </w:t>
            </w:r>
            <w:r>
              <w:rPr>
                <w:rFonts w:ascii="Arial MT"/>
                <w:color w:val="2C3747"/>
                <w:spacing w:val="-2"/>
                <w:sz w:val="19"/>
              </w:rPr>
              <w:t>justification.</w:t>
            </w:r>
          </w:p>
        </w:tc>
        <w:tc>
          <w:tcPr>
            <w:tcW w:w="3422" w:type="dxa"/>
          </w:tcPr>
          <w:p w14:paraId="77BB8383">
            <w:pPr>
              <w:pStyle w:val="13"/>
              <w:spacing w:before="101"/>
              <w:ind w:left="6"/>
              <w:rPr>
                <w:sz w:val="20"/>
              </w:rPr>
            </w:pPr>
            <w:r>
              <w:rPr>
                <w:sz w:val="20"/>
              </w:rPr>
              <w:t>Student</w:t>
            </w:r>
            <w:r>
              <w:rPr>
                <w:spacing w:val="-9"/>
                <w:sz w:val="20"/>
              </w:rPr>
              <w:t xml:space="preserve"> </w:t>
            </w:r>
            <w:r>
              <w:rPr>
                <w:sz w:val="20"/>
              </w:rPr>
              <w:t>Explanation</w:t>
            </w:r>
            <w:r>
              <w:rPr>
                <w:spacing w:val="-7"/>
                <w:sz w:val="20"/>
              </w:rPr>
              <w:t xml:space="preserve"> </w:t>
            </w:r>
            <w:r>
              <w:rPr>
                <w:spacing w:val="-4"/>
                <w:sz w:val="20"/>
              </w:rPr>
              <w:t>Space</w:t>
            </w:r>
          </w:p>
        </w:tc>
        <w:tc>
          <w:tcPr>
            <w:tcW w:w="3422" w:type="dxa"/>
          </w:tcPr>
          <w:p w14:paraId="5B9CE938">
            <w:pPr>
              <w:pStyle w:val="13"/>
              <w:spacing w:before="1"/>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r w14:paraId="6341525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3458B58F">
            <w:pPr>
              <w:pStyle w:val="13"/>
              <w:rPr>
                <w:rFonts w:ascii="Arial MT"/>
                <w:sz w:val="19"/>
              </w:rPr>
            </w:pPr>
            <w:r>
              <w:rPr>
                <w:rFonts w:ascii="Arial MT"/>
                <w:color w:val="2C3747"/>
                <w:sz w:val="19"/>
              </w:rPr>
              <w:t>Capstone</w:t>
            </w:r>
            <w:r>
              <w:rPr>
                <w:rFonts w:ascii="Arial MT"/>
                <w:color w:val="2C3747"/>
                <w:spacing w:val="-8"/>
                <w:sz w:val="19"/>
              </w:rPr>
              <w:t xml:space="preserve"> </w:t>
            </w:r>
            <w:r>
              <w:rPr>
                <w:rFonts w:ascii="Arial MT"/>
                <w:color w:val="2C3747"/>
                <w:sz w:val="19"/>
              </w:rPr>
              <w:t>relevance</w:t>
            </w:r>
            <w:r>
              <w:rPr>
                <w:rFonts w:ascii="Arial MT"/>
                <w:color w:val="2C3747"/>
                <w:spacing w:val="-5"/>
                <w:sz w:val="19"/>
              </w:rPr>
              <w:t xml:space="preserve"> </w:t>
            </w:r>
            <w:r>
              <w:rPr>
                <w:rFonts w:ascii="Arial MT"/>
                <w:color w:val="2C3747"/>
                <w:spacing w:val="-4"/>
                <w:sz w:val="19"/>
              </w:rPr>
              <w:t>note.</w:t>
            </w:r>
          </w:p>
        </w:tc>
        <w:tc>
          <w:tcPr>
            <w:tcW w:w="3422" w:type="dxa"/>
          </w:tcPr>
          <w:p w14:paraId="07FBBE9B">
            <w:pPr>
              <w:pStyle w:val="13"/>
              <w:spacing w:before="103"/>
              <w:ind w:left="6"/>
              <w:rPr>
                <w:sz w:val="20"/>
              </w:rPr>
            </w:pPr>
            <w:r>
              <w:rPr>
                <w:sz w:val="20"/>
              </w:rPr>
              <w:t>Extend</w:t>
            </w:r>
            <w:r>
              <w:rPr>
                <w:spacing w:val="-5"/>
                <w:sz w:val="20"/>
              </w:rPr>
              <w:t xml:space="preserve"> </w:t>
            </w:r>
            <w:r>
              <w:rPr>
                <w:sz w:val="20"/>
              </w:rPr>
              <w:t>to</w:t>
            </w:r>
            <w:r>
              <w:rPr>
                <w:spacing w:val="-6"/>
                <w:sz w:val="20"/>
              </w:rPr>
              <w:t xml:space="preserve"> </w:t>
            </w:r>
            <w:r>
              <w:rPr>
                <w:sz w:val="20"/>
              </w:rPr>
              <w:t>Capstone</w:t>
            </w:r>
            <w:r>
              <w:rPr>
                <w:spacing w:val="-3"/>
                <w:sz w:val="20"/>
              </w:rPr>
              <w:t xml:space="preserve"> </w:t>
            </w:r>
            <w:r>
              <w:rPr>
                <w:spacing w:val="-2"/>
                <w:sz w:val="20"/>
              </w:rPr>
              <w:t>section</w:t>
            </w:r>
          </w:p>
        </w:tc>
        <w:tc>
          <w:tcPr>
            <w:tcW w:w="3422" w:type="dxa"/>
          </w:tcPr>
          <w:p w14:paraId="41B73EA2">
            <w:pPr>
              <w:pStyle w:val="1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 </w:t>
            </w:r>
            <w:r>
              <w:rPr>
                <w:rFonts w:ascii="Arial MT"/>
                <w:color w:val="2C3747"/>
                <w:spacing w:val="-2"/>
                <w:sz w:val="19"/>
              </w:rPr>
              <w:t>Completed</w:t>
            </w:r>
          </w:p>
        </w:tc>
      </w:tr>
    </w:tbl>
    <w:p w14:paraId="3F1B857E">
      <w:pPr>
        <w:pStyle w:val="13"/>
        <w:spacing w:after="0"/>
        <w:rPr>
          <w:rFonts w:ascii="Arial MT"/>
          <w:sz w:val="19"/>
        </w:rPr>
        <w:sectPr>
          <w:headerReference r:id="rId21" w:type="default"/>
          <w:footerReference r:id="rId22" w:type="default"/>
          <w:pgSz w:w="11900" w:h="16820"/>
          <w:pgMar w:top="720" w:right="0" w:bottom="880" w:left="566" w:header="0" w:footer="687" w:gutter="0"/>
          <w:cols w:space="720" w:num="1"/>
        </w:sectPr>
      </w:pPr>
    </w:p>
    <w:p w14:paraId="3F955915">
      <w:pPr>
        <w:spacing w:line="240" w:lineRule="auto"/>
        <w:ind w:left="142" w:right="0" w:firstLine="0"/>
        <w:rPr>
          <w:rFonts w:ascii="Calibri"/>
          <w:sz w:val="20"/>
        </w:rPr>
      </w:pPr>
      <w:r>
        <w:rPr>
          <w:sz w:val="20"/>
        </w:rPr>
        <w:drawing>
          <wp:inline distT="0" distB="0" distL="114300" distR="114300">
            <wp:extent cx="1908175" cy="245110"/>
            <wp:effectExtent l="0" t="0" r="12065" b="1397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2827020" y="698500"/>
                      <a:ext cx="1908175" cy="245110"/>
                    </a:xfrm>
                    <a:prstGeom prst="rect">
                      <a:avLst/>
                    </a:prstGeom>
                  </pic:spPr>
                </pic:pic>
              </a:graphicData>
            </a:graphic>
          </wp:inline>
        </w:drawing>
      </w:r>
    </w:p>
    <w:p w14:paraId="5E28CF83">
      <w:pPr>
        <w:pStyle w:val="4"/>
        <w:spacing w:before="246"/>
        <w:ind w:left="141"/>
        <w:rPr>
          <w:color w:val="1F4E79"/>
        </w:rPr>
      </w:pPr>
    </w:p>
    <w:p w14:paraId="1BD2A967">
      <w:pPr>
        <w:pStyle w:val="4"/>
        <w:spacing w:before="246"/>
        <w:ind w:left="141"/>
        <w:jc w:val="center"/>
        <w:rPr>
          <w:color w:val="1F4E79"/>
        </w:rPr>
      </w:pPr>
      <w:r>
        <w:rPr>
          <w:color w:val="1F4E79"/>
        </w:rPr>
        <w:drawing>
          <wp:inline distT="0" distB="0" distL="114300" distR="114300">
            <wp:extent cx="5755005" cy="3042920"/>
            <wp:effectExtent l="0" t="0" r="5715" b="508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
                    <pic:cNvPicPr>
                      <a:picLocks noChangeAspect="1"/>
                    </pic:cNvPicPr>
                  </pic:nvPicPr>
                  <pic:blipFill>
                    <a:blip r:embed="rId32"/>
                    <a:stretch>
                      <a:fillRect/>
                    </a:stretch>
                  </pic:blipFill>
                  <pic:spPr>
                    <a:xfrm>
                      <a:off x="0" y="0"/>
                      <a:ext cx="5755005" cy="3042920"/>
                    </a:xfrm>
                    <a:prstGeom prst="rect">
                      <a:avLst/>
                    </a:prstGeom>
                    <a:noFill/>
                    <a:ln>
                      <a:noFill/>
                    </a:ln>
                  </pic:spPr>
                </pic:pic>
              </a:graphicData>
            </a:graphic>
          </wp:inline>
        </w:drawing>
      </w:r>
    </w:p>
    <w:p w14:paraId="1253FC49">
      <w:pPr>
        <w:pStyle w:val="4"/>
        <w:spacing w:before="246"/>
        <w:ind w:left="141"/>
      </w:pPr>
      <w:r>
        <w:rPr>
          <w:color w:val="1F4E79"/>
        </w:rPr>
        <w:t>Table</w:t>
      </w:r>
      <w:r>
        <w:rPr>
          <w:color w:val="1F4E79"/>
          <w:spacing w:val="-3"/>
        </w:rPr>
        <w:t xml:space="preserve"> </w:t>
      </w:r>
      <w:r>
        <w:rPr>
          <w:color w:val="1F4E79"/>
        </w:rPr>
        <w:t>4.1</w:t>
      </w:r>
      <w:r>
        <w:rPr>
          <w:color w:val="1F4E79"/>
          <w:spacing w:val="-6"/>
        </w:rPr>
        <w:t xml:space="preserve"> </w:t>
      </w:r>
      <w:r>
        <w:rPr>
          <w:color w:val="1F4E79"/>
        </w:rPr>
        <w:t>—</w:t>
      </w:r>
      <w:r>
        <w:rPr>
          <w:color w:val="1F4E79"/>
          <w:spacing w:val="-3"/>
        </w:rPr>
        <w:t xml:space="preserve"> </w:t>
      </w:r>
      <w:r>
        <w:rPr>
          <w:color w:val="1F4E79"/>
        </w:rPr>
        <w:t>Task</w:t>
      </w:r>
      <w:r>
        <w:rPr>
          <w:color w:val="1F4E79"/>
          <w:spacing w:val="-7"/>
        </w:rPr>
        <w:t xml:space="preserve"> </w:t>
      </w:r>
      <w:r>
        <w:rPr>
          <w:color w:val="1F4E79"/>
        </w:rPr>
        <w:t>Classification</w:t>
      </w:r>
      <w:r>
        <w:rPr>
          <w:color w:val="1F4E79"/>
          <w:spacing w:val="-3"/>
        </w:rPr>
        <w:t xml:space="preserve"> </w:t>
      </w:r>
      <w:r>
        <w:rPr>
          <w:color w:val="1F4E79"/>
        </w:rPr>
        <w:t>and</w:t>
      </w:r>
      <w:r>
        <w:rPr>
          <w:color w:val="1F4E79"/>
          <w:spacing w:val="-7"/>
        </w:rPr>
        <w:t xml:space="preserve"> </w:t>
      </w:r>
      <w:r>
        <w:rPr>
          <w:color w:val="1F4E79"/>
        </w:rPr>
        <w:t>Latency</w:t>
      </w:r>
      <w:r>
        <w:rPr>
          <w:color w:val="1F4E79"/>
          <w:spacing w:val="-4"/>
        </w:rPr>
        <w:t xml:space="preserve"> </w:t>
      </w:r>
      <w:r>
        <w:rPr>
          <w:color w:val="1F4E79"/>
          <w:spacing w:val="-2"/>
        </w:rPr>
        <w:t>Reasoning</w:t>
      </w:r>
    </w:p>
    <w:p w14:paraId="32C9A820">
      <w:pPr>
        <w:pStyle w:val="7"/>
        <w:spacing w:before="9"/>
        <w:rPr>
          <w:rFonts w:ascii="Calibri"/>
          <w:b/>
          <w:sz w:val="9"/>
        </w:rPr>
      </w:pPr>
    </w:p>
    <w:tbl>
      <w:tblPr>
        <w:tblStyle w:val="6"/>
        <w:tblW w:w="0" w:type="auto"/>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1700"/>
        <w:gridCol w:w="1300"/>
        <w:gridCol w:w="1600"/>
        <w:gridCol w:w="2900"/>
      </w:tblGrid>
      <w:tr w14:paraId="3DA41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800" w:type="dxa"/>
            <w:shd w:val="clear" w:color="auto" w:fill="1F4E79"/>
            <w:vAlign w:val="center"/>
          </w:tcPr>
          <w:p w14:paraId="6499544A">
            <w:pPr>
              <w:keepNext w:val="0"/>
              <w:keepLines w:val="0"/>
              <w:widowControl/>
              <w:suppressLineNumbers w:val="0"/>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eastAsia="SimSun" w:cs="Times New Roman"/>
                <w:b/>
                <w:bCs/>
                <w:color w:val="FFFFFF" w:themeColor="background1"/>
                <w:kern w:val="0"/>
                <w:sz w:val="20"/>
                <w:szCs w:val="20"/>
                <w:lang w:val="en-US" w:eastAsia="zh-CN" w:bidi="ar"/>
                <w14:textFill>
                  <w14:solidFill>
                    <w14:schemeClr w14:val="bg1"/>
                  </w14:solidFill>
                </w14:textFill>
              </w:rPr>
              <w:t>System Task</w:t>
            </w:r>
          </w:p>
        </w:tc>
        <w:tc>
          <w:tcPr>
            <w:tcW w:w="1700" w:type="dxa"/>
            <w:shd w:val="clear" w:color="auto" w:fill="1F4E79"/>
            <w:vAlign w:val="center"/>
          </w:tcPr>
          <w:p w14:paraId="006B5ED7">
            <w:pPr>
              <w:keepNext w:val="0"/>
              <w:keepLines w:val="0"/>
              <w:widowControl/>
              <w:suppressLineNumbers w:val="0"/>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eastAsia="SimSun" w:cs="Times New Roman"/>
                <w:b/>
                <w:bCs/>
                <w:color w:val="FFFFFF" w:themeColor="background1"/>
                <w:kern w:val="0"/>
                <w:sz w:val="20"/>
                <w:szCs w:val="20"/>
                <w:lang w:val="en-US" w:eastAsia="zh-CN" w:bidi="ar"/>
                <w14:textFill>
                  <w14:solidFill>
                    <w14:schemeClr w14:val="bg1"/>
                  </w14:solidFill>
                </w14:textFill>
              </w:rPr>
              <w:t>Data Generated</w:t>
            </w:r>
          </w:p>
        </w:tc>
        <w:tc>
          <w:tcPr>
            <w:tcW w:w="1300" w:type="dxa"/>
            <w:shd w:val="clear" w:color="auto" w:fill="1F4E79"/>
            <w:vAlign w:val="center"/>
          </w:tcPr>
          <w:p w14:paraId="749B6778">
            <w:pPr>
              <w:keepNext w:val="0"/>
              <w:keepLines w:val="0"/>
              <w:widowControl/>
              <w:suppressLineNumbers w:val="0"/>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eastAsia="SimSun" w:cs="Times New Roman"/>
                <w:b/>
                <w:bCs/>
                <w:color w:val="FFFFFF" w:themeColor="background1"/>
                <w:kern w:val="0"/>
                <w:sz w:val="20"/>
                <w:szCs w:val="20"/>
                <w:lang w:val="en-US" w:eastAsia="zh-CN" w:bidi="ar"/>
                <w14:textFill>
                  <w14:solidFill>
                    <w14:schemeClr w14:val="bg1"/>
                  </w14:solidFill>
                </w14:textFill>
              </w:rPr>
              <w:t>Decision Deadline</w:t>
            </w:r>
          </w:p>
        </w:tc>
        <w:tc>
          <w:tcPr>
            <w:tcW w:w="1600" w:type="dxa"/>
            <w:shd w:val="clear" w:color="auto" w:fill="1F4E79"/>
            <w:vAlign w:val="center"/>
          </w:tcPr>
          <w:p w14:paraId="6309C8CD">
            <w:pPr>
              <w:keepNext w:val="0"/>
              <w:keepLines w:val="0"/>
              <w:widowControl/>
              <w:suppressLineNumbers w:val="0"/>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eastAsia="SimSun" w:cs="Times New Roman"/>
                <w:b/>
                <w:bCs/>
                <w:color w:val="FFFFFF" w:themeColor="background1"/>
                <w:kern w:val="0"/>
                <w:sz w:val="20"/>
                <w:szCs w:val="20"/>
                <w:lang w:val="en-US" w:eastAsia="zh-CN" w:bidi="ar"/>
                <w14:textFill>
                  <w14:solidFill>
                    <w14:schemeClr w14:val="bg1"/>
                  </w14:solidFill>
                </w14:textFill>
              </w:rPr>
              <w:t>Layer</w:t>
            </w:r>
          </w:p>
        </w:tc>
        <w:tc>
          <w:tcPr>
            <w:tcW w:w="2900" w:type="dxa"/>
            <w:shd w:val="clear" w:color="auto" w:fill="1F4E79"/>
            <w:vAlign w:val="center"/>
          </w:tcPr>
          <w:p w14:paraId="7707FB99">
            <w:pPr>
              <w:keepNext w:val="0"/>
              <w:keepLines w:val="0"/>
              <w:widowControl/>
              <w:suppressLineNumbers w:val="0"/>
              <w:jc w:val="center"/>
              <w:rPr>
                <w:rFonts w:hint="default" w:ascii="Times New Roman" w:hAnsi="Times New Roman" w:cs="Times New Roman"/>
                <w:b/>
                <w:color w:val="FFFFFF" w:themeColor="background1"/>
                <w:sz w:val="20"/>
                <w:szCs w:val="20"/>
                <w14:textFill>
                  <w14:solidFill>
                    <w14:schemeClr w14:val="bg1"/>
                  </w14:solidFill>
                </w14:textFill>
              </w:rPr>
            </w:pPr>
            <w:r>
              <w:rPr>
                <w:rFonts w:hint="default" w:ascii="Times New Roman" w:hAnsi="Times New Roman" w:eastAsia="SimSun" w:cs="Times New Roman"/>
                <w:b/>
                <w:bCs/>
                <w:color w:val="FFFFFF" w:themeColor="background1"/>
                <w:kern w:val="0"/>
                <w:sz w:val="20"/>
                <w:szCs w:val="20"/>
                <w:lang w:val="en-US" w:eastAsia="zh-CN" w:bidi="ar"/>
                <w14:textFill>
                  <w14:solidFill>
                    <w14:schemeClr w14:val="bg1"/>
                  </w14:solidFill>
                </w14:textFill>
              </w:rPr>
              <w:t>Justification</w:t>
            </w:r>
          </w:p>
        </w:tc>
      </w:tr>
      <w:tr w14:paraId="22C28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1" w:hRule="atLeast"/>
        </w:trPr>
        <w:tc>
          <w:tcPr>
            <w:tcW w:w="1800" w:type="dxa"/>
            <w:vAlign w:val="center"/>
          </w:tcPr>
          <w:p w14:paraId="0626122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 file validation</w:t>
            </w:r>
          </w:p>
        </w:tc>
        <w:tc>
          <w:tcPr>
            <w:tcW w:w="1700" w:type="dxa"/>
            <w:vAlign w:val="center"/>
          </w:tcPr>
          <w:p w14:paraId="7D15FFF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File type, size and format</w:t>
            </w:r>
          </w:p>
        </w:tc>
        <w:tc>
          <w:tcPr>
            <w:tcW w:w="1300" w:type="dxa"/>
            <w:vAlign w:val="center"/>
          </w:tcPr>
          <w:p w14:paraId="5D0EE31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&lt; 1 second</w:t>
            </w:r>
          </w:p>
        </w:tc>
        <w:tc>
          <w:tcPr>
            <w:tcW w:w="1600" w:type="dxa"/>
            <w:vAlign w:val="center"/>
          </w:tcPr>
          <w:p w14:paraId="66CC63A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Edge/Android</w:t>
            </w:r>
          </w:p>
        </w:tc>
        <w:tc>
          <w:tcPr>
            <w:tcW w:w="2900" w:type="dxa"/>
            <w:vAlign w:val="center"/>
          </w:tcPr>
          <w:p w14:paraId="5A32CA4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Gives immediate feedback before upload.</w:t>
            </w:r>
          </w:p>
        </w:tc>
      </w:tr>
      <w:tr w14:paraId="37C76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800" w:type="dxa"/>
            <w:vAlign w:val="center"/>
          </w:tcPr>
          <w:p w14:paraId="292D4B2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 upload</w:t>
            </w:r>
          </w:p>
        </w:tc>
        <w:tc>
          <w:tcPr>
            <w:tcW w:w="1700" w:type="dxa"/>
            <w:vAlign w:val="center"/>
          </w:tcPr>
          <w:p w14:paraId="711E24A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 PDF/DOCX and authentication data</w:t>
            </w:r>
          </w:p>
        </w:tc>
        <w:tc>
          <w:tcPr>
            <w:tcW w:w="1300" w:type="dxa"/>
            <w:vAlign w:val="center"/>
          </w:tcPr>
          <w:p w14:paraId="448373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1–2 seconds</w:t>
            </w:r>
          </w:p>
        </w:tc>
        <w:tc>
          <w:tcPr>
            <w:tcW w:w="1600" w:type="dxa"/>
            <w:vAlign w:val="center"/>
          </w:tcPr>
          <w:p w14:paraId="382FCCB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 API</w:t>
            </w:r>
          </w:p>
        </w:tc>
        <w:tc>
          <w:tcPr>
            <w:tcW w:w="2900" w:type="dxa"/>
            <w:vAlign w:val="center"/>
          </w:tcPr>
          <w:p w14:paraId="757D6BF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Secure cloud API handles upload and authentication.</w:t>
            </w:r>
          </w:p>
        </w:tc>
      </w:tr>
      <w:tr w14:paraId="6E012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1800" w:type="dxa"/>
            <w:vAlign w:val="center"/>
          </w:tcPr>
          <w:p w14:paraId="26338F4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AI resume screening</w:t>
            </w:r>
          </w:p>
        </w:tc>
        <w:tc>
          <w:tcPr>
            <w:tcW w:w="1700" w:type="dxa"/>
            <w:vAlign w:val="center"/>
          </w:tcPr>
          <w:p w14:paraId="1476222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Resume text, skills and experience</w:t>
            </w:r>
          </w:p>
        </w:tc>
        <w:tc>
          <w:tcPr>
            <w:tcW w:w="1300" w:type="dxa"/>
            <w:vAlign w:val="center"/>
          </w:tcPr>
          <w:p w14:paraId="2BAED74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 seconds</w:t>
            </w:r>
          </w:p>
        </w:tc>
        <w:tc>
          <w:tcPr>
            <w:tcW w:w="1600" w:type="dxa"/>
            <w:vAlign w:val="center"/>
          </w:tcPr>
          <w:p w14:paraId="55C587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w:t>
            </w:r>
          </w:p>
        </w:tc>
        <w:tc>
          <w:tcPr>
            <w:tcW w:w="2900" w:type="dxa"/>
            <w:vAlign w:val="center"/>
          </w:tcPr>
          <w:p w14:paraId="766A63C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Requires greater computing resources and AI/NLP models.</w:t>
            </w:r>
          </w:p>
        </w:tc>
      </w:tr>
      <w:tr w14:paraId="0BC5F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5" w:hRule="atLeast"/>
        </w:trPr>
        <w:tc>
          <w:tcPr>
            <w:tcW w:w="1800" w:type="dxa"/>
            <w:vAlign w:val="center"/>
          </w:tcPr>
          <w:p w14:paraId="7AB773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Job-fit analysis</w:t>
            </w:r>
          </w:p>
        </w:tc>
        <w:tc>
          <w:tcPr>
            <w:tcW w:w="1700" w:type="dxa"/>
            <w:vAlign w:val="center"/>
          </w:tcPr>
          <w:p w14:paraId="51D702D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Candidate skills + job requirements</w:t>
            </w:r>
          </w:p>
        </w:tc>
        <w:tc>
          <w:tcPr>
            <w:tcW w:w="1300" w:type="dxa"/>
            <w:vAlign w:val="center"/>
          </w:tcPr>
          <w:p w14:paraId="6F413DF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2–5 seconds</w:t>
            </w:r>
          </w:p>
        </w:tc>
        <w:tc>
          <w:tcPr>
            <w:tcW w:w="1600" w:type="dxa"/>
            <w:vAlign w:val="center"/>
          </w:tcPr>
          <w:p w14:paraId="56E027A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Cloud</w:t>
            </w:r>
          </w:p>
        </w:tc>
        <w:tc>
          <w:tcPr>
            <w:tcW w:w="2900" w:type="dxa"/>
            <w:vAlign w:val="center"/>
          </w:tcPr>
          <w:p w14:paraId="57B270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Centralized processing ensures consistent matching.</w:t>
            </w:r>
          </w:p>
        </w:tc>
      </w:tr>
    </w:tbl>
    <w:p w14:paraId="2E58AA81">
      <w:pPr>
        <w:pStyle w:val="7"/>
        <w:spacing w:before="203"/>
        <w:rPr>
          <w:rFonts w:ascii="Calibri"/>
          <w:b/>
          <w:sz w:val="21"/>
        </w:rPr>
      </w:pPr>
    </w:p>
    <w:p w14:paraId="1AB0BD84">
      <w:pPr>
        <w:pStyle w:val="3"/>
      </w:pPr>
      <w:r>
        <w:rPr>
          <w:color w:val="2A6BAF"/>
          <w:spacing w:val="-2"/>
        </w:rPr>
        <w:t>Explain</w:t>
      </w:r>
    </w:p>
    <w:p w14:paraId="280490F6">
      <w:pPr>
        <w:spacing w:before="45"/>
        <w:ind w:left="254" w:right="0" w:firstLine="0"/>
        <w:jc w:val="left"/>
        <w:rPr>
          <w:rFonts w:ascii="Arial"/>
          <w:b/>
          <w:sz w:val="19"/>
        </w:rPr>
      </w:pPr>
      <w:r>
        <w:rPr>
          <w:rFonts w:ascii="Arial"/>
          <w:b/>
          <w:color w:val="2C3747"/>
          <w:sz w:val="19"/>
        </w:rPr>
        <w:t>Which</w:t>
      </w:r>
      <w:r>
        <w:rPr>
          <w:rFonts w:ascii="Arial"/>
          <w:b/>
          <w:color w:val="2C3747"/>
          <w:spacing w:val="-4"/>
          <w:sz w:val="19"/>
        </w:rPr>
        <w:t xml:space="preserve"> </w:t>
      </w:r>
      <w:r>
        <w:rPr>
          <w:rFonts w:ascii="Arial"/>
          <w:b/>
          <w:color w:val="2C3747"/>
          <w:sz w:val="19"/>
        </w:rPr>
        <w:t>part</w:t>
      </w:r>
      <w:r>
        <w:rPr>
          <w:rFonts w:ascii="Arial"/>
          <w:b/>
          <w:color w:val="2C3747"/>
          <w:spacing w:val="-4"/>
          <w:sz w:val="19"/>
        </w:rPr>
        <w:t xml:space="preserve"> </w:t>
      </w:r>
      <w:r>
        <w:rPr>
          <w:rFonts w:ascii="Arial"/>
          <w:b/>
          <w:color w:val="2C3747"/>
          <w:sz w:val="19"/>
        </w:rPr>
        <w:t>of</w:t>
      </w:r>
      <w:r>
        <w:rPr>
          <w:rFonts w:ascii="Arial"/>
          <w:b/>
          <w:color w:val="2C3747"/>
          <w:spacing w:val="-1"/>
          <w:sz w:val="19"/>
        </w:rPr>
        <w:t xml:space="preserve"> </w:t>
      </w:r>
      <w:r>
        <w:rPr>
          <w:rFonts w:ascii="Arial"/>
          <w:b/>
          <w:color w:val="2C3747"/>
          <w:sz w:val="19"/>
        </w:rPr>
        <w:t>the</w:t>
      </w:r>
      <w:r>
        <w:rPr>
          <w:rFonts w:ascii="Arial"/>
          <w:b/>
          <w:color w:val="2C3747"/>
          <w:spacing w:val="-1"/>
          <w:sz w:val="19"/>
        </w:rPr>
        <w:t xml:space="preserve"> </w:t>
      </w:r>
      <w:r>
        <w:rPr>
          <w:rFonts w:ascii="Arial"/>
          <w:b/>
          <w:color w:val="2C3747"/>
          <w:sz w:val="19"/>
        </w:rPr>
        <w:t>system</w:t>
      </w:r>
      <w:r>
        <w:rPr>
          <w:rFonts w:ascii="Arial"/>
          <w:b/>
          <w:color w:val="2C3747"/>
          <w:spacing w:val="-2"/>
          <w:sz w:val="19"/>
        </w:rPr>
        <w:t xml:space="preserve"> </w:t>
      </w:r>
      <w:r>
        <w:rPr>
          <w:rFonts w:ascii="Arial"/>
          <w:b/>
          <w:color w:val="2C3747"/>
          <w:sz w:val="19"/>
        </w:rPr>
        <w:t>should</w:t>
      </w:r>
      <w:r>
        <w:rPr>
          <w:rFonts w:ascii="Arial"/>
          <w:b/>
          <w:color w:val="2C3747"/>
          <w:spacing w:val="-1"/>
          <w:sz w:val="19"/>
        </w:rPr>
        <w:t xml:space="preserve"> </w:t>
      </w:r>
      <w:r>
        <w:rPr>
          <w:rFonts w:ascii="Arial"/>
          <w:b/>
          <w:color w:val="2C3747"/>
          <w:sz w:val="19"/>
        </w:rPr>
        <w:t>run</w:t>
      </w:r>
      <w:r>
        <w:rPr>
          <w:rFonts w:ascii="Arial"/>
          <w:b/>
          <w:color w:val="2C3747"/>
          <w:spacing w:val="-2"/>
          <w:sz w:val="19"/>
        </w:rPr>
        <w:t xml:space="preserve"> </w:t>
      </w:r>
      <w:r>
        <w:rPr>
          <w:rFonts w:ascii="Arial"/>
          <w:b/>
          <w:color w:val="2C3747"/>
          <w:sz w:val="19"/>
        </w:rPr>
        <w:t>at</w:t>
      </w:r>
      <w:r>
        <w:rPr>
          <w:rFonts w:ascii="Arial"/>
          <w:b/>
          <w:color w:val="2C3747"/>
          <w:spacing w:val="-3"/>
          <w:sz w:val="19"/>
        </w:rPr>
        <w:t xml:space="preserve"> </w:t>
      </w:r>
      <w:r>
        <w:rPr>
          <w:rFonts w:ascii="Arial"/>
          <w:b/>
          <w:color w:val="2C3747"/>
          <w:sz w:val="19"/>
        </w:rPr>
        <w:t>edge,</w:t>
      </w:r>
      <w:r>
        <w:rPr>
          <w:rFonts w:ascii="Arial"/>
          <w:b/>
          <w:color w:val="2C3747"/>
          <w:spacing w:val="-1"/>
          <w:sz w:val="19"/>
        </w:rPr>
        <w:t xml:space="preserve"> </w:t>
      </w:r>
      <w:r>
        <w:rPr>
          <w:rFonts w:ascii="Arial"/>
          <w:b/>
          <w:color w:val="2C3747"/>
          <w:sz w:val="19"/>
        </w:rPr>
        <w:t>fog</w:t>
      </w:r>
      <w:r>
        <w:rPr>
          <w:rFonts w:ascii="Arial"/>
          <w:b/>
          <w:color w:val="2C3747"/>
          <w:spacing w:val="-2"/>
          <w:sz w:val="19"/>
        </w:rPr>
        <w:t xml:space="preserve"> </w:t>
      </w:r>
      <w:r>
        <w:rPr>
          <w:rFonts w:ascii="Arial"/>
          <w:b/>
          <w:color w:val="2C3747"/>
          <w:sz w:val="19"/>
        </w:rPr>
        <w:t>and</w:t>
      </w:r>
      <w:r>
        <w:rPr>
          <w:rFonts w:ascii="Arial"/>
          <w:b/>
          <w:color w:val="2C3747"/>
          <w:spacing w:val="-3"/>
          <w:sz w:val="19"/>
        </w:rPr>
        <w:t xml:space="preserve"> </w:t>
      </w:r>
      <w:r>
        <w:rPr>
          <w:rFonts w:ascii="Arial"/>
          <w:b/>
          <w:color w:val="2C3747"/>
          <w:sz w:val="19"/>
        </w:rPr>
        <w:t>cloud?</w:t>
      </w:r>
      <w:r>
        <w:rPr>
          <w:rFonts w:ascii="Arial"/>
          <w:b/>
          <w:color w:val="2C3747"/>
          <w:spacing w:val="-2"/>
          <w:sz w:val="19"/>
        </w:rPr>
        <w:t xml:space="preserve"> </w:t>
      </w:r>
      <w:r>
        <w:rPr>
          <w:rFonts w:ascii="Arial"/>
          <w:b/>
          <w:color w:val="2C3747"/>
          <w:sz w:val="19"/>
        </w:rPr>
        <w:t>Justify</w:t>
      </w:r>
      <w:r>
        <w:rPr>
          <w:rFonts w:ascii="Arial"/>
          <w:b/>
          <w:color w:val="2C3747"/>
          <w:spacing w:val="-3"/>
          <w:sz w:val="19"/>
        </w:rPr>
        <w:t xml:space="preserve"> </w:t>
      </w:r>
      <w:r>
        <w:rPr>
          <w:rFonts w:ascii="Arial"/>
          <w:b/>
          <w:color w:val="2C3747"/>
          <w:sz w:val="19"/>
        </w:rPr>
        <w:t>with</w:t>
      </w:r>
      <w:r>
        <w:rPr>
          <w:rFonts w:ascii="Arial"/>
          <w:b/>
          <w:color w:val="2C3747"/>
          <w:spacing w:val="-2"/>
          <w:sz w:val="19"/>
        </w:rPr>
        <w:t xml:space="preserve"> </w:t>
      </w:r>
      <w:r>
        <w:rPr>
          <w:rFonts w:ascii="Arial"/>
          <w:b/>
          <w:color w:val="2C3747"/>
          <w:sz w:val="19"/>
        </w:rPr>
        <w:t>latency</w:t>
      </w:r>
      <w:r>
        <w:rPr>
          <w:rFonts w:ascii="Arial"/>
          <w:b/>
          <w:color w:val="2C3747"/>
          <w:spacing w:val="-3"/>
          <w:sz w:val="19"/>
        </w:rPr>
        <w:t xml:space="preserve"> </w:t>
      </w:r>
      <w:r>
        <w:rPr>
          <w:rFonts w:ascii="Arial"/>
          <w:b/>
          <w:color w:val="2C3747"/>
          <w:sz w:val="19"/>
        </w:rPr>
        <w:t>and</w:t>
      </w:r>
      <w:r>
        <w:rPr>
          <w:rFonts w:ascii="Arial"/>
          <w:b/>
          <w:color w:val="2C3747"/>
          <w:spacing w:val="-2"/>
          <w:sz w:val="19"/>
        </w:rPr>
        <w:t xml:space="preserve"> </w:t>
      </w:r>
      <w:r>
        <w:rPr>
          <w:rFonts w:ascii="Arial"/>
          <w:b/>
          <w:color w:val="2C3747"/>
          <w:sz w:val="19"/>
        </w:rPr>
        <w:t>data-volume</w:t>
      </w:r>
      <w:r>
        <w:rPr>
          <w:rFonts w:ascii="Arial"/>
          <w:b/>
          <w:color w:val="2C3747"/>
          <w:spacing w:val="-2"/>
          <w:sz w:val="19"/>
        </w:rPr>
        <w:t xml:space="preserve"> reasoning.</w:t>
      </w:r>
    </w:p>
    <w:p w14:paraId="120E818B">
      <w:pPr>
        <w:pStyle w:val="7"/>
        <w:spacing w:before="19"/>
        <w:rPr>
          <w:rFonts w:ascii="Arial"/>
          <w:b/>
        </w:rPr>
      </w:pPr>
    </w:p>
    <w:p w14:paraId="1D6B64E1">
      <w:pPr>
        <w:spacing w:before="0"/>
        <w:ind w:left="254" w:right="0" w:firstLine="0"/>
        <w:jc w:val="left"/>
        <w:rPr>
          <w:rFonts w:ascii="Calibri"/>
          <w:b/>
          <w:sz w:val="23"/>
        </w:rPr>
      </w:pPr>
      <w:r>
        <w:rPr>
          <w:rFonts w:ascii="Calibri"/>
          <w:b/>
          <w:color w:val="133B57"/>
          <w:sz w:val="23"/>
        </w:rPr>
        <w:t>Student</w:t>
      </w:r>
      <w:r>
        <w:rPr>
          <w:rFonts w:ascii="Calibri"/>
          <w:b/>
          <w:color w:val="133B57"/>
          <w:spacing w:val="-6"/>
          <w:sz w:val="23"/>
        </w:rPr>
        <w:t xml:space="preserve"> </w:t>
      </w:r>
      <w:r>
        <w:rPr>
          <w:rFonts w:ascii="Calibri"/>
          <w:b/>
          <w:color w:val="133B57"/>
          <w:sz w:val="23"/>
        </w:rPr>
        <w:t>Explanation</w:t>
      </w:r>
      <w:r>
        <w:rPr>
          <w:rFonts w:ascii="Calibri"/>
          <w:b/>
          <w:color w:val="133B57"/>
          <w:spacing w:val="-4"/>
          <w:sz w:val="23"/>
        </w:rPr>
        <w:t xml:space="preserve"> Space</w:t>
      </w:r>
    </w:p>
    <w:p w14:paraId="15112E97">
      <w:pPr>
        <w:pStyle w:val="3"/>
        <w:spacing w:line="311" w:lineRule="exact"/>
        <w:rPr>
          <w:rFonts w:ascii="Calibri" w:hAnsi="Calibri"/>
          <w:sz w:val="20"/>
        </w:rPr>
      </w:pPr>
      <w:r>
        <w:rPr>
          <w:rFonts w:ascii="Calibri" w:hAnsi="Calibri"/>
          <w:sz w:val="20"/>
        </w:rPr>
        <w:t>SkillHire mainly uses a cloud-based architecture because resume screening and job-fit analysis require more computational resources than a typical Android device can efficiently provide. The Android device can perform lightweight edge processing such as file validation and basic input checks. The cloud performs resume storage, NLP-based skill extraction, AI screening, job-fit scoring and database operations. Fog computing is not required for the current prototype because SkillHire does not use physical sensors or geographically distributed real-time control systems.</w:t>
      </w:r>
    </w:p>
    <w:p w14:paraId="7C1462D0">
      <w:pPr>
        <w:pStyle w:val="3"/>
        <w:spacing w:line="311" w:lineRule="exact"/>
      </w:pPr>
      <w:r>
        <w:rPr>
          <w:color w:val="2A6BAF"/>
        </w:rPr>
        <w:t>Extend</w:t>
      </w:r>
      <w:r>
        <w:rPr>
          <w:color w:val="2A6BAF"/>
          <w:spacing w:val="-3"/>
        </w:rPr>
        <w:t xml:space="preserve"> </w:t>
      </w:r>
      <w:r>
        <w:rPr>
          <w:color w:val="2A6BAF"/>
        </w:rPr>
        <w:t>to</w:t>
      </w:r>
      <w:r>
        <w:rPr>
          <w:color w:val="2A6BAF"/>
          <w:spacing w:val="-5"/>
        </w:rPr>
        <w:t xml:space="preserve"> </w:t>
      </w:r>
      <w:r>
        <w:rPr>
          <w:color w:val="2A6BAF"/>
          <w:spacing w:val="-2"/>
        </w:rPr>
        <w:t>Capstone</w:t>
      </w:r>
    </w:p>
    <w:p w14:paraId="4A80EFC3">
      <w:pPr>
        <w:pStyle w:val="7"/>
        <w:spacing w:before="42" w:line="276" w:lineRule="auto"/>
        <w:ind w:left="254" w:right="812"/>
      </w:pPr>
      <w:r>
        <w:rPr>
          <w:color w:val="2C3747"/>
        </w:rPr>
        <w:t>If</w:t>
      </w:r>
      <w:r>
        <w:rPr>
          <w:color w:val="2C3747"/>
          <w:spacing w:val="-6"/>
        </w:rPr>
        <w:t xml:space="preserve"> </w:t>
      </w:r>
      <w:r>
        <w:rPr>
          <w:color w:val="2C3747"/>
        </w:rPr>
        <w:t>your</w:t>
      </w:r>
      <w:r>
        <w:rPr>
          <w:color w:val="2C3747"/>
          <w:spacing w:val="-7"/>
        </w:rPr>
        <w:t xml:space="preserve"> </w:t>
      </w:r>
      <w:r>
        <w:rPr>
          <w:color w:val="2C3747"/>
        </w:rPr>
        <w:t>capstone</w:t>
      </w:r>
      <w:r>
        <w:rPr>
          <w:color w:val="2C3747"/>
          <w:spacing w:val="-10"/>
        </w:rPr>
        <w:t xml:space="preserve"> </w:t>
      </w:r>
      <w:r>
        <w:rPr>
          <w:color w:val="2C3747"/>
        </w:rPr>
        <w:t>has</w:t>
      </w:r>
      <w:r>
        <w:rPr>
          <w:color w:val="2C3747"/>
          <w:spacing w:val="-7"/>
        </w:rPr>
        <w:t xml:space="preserve"> </w:t>
      </w:r>
      <w:r>
        <w:rPr>
          <w:color w:val="2C3747"/>
        </w:rPr>
        <w:t>location-sensitive,</w:t>
      </w:r>
      <w:r>
        <w:rPr>
          <w:color w:val="2C3747"/>
          <w:spacing w:val="-6"/>
        </w:rPr>
        <w:t xml:space="preserve"> </w:t>
      </w:r>
      <w:r>
        <w:rPr>
          <w:color w:val="2C3747"/>
        </w:rPr>
        <w:t>sensor-based,</w:t>
      </w:r>
      <w:r>
        <w:rPr>
          <w:color w:val="2C3747"/>
          <w:spacing w:val="-8"/>
        </w:rPr>
        <w:t xml:space="preserve"> </w:t>
      </w:r>
      <w:r>
        <w:rPr>
          <w:color w:val="2C3747"/>
        </w:rPr>
        <w:t>offline-first</w:t>
      </w:r>
      <w:r>
        <w:rPr>
          <w:color w:val="2C3747"/>
          <w:spacing w:val="-10"/>
        </w:rPr>
        <w:t xml:space="preserve"> </w:t>
      </w:r>
      <w:r>
        <w:rPr>
          <w:color w:val="2C3747"/>
        </w:rPr>
        <w:t>or</w:t>
      </w:r>
      <w:r>
        <w:rPr>
          <w:color w:val="2C3747"/>
          <w:spacing w:val="-7"/>
        </w:rPr>
        <w:t xml:space="preserve"> </w:t>
      </w:r>
      <w:r>
        <w:rPr>
          <w:color w:val="2C3747"/>
        </w:rPr>
        <w:t>fast-alert</w:t>
      </w:r>
      <w:r>
        <w:rPr>
          <w:color w:val="2C3747"/>
          <w:spacing w:val="-6"/>
        </w:rPr>
        <w:t xml:space="preserve"> </w:t>
      </w:r>
      <w:r>
        <w:rPr>
          <w:color w:val="2C3747"/>
        </w:rPr>
        <w:t>requirements,</w:t>
      </w:r>
      <w:r>
        <w:rPr>
          <w:color w:val="2C3747"/>
          <w:spacing w:val="-8"/>
        </w:rPr>
        <w:t xml:space="preserve"> </w:t>
      </w:r>
      <w:r>
        <w:rPr>
          <w:color w:val="2C3747"/>
        </w:rPr>
        <w:t>identify</w:t>
      </w:r>
      <w:r>
        <w:rPr>
          <w:color w:val="2C3747"/>
          <w:spacing w:val="-10"/>
        </w:rPr>
        <w:t xml:space="preserve"> </w:t>
      </w:r>
      <w:r>
        <w:rPr>
          <w:color w:val="2C3747"/>
        </w:rPr>
        <w:t>the</w:t>
      </w:r>
      <w:r>
        <w:rPr>
          <w:color w:val="2C3747"/>
          <w:spacing w:val="-8"/>
        </w:rPr>
        <w:t xml:space="preserve"> </w:t>
      </w:r>
      <w:r>
        <w:rPr>
          <w:color w:val="2C3747"/>
        </w:rPr>
        <w:t>edge/fog/cloud placement. If not applicable, justify why direct cloud access is sufficient.</w:t>
      </w:r>
    </w:p>
    <w:p w14:paraId="521AEB52">
      <w:pPr>
        <w:pStyle w:val="7"/>
        <w:spacing w:before="4"/>
        <w:rPr>
          <w:sz w:val="17"/>
        </w:rPr>
      </w:pPr>
    </w:p>
    <w:tbl>
      <w:tblPr>
        <w:tblStyle w:val="6"/>
        <w:tblW w:w="0" w:type="auto"/>
        <w:jc w:val="right"/>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gridCol w:w="806"/>
      </w:tblGrid>
      <w:tr w14:paraId="743574E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8" w:hRule="atLeast"/>
          <w:jc w:val="right"/>
        </w:trPr>
        <w:tc>
          <w:tcPr>
            <w:tcW w:w="5132" w:type="dxa"/>
          </w:tcPr>
          <w:p w14:paraId="3DC4E802">
            <w:pPr>
              <w:pStyle w:val="13"/>
              <w:ind w:left="120"/>
              <w:rPr>
                <w:rFonts w:ascii="Arial MT"/>
                <w:sz w:val="19"/>
              </w:rPr>
            </w:pPr>
            <w:r>
              <w:rPr>
                <w:rFonts w:ascii="Arial MT"/>
                <w:color w:val="2C3747"/>
                <w:sz w:val="19"/>
              </w:rPr>
              <w:t>Capstone</w:t>
            </w:r>
            <w:r>
              <w:rPr>
                <w:rFonts w:ascii="Arial MT"/>
                <w:color w:val="2C3747"/>
                <w:spacing w:val="-5"/>
                <w:sz w:val="19"/>
              </w:rPr>
              <w:t xml:space="preserve"> </w:t>
            </w:r>
            <w:r>
              <w:rPr>
                <w:rFonts w:ascii="Arial MT"/>
                <w:color w:val="2C3747"/>
                <w:spacing w:val="-2"/>
                <w:sz w:val="19"/>
              </w:rPr>
              <w:t>Title</w:t>
            </w:r>
          </w:p>
        </w:tc>
        <w:tc>
          <w:tcPr>
            <w:tcW w:w="5132" w:type="dxa"/>
          </w:tcPr>
          <w:p w14:paraId="19451A21">
            <w:pPr>
              <w:pStyle w:val="13"/>
              <w:spacing w:line="225" w:lineRule="exact"/>
              <w:ind w:left="6"/>
              <w:rPr>
                <w:sz w:val="20"/>
              </w:rPr>
            </w:pPr>
            <w:r>
              <w:rPr>
                <w:rFonts w:hint="default"/>
                <w:sz w:val="20"/>
              </w:rPr>
              <w:t>SkillHire: AI Resume Screening and Job-Fit Android App</w:t>
            </w:r>
          </w:p>
        </w:tc>
        <w:tc>
          <w:tcPr>
            <w:tcW w:w="806" w:type="dxa"/>
            <w:tcBorders>
              <w:right w:val="nil"/>
            </w:tcBorders>
          </w:tcPr>
          <w:p w14:paraId="0406ACD3">
            <w:pPr>
              <w:pStyle w:val="13"/>
              <w:ind w:left="0"/>
              <w:rPr>
                <w:rFonts w:ascii="Times New Roman"/>
                <w:sz w:val="18"/>
              </w:rPr>
            </w:pPr>
          </w:p>
        </w:tc>
      </w:tr>
      <w:tr w14:paraId="55C303E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20" w:hRule="atLeast"/>
          <w:jc w:val="right"/>
        </w:trPr>
        <w:tc>
          <w:tcPr>
            <w:tcW w:w="5132" w:type="dxa"/>
          </w:tcPr>
          <w:p w14:paraId="651698E2">
            <w:pPr>
              <w:pStyle w:val="13"/>
              <w:spacing w:line="217" w:lineRule="exact"/>
              <w:ind w:left="120"/>
              <w:rPr>
                <w:rFonts w:ascii="Arial MT"/>
                <w:sz w:val="19"/>
              </w:rPr>
            </w:pPr>
            <w:r>
              <w:rPr>
                <w:rFonts w:ascii="Arial MT"/>
                <w:color w:val="2C3747"/>
                <w:sz w:val="19"/>
              </w:rPr>
              <w:t>CO2</w:t>
            </w:r>
            <w:r>
              <w:rPr>
                <w:rFonts w:ascii="Arial MT"/>
                <w:color w:val="2C3747"/>
                <w:spacing w:val="-2"/>
                <w:sz w:val="19"/>
              </w:rPr>
              <w:t xml:space="preserve"> </w:t>
            </w:r>
            <w:r>
              <w:rPr>
                <w:rFonts w:ascii="Arial MT"/>
                <w:color w:val="2C3747"/>
                <w:sz w:val="19"/>
              </w:rPr>
              <w:t>AT3</w:t>
            </w:r>
            <w:r>
              <w:rPr>
                <w:rFonts w:ascii="Arial MT"/>
                <w:color w:val="2C3747"/>
                <w:spacing w:val="-5"/>
                <w:sz w:val="19"/>
              </w:rPr>
              <w:t xml:space="preserve"> </w:t>
            </w:r>
            <w:r>
              <w:rPr>
                <w:rFonts w:ascii="Arial MT"/>
                <w:color w:val="2C3747"/>
                <w:sz w:val="19"/>
              </w:rPr>
              <w:t>Infrastructure</w:t>
            </w:r>
            <w:r>
              <w:rPr>
                <w:rFonts w:ascii="Arial MT"/>
                <w:color w:val="2C3747"/>
                <w:spacing w:val="-3"/>
                <w:sz w:val="19"/>
              </w:rPr>
              <w:t xml:space="preserve"> </w:t>
            </w:r>
            <w:r>
              <w:rPr>
                <w:rFonts w:ascii="Arial MT"/>
                <w:color w:val="2C3747"/>
                <w:sz w:val="19"/>
              </w:rPr>
              <w:t>Decision</w:t>
            </w:r>
            <w:r>
              <w:rPr>
                <w:rFonts w:ascii="Arial MT"/>
                <w:color w:val="2C3747"/>
                <w:spacing w:val="-5"/>
                <w:sz w:val="19"/>
              </w:rPr>
              <w:t xml:space="preserve"> </w:t>
            </w:r>
            <w:r>
              <w:rPr>
                <w:rFonts w:ascii="Arial MT"/>
                <w:color w:val="2C3747"/>
                <w:sz w:val="19"/>
              </w:rPr>
              <w:t>Carried</w:t>
            </w:r>
            <w:r>
              <w:rPr>
                <w:rFonts w:ascii="Arial MT"/>
                <w:color w:val="2C3747"/>
                <w:spacing w:val="-4"/>
                <w:sz w:val="19"/>
              </w:rPr>
              <w:t xml:space="preserve"> </w:t>
            </w:r>
            <w:r>
              <w:rPr>
                <w:rFonts w:ascii="Arial MT"/>
                <w:color w:val="2C3747"/>
                <w:spacing w:val="-2"/>
                <w:sz w:val="19"/>
              </w:rPr>
              <w:t>Forward</w:t>
            </w:r>
          </w:p>
        </w:tc>
        <w:tc>
          <w:tcPr>
            <w:tcW w:w="5132" w:type="dxa"/>
          </w:tcPr>
          <w:p w14:paraId="58FD5620">
            <w:pPr>
              <w:pStyle w:val="13"/>
              <w:ind w:left="6"/>
              <w:rPr>
                <w:sz w:val="20"/>
              </w:rPr>
            </w:pPr>
            <w:r>
              <w:rPr>
                <w:sz w:val="20"/>
              </w:rPr>
              <w:t>Single Azure Standard_B2s VM (2 vCPU, 4GB RAM, 30GB SSD, Ubuntu</w:t>
            </w:r>
            <w:r>
              <w:rPr>
                <w:spacing w:val="-8"/>
                <w:sz w:val="20"/>
              </w:rPr>
              <w:t xml:space="preserve"> </w:t>
            </w:r>
            <w:r>
              <w:rPr>
                <w:sz w:val="20"/>
              </w:rPr>
              <w:t>Server</w:t>
            </w:r>
            <w:r>
              <w:rPr>
                <w:spacing w:val="-4"/>
                <w:sz w:val="20"/>
              </w:rPr>
              <w:t xml:space="preserve"> </w:t>
            </w:r>
            <w:r>
              <w:rPr>
                <w:sz w:val="20"/>
              </w:rPr>
              <w:t>22.04</w:t>
            </w:r>
            <w:r>
              <w:rPr>
                <w:spacing w:val="-5"/>
                <w:sz w:val="20"/>
              </w:rPr>
              <w:t xml:space="preserve"> </w:t>
            </w:r>
            <w:r>
              <w:rPr>
                <w:sz w:val="20"/>
              </w:rPr>
              <w:t>LTS)</w:t>
            </w:r>
            <w:r>
              <w:rPr>
                <w:spacing w:val="-5"/>
                <w:sz w:val="20"/>
              </w:rPr>
              <w:t xml:space="preserve"> </w:t>
            </w:r>
            <w:r>
              <w:rPr>
                <w:sz w:val="20"/>
              </w:rPr>
              <w:t>hosting</w:t>
            </w:r>
            <w:r>
              <w:rPr>
                <w:spacing w:val="-7"/>
                <w:sz w:val="20"/>
              </w:rPr>
              <w:t xml:space="preserve"> </w:t>
            </w:r>
            <w:r>
              <w:rPr>
                <w:sz w:val="20"/>
              </w:rPr>
              <w:t>containerized</w:t>
            </w:r>
            <w:r>
              <w:rPr>
                <w:spacing w:val="-4"/>
                <w:sz w:val="20"/>
              </w:rPr>
              <w:t xml:space="preserve"> </w:t>
            </w:r>
            <w:r>
              <w:rPr>
                <w:sz w:val="20"/>
              </w:rPr>
              <w:t>NGINX</w:t>
            </w:r>
            <w:r>
              <w:rPr>
                <w:spacing w:val="-10"/>
                <w:sz w:val="20"/>
              </w:rPr>
              <w:t xml:space="preserve"> </w:t>
            </w:r>
            <w:r>
              <w:rPr>
                <w:sz w:val="20"/>
              </w:rPr>
              <w:t>reverse proxy, Flask NLP REST API, Celery worker and Redis broker, with PostgreSQL 15 for structured data and Azure AD B2C /</w:t>
            </w:r>
          </w:p>
          <w:p w14:paraId="37E6A79D">
            <w:pPr>
              <w:pStyle w:val="13"/>
              <w:spacing w:line="225" w:lineRule="exact"/>
              <w:ind w:left="6"/>
              <w:rPr>
                <w:sz w:val="20"/>
              </w:rPr>
            </w:pPr>
            <w:r>
              <w:rPr>
                <w:sz w:val="20"/>
              </w:rPr>
              <w:t>JWT</w:t>
            </w:r>
            <w:r>
              <w:rPr>
                <w:spacing w:val="-5"/>
                <w:sz w:val="20"/>
              </w:rPr>
              <w:t xml:space="preserve"> </w:t>
            </w:r>
            <w:r>
              <w:rPr>
                <w:sz w:val="20"/>
              </w:rPr>
              <w:t>RS256</w:t>
            </w:r>
            <w:r>
              <w:rPr>
                <w:spacing w:val="-5"/>
                <w:sz w:val="20"/>
              </w:rPr>
              <w:t xml:space="preserve"> </w:t>
            </w:r>
            <w:r>
              <w:rPr>
                <w:sz w:val="20"/>
              </w:rPr>
              <w:t>for</w:t>
            </w:r>
            <w:r>
              <w:rPr>
                <w:spacing w:val="-6"/>
                <w:sz w:val="20"/>
              </w:rPr>
              <w:t xml:space="preserve"> </w:t>
            </w:r>
            <w:r>
              <w:rPr>
                <w:sz w:val="20"/>
              </w:rPr>
              <w:t>authentication,</w:t>
            </w:r>
            <w:r>
              <w:rPr>
                <w:spacing w:val="-7"/>
                <w:sz w:val="20"/>
              </w:rPr>
              <w:t xml:space="preserve"> </w:t>
            </w:r>
            <w:r>
              <w:rPr>
                <w:sz w:val="20"/>
              </w:rPr>
              <w:t>as</w:t>
            </w:r>
            <w:r>
              <w:rPr>
                <w:spacing w:val="-4"/>
                <w:sz w:val="20"/>
              </w:rPr>
              <w:t xml:space="preserve"> </w:t>
            </w:r>
            <w:r>
              <w:rPr>
                <w:sz w:val="20"/>
              </w:rPr>
              <w:t>defended</w:t>
            </w:r>
            <w:r>
              <w:rPr>
                <w:spacing w:val="-4"/>
                <w:sz w:val="20"/>
              </w:rPr>
              <w:t xml:space="preserve"> </w:t>
            </w:r>
            <w:r>
              <w:rPr>
                <w:sz w:val="20"/>
              </w:rPr>
              <w:t>in</w:t>
            </w:r>
            <w:r>
              <w:rPr>
                <w:spacing w:val="-7"/>
                <w:sz w:val="20"/>
              </w:rPr>
              <w:t xml:space="preserve"> </w:t>
            </w:r>
            <w:r>
              <w:rPr>
                <w:sz w:val="20"/>
              </w:rPr>
              <w:t>CO2</w:t>
            </w:r>
            <w:r>
              <w:rPr>
                <w:spacing w:val="-3"/>
                <w:sz w:val="20"/>
              </w:rPr>
              <w:t xml:space="preserve"> </w:t>
            </w:r>
            <w:r>
              <w:rPr>
                <w:spacing w:val="-4"/>
                <w:sz w:val="20"/>
              </w:rPr>
              <w:t>AT3.</w:t>
            </w:r>
          </w:p>
        </w:tc>
        <w:tc>
          <w:tcPr>
            <w:tcW w:w="806" w:type="dxa"/>
            <w:tcBorders>
              <w:right w:val="nil"/>
            </w:tcBorders>
          </w:tcPr>
          <w:p w14:paraId="18185096">
            <w:pPr>
              <w:pStyle w:val="13"/>
              <w:ind w:left="0"/>
              <w:rPr>
                <w:rFonts w:ascii="Times New Roman"/>
                <w:sz w:val="18"/>
              </w:rPr>
            </w:pPr>
          </w:p>
        </w:tc>
      </w:tr>
      <w:tr w14:paraId="108D94A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9" w:hRule="atLeast"/>
          <w:jc w:val="right"/>
        </w:trPr>
        <w:tc>
          <w:tcPr>
            <w:tcW w:w="5132" w:type="dxa"/>
          </w:tcPr>
          <w:p w14:paraId="73533843">
            <w:pPr>
              <w:pStyle w:val="13"/>
              <w:spacing w:line="218" w:lineRule="exact"/>
              <w:ind w:left="120"/>
              <w:rPr>
                <w:rFonts w:ascii="Arial MT"/>
                <w:sz w:val="19"/>
              </w:rPr>
            </w:pPr>
            <w:r>
              <w:rPr>
                <w:rFonts w:ascii="Arial MT"/>
                <w:color w:val="2C3747"/>
                <w:sz w:val="19"/>
              </w:rPr>
              <w:t>Cloud</w:t>
            </w:r>
            <w:r>
              <w:rPr>
                <w:rFonts w:ascii="Arial MT"/>
                <w:color w:val="2C3747"/>
                <w:spacing w:val="-3"/>
                <w:sz w:val="19"/>
              </w:rPr>
              <w:t xml:space="preserve"> </w:t>
            </w:r>
            <w:r>
              <w:rPr>
                <w:rFonts w:ascii="Arial MT"/>
                <w:color w:val="2C3747"/>
                <w:sz w:val="19"/>
              </w:rPr>
              <w:t>Service</w:t>
            </w:r>
            <w:r>
              <w:rPr>
                <w:rFonts w:ascii="Arial MT"/>
                <w:color w:val="2C3747"/>
                <w:spacing w:val="-3"/>
                <w:sz w:val="19"/>
              </w:rPr>
              <w:t xml:space="preserve"> </w:t>
            </w:r>
            <w:r>
              <w:rPr>
                <w:rFonts w:ascii="Arial MT"/>
                <w:color w:val="2C3747"/>
                <w:sz w:val="19"/>
              </w:rPr>
              <w:t>/</w:t>
            </w:r>
            <w:r>
              <w:rPr>
                <w:rFonts w:ascii="Arial MT"/>
                <w:color w:val="2C3747"/>
                <w:spacing w:val="-3"/>
                <w:sz w:val="19"/>
              </w:rPr>
              <w:t xml:space="preserve"> </w:t>
            </w:r>
            <w:r>
              <w:rPr>
                <w:rFonts w:ascii="Arial MT"/>
                <w:color w:val="2C3747"/>
                <w:sz w:val="19"/>
              </w:rPr>
              <w:t>Access</w:t>
            </w:r>
            <w:r>
              <w:rPr>
                <w:rFonts w:ascii="Arial MT"/>
                <w:color w:val="2C3747"/>
                <w:spacing w:val="-3"/>
                <w:sz w:val="19"/>
              </w:rPr>
              <w:t xml:space="preserve"> </w:t>
            </w:r>
            <w:r>
              <w:rPr>
                <w:rFonts w:ascii="Arial MT"/>
                <w:color w:val="2C3747"/>
                <w:sz w:val="19"/>
              </w:rPr>
              <w:t>Layer</w:t>
            </w:r>
            <w:r>
              <w:rPr>
                <w:rFonts w:ascii="Arial MT"/>
                <w:color w:val="2C3747"/>
                <w:spacing w:val="-2"/>
                <w:sz w:val="19"/>
              </w:rPr>
              <w:t xml:space="preserve"> </w:t>
            </w:r>
            <w:r>
              <w:rPr>
                <w:rFonts w:ascii="Arial MT"/>
                <w:color w:val="2C3747"/>
                <w:sz w:val="19"/>
              </w:rPr>
              <w:t>Added</w:t>
            </w:r>
            <w:r>
              <w:rPr>
                <w:rFonts w:ascii="Arial MT"/>
                <w:color w:val="2C3747"/>
                <w:spacing w:val="-3"/>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this</w:t>
            </w:r>
            <w:r>
              <w:rPr>
                <w:rFonts w:ascii="Arial MT"/>
                <w:color w:val="2C3747"/>
                <w:spacing w:val="-3"/>
                <w:sz w:val="19"/>
              </w:rPr>
              <w:t xml:space="preserve"> </w:t>
            </w:r>
            <w:r>
              <w:rPr>
                <w:rFonts w:ascii="Arial MT"/>
                <w:color w:val="2C3747"/>
                <w:spacing w:val="-2"/>
                <w:sz w:val="19"/>
              </w:rPr>
              <w:t>Experiment</w:t>
            </w:r>
          </w:p>
        </w:tc>
        <w:tc>
          <w:tcPr>
            <w:tcW w:w="5132" w:type="dxa"/>
          </w:tcPr>
          <w:p w14:paraId="0DAA0C09">
            <w:pPr>
              <w:pStyle w:val="13"/>
              <w:spacing w:line="243" w:lineRule="exact"/>
              <w:ind w:left="6"/>
              <w:rPr>
                <w:sz w:val="20"/>
              </w:rPr>
            </w:pPr>
            <w:r>
              <w:rPr>
                <w:sz w:val="20"/>
              </w:rPr>
              <w:t>None</w:t>
            </w:r>
            <w:r>
              <w:rPr>
                <w:spacing w:val="-7"/>
                <w:sz w:val="20"/>
              </w:rPr>
              <w:t xml:space="preserve"> </w:t>
            </w:r>
            <w:r>
              <w:rPr>
                <w:sz w:val="20"/>
              </w:rPr>
              <w:t>required</w:t>
            </w:r>
            <w:r>
              <w:rPr>
                <w:spacing w:val="-6"/>
                <w:sz w:val="20"/>
              </w:rPr>
              <w:t xml:space="preserve"> </w:t>
            </w:r>
            <w:r>
              <w:rPr>
                <w:sz w:val="20"/>
              </w:rPr>
              <w:t>—</w:t>
            </w:r>
            <w:r>
              <w:rPr>
                <w:spacing w:val="-6"/>
                <w:sz w:val="20"/>
              </w:rPr>
              <w:t xml:space="preserve"> </w:t>
            </w:r>
            <w:r>
              <w:rPr>
                <w:sz w:val="20"/>
              </w:rPr>
              <w:t>direct</w:t>
            </w:r>
            <w:r>
              <w:rPr>
                <w:spacing w:val="-3"/>
                <w:sz w:val="20"/>
              </w:rPr>
              <w:t xml:space="preserve"> </w:t>
            </w:r>
            <w:r>
              <w:rPr>
                <w:sz w:val="20"/>
              </w:rPr>
              <w:t>Browser/Mobile</w:t>
            </w:r>
            <w:r>
              <w:rPr>
                <w:spacing w:val="-5"/>
                <w:sz w:val="20"/>
              </w:rPr>
              <w:t xml:space="preserve"> </w:t>
            </w:r>
            <w:r>
              <w:rPr>
                <w:sz w:val="20"/>
              </w:rPr>
              <w:t>Client</w:t>
            </w:r>
            <w:r>
              <w:rPr>
                <w:spacing w:val="-6"/>
                <w:sz w:val="20"/>
              </w:rPr>
              <w:t xml:space="preserve"> </w:t>
            </w:r>
            <w:r>
              <w:rPr>
                <w:sz w:val="20"/>
              </w:rPr>
              <w:t>-&gt;</w:t>
            </w:r>
            <w:r>
              <w:rPr>
                <w:spacing w:val="-4"/>
                <w:sz w:val="20"/>
              </w:rPr>
              <w:t xml:space="preserve"> </w:t>
            </w:r>
            <w:r>
              <w:rPr>
                <w:sz w:val="20"/>
              </w:rPr>
              <w:t>Cloud</w:t>
            </w:r>
            <w:r>
              <w:rPr>
                <w:spacing w:val="-6"/>
                <w:sz w:val="20"/>
              </w:rPr>
              <w:t xml:space="preserve"> </w:t>
            </w:r>
            <w:r>
              <w:rPr>
                <w:spacing w:val="-5"/>
                <w:sz w:val="20"/>
              </w:rPr>
              <w:t>API</w:t>
            </w:r>
          </w:p>
          <w:p w14:paraId="3D0500D7">
            <w:pPr>
              <w:pStyle w:val="13"/>
              <w:spacing w:line="225" w:lineRule="exact"/>
              <w:ind w:left="6"/>
              <w:rPr>
                <w:sz w:val="20"/>
              </w:rPr>
            </w:pPr>
            <w:r>
              <w:rPr>
                <w:sz w:val="20"/>
              </w:rPr>
              <w:t>model</w:t>
            </w:r>
            <w:r>
              <w:rPr>
                <w:spacing w:val="-8"/>
                <w:sz w:val="20"/>
              </w:rPr>
              <w:t xml:space="preserve"> </w:t>
            </w:r>
            <w:r>
              <w:rPr>
                <w:sz w:val="20"/>
              </w:rPr>
              <w:t>(justified</w:t>
            </w:r>
            <w:r>
              <w:rPr>
                <w:spacing w:val="-5"/>
                <w:sz w:val="20"/>
              </w:rPr>
              <w:t xml:space="preserve"> </w:t>
            </w:r>
            <w:r>
              <w:rPr>
                <w:sz w:val="20"/>
              </w:rPr>
              <w:t>omission</w:t>
            </w:r>
            <w:r>
              <w:rPr>
                <w:spacing w:val="-7"/>
                <w:sz w:val="20"/>
              </w:rPr>
              <w:t xml:space="preserve"> </w:t>
            </w:r>
            <w:r>
              <w:rPr>
                <w:sz w:val="20"/>
              </w:rPr>
              <w:t>of</w:t>
            </w:r>
            <w:r>
              <w:rPr>
                <w:spacing w:val="-6"/>
                <w:sz w:val="20"/>
              </w:rPr>
              <w:t xml:space="preserve"> </w:t>
            </w:r>
            <w:r>
              <w:rPr>
                <w:sz w:val="20"/>
              </w:rPr>
              <w:t>edge/fog</w:t>
            </w:r>
            <w:r>
              <w:rPr>
                <w:spacing w:val="-8"/>
                <w:sz w:val="20"/>
              </w:rPr>
              <w:t xml:space="preserve"> </w:t>
            </w:r>
            <w:r>
              <w:rPr>
                <w:spacing w:val="-2"/>
                <w:sz w:val="20"/>
              </w:rPr>
              <w:t>hardware).</w:t>
            </w:r>
          </w:p>
        </w:tc>
        <w:tc>
          <w:tcPr>
            <w:tcW w:w="806" w:type="dxa"/>
            <w:tcBorders>
              <w:right w:val="nil"/>
            </w:tcBorders>
          </w:tcPr>
          <w:p w14:paraId="554534B9">
            <w:pPr>
              <w:pStyle w:val="13"/>
              <w:ind w:left="0"/>
              <w:rPr>
                <w:rFonts w:ascii="Times New Roman"/>
                <w:sz w:val="18"/>
              </w:rPr>
            </w:pPr>
          </w:p>
        </w:tc>
      </w:tr>
      <w:tr w14:paraId="734763C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709" w:hRule="atLeast"/>
          <w:jc w:val="right"/>
        </w:trPr>
        <w:tc>
          <w:tcPr>
            <w:tcW w:w="5132" w:type="dxa"/>
          </w:tcPr>
          <w:p w14:paraId="1D817AC5">
            <w:pPr>
              <w:pStyle w:val="13"/>
              <w:spacing w:line="218" w:lineRule="exact"/>
              <w:ind w:left="120"/>
              <w:rPr>
                <w:rFonts w:ascii="Arial MT"/>
                <w:sz w:val="19"/>
              </w:rPr>
            </w:pPr>
            <w:r>
              <w:rPr>
                <w:rFonts w:ascii="Arial MT"/>
                <w:color w:val="2C3747"/>
                <w:sz w:val="19"/>
              </w:rPr>
              <w:t>Risk</w:t>
            </w:r>
            <w:r>
              <w:rPr>
                <w:rFonts w:ascii="Arial MT"/>
                <w:color w:val="2C3747"/>
                <w:spacing w:val="-5"/>
                <w:sz w:val="19"/>
              </w:rPr>
              <w:t xml:space="preserve"> </w:t>
            </w:r>
            <w:r>
              <w:rPr>
                <w:rFonts w:ascii="Arial MT"/>
                <w:color w:val="2C3747"/>
                <w:sz w:val="19"/>
              </w:rPr>
              <w:t>or</w:t>
            </w:r>
            <w:r>
              <w:rPr>
                <w:rFonts w:ascii="Arial MT"/>
                <w:color w:val="2C3747"/>
                <w:spacing w:val="-3"/>
                <w:sz w:val="19"/>
              </w:rPr>
              <w:t xml:space="preserve"> </w:t>
            </w:r>
            <w:r>
              <w:rPr>
                <w:rFonts w:ascii="Arial MT"/>
                <w:color w:val="2C3747"/>
                <w:sz w:val="19"/>
              </w:rPr>
              <w:t>Limitation</w:t>
            </w:r>
            <w:r>
              <w:rPr>
                <w:rFonts w:ascii="Arial MT"/>
                <w:color w:val="2C3747"/>
                <w:spacing w:val="-2"/>
                <w:sz w:val="19"/>
              </w:rPr>
              <w:t xml:space="preserve"> Identified</w:t>
            </w:r>
          </w:p>
        </w:tc>
        <w:tc>
          <w:tcPr>
            <w:tcW w:w="5132" w:type="dxa"/>
          </w:tcPr>
          <w:p w14:paraId="0D000BB0">
            <w:pPr>
              <w:pStyle w:val="13"/>
              <w:ind w:left="6" w:right="2"/>
              <w:rPr>
                <w:sz w:val="20"/>
              </w:rPr>
            </w:pPr>
            <w:r>
              <w:rPr>
                <w:sz w:val="20"/>
              </w:rPr>
              <w:t>SkillHire is an enterprise web application where resume parsing and skill matching tolerate a relaxed 2–5 second response window and involve no physical sensors, location data</w:t>
            </w:r>
            <w:r>
              <w:rPr>
                <w:spacing w:val="-7"/>
                <w:sz w:val="20"/>
              </w:rPr>
              <w:t xml:space="preserve"> </w:t>
            </w:r>
            <w:r>
              <w:rPr>
                <w:sz w:val="20"/>
              </w:rPr>
              <w:t>or</w:t>
            </w:r>
            <w:r>
              <w:rPr>
                <w:spacing w:val="-5"/>
                <w:sz w:val="20"/>
              </w:rPr>
              <w:t xml:space="preserve"> </w:t>
            </w:r>
            <w:r>
              <w:rPr>
                <w:sz w:val="20"/>
              </w:rPr>
              <w:t>safety-critical</w:t>
            </w:r>
            <w:r>
              <w:rPr>
                <w:spacing w:val="-5"/>
                <w:sz w:val="20"/>
              </w:rPr>
              <w:t xml:space="preserve"> </w:t>
            </w:r>
            <w:r>
              <w:rPr>
                <w:sz w:val="20"/>
              </w:rPr>
              <w:t>timing.</w:t>
            </w:r>
            <w:r>
              <w:rPr>
                <w:spacing w:val="-3"/>
                <w:sz w:val="20"/>
              </w:rPr>
              <w:t xml:space="preserve"> </w:t>
            </w:r>
            <w:r>
              <w:rPr>
                <w:sz w:val="20"/>
              </w:rPr>
              <w:t>There</w:t>
            </w:r>
            <w:r>
              <w:rPr>
                <w:spacing w:val="-3"/>
                <w:sz w:val="20"/>
              </w:rPr>
              <w:t xml:space="preserve"> </w:t>
            </w:r>
            <w:r>
              <w:rPr>
                <w:sz w:val="20"/>
              </w:rPr>
              <w:t>is</w:t>
            </w:r>
            <w:r>
              <w:rPr>
                <w:spacing w:val="-4"/>
                <w:sz w:val="20"/>
              </w:rPr>
              <w:t xml:space="preserve"> </w:t>
            </w:r>
            <w:r>
              <w:rPr>
                <w:sz w:val="20"/>
              </w:rPr>
              <w:t>no</w:t>
            </w:r>
            <w:r>
              <w:rPr>
                <w:spacing w:val="-7"/>
                <w:sz w:val="20"/>
              </w:rPr>
              <w:t xml:space="preserve"> </w:t>
            </w:r>
            <w:r>
              <w:rPr>
                <w:sz w:val="20"/>
              </w:rPr>
              <w:t>workload</w:t>
            </w:r>
            <w:r>
              <w:rPr>
                <w:spacing w:val="-4"/>
                <w:sz w:val="20"/>
              </w:rPr>
              <w:t xml:space="preserve"> </w:t>
            </w:r>
            <w:r>
              <w:rPr>
                <w:sz w:val="20"/>
              </w:rPr>
              <w:t>in</w:t>
            </w:r>
            <w:r>
              <w:rPr>
                <w:spacing w:val="-4"/>
                <w:sz w:val="20"/>
              </w:rPr>
              <w:t xml:space="preserve"> </w:t>
            </w:r>
            <w:r>
              <w:rPr>
                <w:sz w:val="20"/>
              </w:rPr>
              <w:t>SkillHire's current scope that benefits from edge or fog placement, so direct browser-to-cloud API access via the NGINX -&gt; Flask API</w:t>
            </w:r>
          </w:p>
          <w:p w14:paraId="501894E5">
            <w:pPr>
              <w:pStyle w:val="13"/>
              <w:spacing w:line="225" w:lineRule="exact"/>
              <w:ind w:left="6"/>
              <w:rPr>
                <w:sz w:val="20"/>
              </w:rPr>
            </w:pPr>
            <w:r>
              <w:rPr>
                <w:sz w:val="20"/>
              </w:rPr>
              <w:t>path</w:t>
            </w:r>
            <w:r>
              <w:rPr>
                <w:spacing w:val="-7"/>
                <w:sz w:val="20"/>
              </w:rPr>
              <w:t xml:space="preserve"> </w:t>
            </w:r>
            <w:r>
              <w:rPr>
                <w:sz w:val="20"/>
              </w:rPr>
              <w:t>remains</w:t>
            </w:r>
            <w:r>
              <w:rPr>
                <w:spacing w:val="-6"/>
                <w:sz w:val="20"/>
              </w:rPr>
              <w:t xml:space="preserve"> </w:t>
            </w:r>
            <w:r>
              <w:rPr>
                <w:sz w:val="20"/>
              </w:rPr>
              <w:t>the</w:t>
            </w:r>
            <w:r>
              <w:rPr>
                <w:spacing w:val="-4"/>
                <w:sz w:val="20"/>
              </w:rPr>
              <w:t xml:space="preserve"> </w:t>
            </w:r>
            <w:r>
              <w:rPr>
                <w:sz w:val="20"/>
              </w:rPr>
              <w:t>most</w:t>
            </w:r>
            <w:r>
              <w:rPr>
                <w:spacing w:val="-6"/>
                <w:sz w:val="20"/>
              </w:rPr>
              <w:t xml:space="preserve"> </w:t>
            </w:r>
            <w:r>
              <w:rPr>
                <w:sz w:val="20"/>
              </w:rPr>
              <w:t>efficient</w:t>
            </w:r>
            <w:r>
              <w:rPr>
                <w:spacing w:val="-6"/>
                <w:sz w:val="20"/>
              </w:rPr>
              <w:t xml:space="preserve"> </w:t>
            </w:r>
            <w:r>
              <w:rPr>
                <w:sz w:val="20"/>
              </w:rPr>
              <w:t>and</w:t>
            </w:r>
            <w:r>
              <w:rPr>
                <w:spacing w:val="-6"/>
                <w:sz w:val="20"/>
              </w:rPr>
              <w:t xml:space="preserve"> </w:t>
            </w:r>
            <w:r>
              <w:rPr>
                <w:sz w:val="20"/>
              </w:rPr>
              <w:t>scalable</w:t>
            </w:r>
            <w:r>
              <w:rPr>
                <w:spacing w:val="-4"/>
                <w:sz w:val="20"/>
              </w:rPr>
              <w:t xml:space="preserve"> </w:t>
            </w:r>
            <w:r>
              <w:rPr>
                <w:spacing w:val="-2"/>
                <w:sz w:val="20"/>
              </w:rPr>
              <w:t>architecture.</w:t>
            </w:r>
          </w:p>
        </w:tc>
        <w:tc>
          <w:tcPr>
            <w:tcW w:w="806" w:type="dxa"/>
            <w:tcBorders>
              <w:right w:val="nil"/>
            </w:tcBorders>
          </w:tcPr>
          <w:p w14:paraId="022DA226">
            <w:pPr>
              <w:pStyle w:val="13"/>
              <w:ind w:left="0"/>
              <w:rPr>
                <w:rFonts w:ascii="Times New Roman"/>
                <w:sz w:val="18"/>
              </w:rPr>
            </w:pPr>
          </w:p>
        </w:tc>
      </w:tr>
      <w:tr w14:paraId="13D2DBD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75" w:hRule="atLeast"/>
          <w:jc w:val="right"/>
        </w:trPr>
        <w:tc>
          <w:tcPr>
            <w:tcW w:w="5132" w:type="dxa"/>
          </w:tcPr>
          <w:p w14:paraId="1C84F08F">
            <w:pPr>
              <w:pStyle w:val="13"/>
              <w:spacing w:line="217" w:lineRule="exact"/>
              <w:ind w:left="120"/>
              <w:rPr>
                <w:rFonts w:ascii="Arial MT"/>
                <w:sz w:val="19"/>
              </w:rPr>
            </w:pPr>
            <w:r>
              <w:rPr>
                <w:rFonts w:ascii="Arial MT"/>
                <w:color w:val="2C3747"/>
                <w:sz w:val="19"/>
              </w:rPr>
              <w:t>Improvement</w:t>
            </w:r>
            <w:r>
              <w:rPr>
                <w:rFonts w:ascii="Arial MT"/>
                <w:color w:val="2C3747"/>
                <w:spacing w:val="-3"/>
                <w:sz w:val="19"/>
              </w:rPr>
              <w:t xml:space="preserve"> </w:t>
            </w:r>
            <w:r>
              <w:rPr>
                <w:rFonts w:ascii="Arial MT"/>
                <w:color w:val="2C3747"/>
                <w:sz w:val="19"/>
              </w:rPr>
              <w:t>for</w:t>
            </w:r>
            <w:r>
              <w:rPr>
                <w:rFonts w:ascii="Arial MT"/>
                <w:color w:val="2C3747"/>
                <w:spacing w:val="-3"/>
                <w:sz w:val="19"/>
              </w:rPr>
              <w:t xml:space="preserve"> </w:t>
            </w:r>
            <w:r>
              <w:rPr>
                <w:rFonts w:ascii="Arial MT"/>
                <w:color w:val="2C3747"/>
                <w:sz w:val="19"/>
              </w:rPr>
              <w:t>Prototype</w:t>
            </w:r>
            <w:r>
              <w:rPr>
                <w:rFonts w:ascii="Arial MT"/>
                <w:color w:val="2C3747"/>
                <w:spacing w:val="-4"/>
                <w:sz w:val="19"/>
              </w:rPr>
              <w:t xml:space="preserve"> </w:t>
            </w:r>
            <w:r>
              <w:rPr>
                <w:rFonts w:ascii="Arial MT"/>
                <w:color w:val="2C3747"/>
                <w:sz w:val="19"/>
              </w:rPr>
              <w:t>or</w:t>
            </w:r>
            <w:r>
              <w:rPr>
                <w:rFonts w:ascii="Arial MT"/>
                <w:color w:val="2C3747"/>
                <w:spacing w:val="-5"/>
                <w:sz w:val="19"/>
              </w:rPr>
              <w:t xml:space="preserve"> </w:t>
            </w:r>
            <w:r>
              <w:rPr>
                <w:rFonts w:ascii="Arial MT"/>
                <w:color w:val="2C3747"/>
                <w:spacing w:val="-2"/>
                <w:sz w:val="19"/>
              </w:rPr>
              <w:t>Pilot</w:t>
            </w:r>
          </w:p>
        </w:tc>
        <w:tc>
          <w:tcPr>
            <w:tcW w:w="5132" w:type="dxa"/>
          </w:tcPr>
          <w:p w14:paraId="7FC7E3DE">
            <w:pPr>
              <w:pStyle w:val="13"/>
              <w:ind w:left="6" w:right="48"/>
              <w:rPr>
                <w:sz w:val="20"/>
              </w:rPr>
            </w:pPr>
            <w:r>
              <w:rPr>
                <w:sz w:val="20"/>
              </w:rPr>
              <w:t>Add lightweight client-side validation (file type, size and non-empty-text checks in the browser via JavaScript) before initiating</w:t>
            </w:r>
            <w:r>
              <w:rPr>
                <w:spacing w:val="-4"/>
                <w:sz w:val="20"/>
              </w:rPr>
              <w:t xml:space="preserve"> </w:t>
            </w:r>
            <w:r>
              <w:rPr>
                <w:sz w:val="20"/>
              </w:rPr>
              <w:t>the</w:t>
            </w:r>
            <w:r>
              <w:rPr>
                <w:spacing w:val="-5"/>
                <w:sz w:val="20"/>
              </w:rPr>
              <w:t xml:space="preserve"> </w:t>
            </w:r>
            <w:r>
              <w:rPr>
                <w:sz w:val="20"/>
              </w:rPr>
              <w:t>cloud</w:t>
            </w:r>
            <w:r>
              <w:rPr>
                <w:spacing w:val="-5"/>
                <w:sz w:val="20"/>
              </w:rPr>
              <w:t xml:space="preserve"> </w:t>
            </w:r>
            <w:r>
              <w:rPr>
                <w:sz w:val="20"/>
              </w:rPr>
              <w:t>upload,</w:t>
            </w:r>
            <w:r>
              <w:rPr>
                <w:spacing w:val="-6"/>
                <w:sz w:val="20"/>
              </w:rPr>
              <w:t xml:space="preserve"> </w:t>
            </w:r>
            <w:r>
              <w:rPr>
                <w:sz w:val="20"/>
              </w:rPr>
              <w:t>reducing</w:t>
            </w:r>
            <w:r>
              <w:rPr>
                <w:spacing w:val="-3"/>
                <w:sz w:val="20"/>
              </w:rPr>
              <w:t xml:space="preserve"> </w:t>
            </w:r>
            <w:r>
              <w:rPr>
                <w:sz w:val="20"/>
              </w:rPr>
              <w:t>wasted</w:t>
            </w:r>
            <w:r>
              <w:rPr>
                <w:spacing w:val="-4"/>
                <w:sz w:val="20"/>
              </w:rPr>
              <w:t xml:space="preserve"> </w:t>
            </w:r>
            <w:r>
              <w:rPr>
                <w:sz w:val="20"/>
              </w:rPr>
              <w:t>round</w:t>
            </w:r>
            <w:r>
              <w:rPr>
                <w:spacing w:val="-5"/>
                <w:sz w:val="20"/>
              </w:rPr>
              <w:t xml:space="preserve"> </w:t>
            </w:r>
            <w:r>
              <w:rPr>
                <w:sz w:val="20"/>
              </w:rPr>
              <w:t>trips</w:t>
            </w:r>
            <w:r>
              <w:rPr>
                <w:spacing w:val="-5"/>
                <w:sz w:val="20"/>
              </w:rPr>
              <w:t xml:space="preserve"> </w:t>
            </w:r>
            <w:r>
              <w:rPr>
                <w:sz w:val="20"/>
              </w:rPr>
              <w:t>—</w:t>
            </w:r>
            <w:r>
              <w:rPr>
                <w:spacing w:val="-4"/>
                <w:sz w:val="20"/>
              </w:rPr>
              <w:t xml:space="preserve"> </w:t>
            </w:r>
            <w:r>
              <w:rPr>
                <w:sz w:val="20"/>
              </w:rPr>
              <w:t>the</w:t>
            </w:r>
          </w:p>
          <w:p w14:paraId="2C7C7611">
            <w:pPr>
              <w:pStyle w:val="13"/>
              <w:spacing w:line="226" w:lineRule="exact"/>
              <w:ind w:left="6"/>
              <w:rPr>
                <w:sz w:val="20"/>
              </w:rPr>
            </w:pPr>
            <w:r>
              <w:rPr>
                <w:sz w:val="20"/>
              </w:rPr>
              <w:t>only</w:t>
            </w:r>
            <w:r>
              <w:rPr>
                <w:spacing w:val="-6"/>
                <w:sz w:val="20"/>
              </w:rPr>
              <w:t xml:space="preserve"> </w:t>
            </w:r>
            <w:r>
              <w:rPr>
                <w:sz w:val="20"/>
              </w:rPr>
              <w:t>place</w:t>
            </w:r>
            <w:r>
              <w:rPr>
                <w:spacing w:val="-4"/>
                <w:sz w:val="20"/>
              </w:rPr>
              <w:t xml:space="preserve"> </w:t>
            </w:r>
            <w:r>
              <w:rPr>
                <w:sz w:val="20"/>
              </w:rPr>
              <w:t>a</w:t>
            </w:r>
            <w:r>
              <w:rPr>
                <w:spacing w:val="-7"/>
                <w:sz w:val="20"/>
              </w:rPr>
              <w:t xml:space="preserve"> </w:t>
            </w:r>
            <w:r>
              <w:rPr>
                <w:sz w:val="20"/>
              </w:rPr>
              <w:t>local,</w:t>
            </w:r>
            <w:r>
              <w:rPr>
                <w:spacing w:val="-2"/>
                <w:sz w:val="20"/>
              </w:rPr>
              <w:t xml:space="preserve"> </w:t>
            </w:r>
            <w:r>
              <w:rPr>
                <w:sz w:val="20"/>
              </w:rPr>
              <w:t>edge-like</w:t>
            </w:r>
            <w:r>
              <w:rPr>
                <w:spacing w:val="-6"/>
                <w:sz w:val="20"/>
              </w:rPr>
              <w:t xml:space="preserve"> </w:t>
            </w:r>
            <w:r>
              <w:rPr>
                <w:sz w:val="20"/>
              </w:rPr>
              <w:t>check</w:t>
            </w:r>
            <w:r>
              <w:rPr>
                <w:spacing w:val="-2"/>
                <w:sz w:val="20"/>
              </w:rPr>
              <w:t xml:space="preserve"> </w:t>
            </w:r>
            <w:r>
              <w:rPr>
                <w:sz w:val="20"/>
              </w:rPr>
              <w:t>adds</w:t>
            </w:r>
            <w:r>
              <w:rPr>
                <w:spacing w:val="-6"/>
                <w:sz w:val="20"/>
              </w:rPr>
              <w:t xml:space="preserve"> </w:t>
            </w:r>
            <w:r>
              <w:rPr>
                <w:sz w:val="20"/>
              </w:rPr>
              <w:t>real</w:t>
            </w:r>
            <w:r>
              <w:rPr>
                <w:spacing w:val="-6"/>
                <w:sz w:val="20"/>
              </w:rPr>
              <w:t xml:space="preserve"> </w:t>
            </w:r>
            <w:r>
              <w:rPr>
                <w:sz w:val="20"/>
              </w:rPr>
              <w:t>value</w:t>
            </w:r>
            <w:r>
              <w:rPr>
                <w:spacing w:val="-3"/>
                <w:sz w:val="20"/>
              </w:rPr>
              <w:t xml:space="preserve"> </w:t>
            </w:r>
            <w:r>
              <w:rPr>
                <w:spacing w:val="-4"/>
                <w:sz w:val="20"/>
              </w:rPr>
              <w:t>here.</w:t>
            </w:r>
          </w:p>
        </w:tc>
        <w:tc>
          <w:tcPr>
            <w:tcW w:w="806" w:type="dxa"/>
            <w:tcBorders>
              <w:right w:val="nil"/>
            </w:tcBorders>
          </w:tcPr>
          <w:p w14:paraId="0064A863">
            <w:pPr>
              <w:pStyle w:val="13"/>
              <w:ind w:left="0"/>
              <w:rPr>
                <w:rFonts w:ascii="Times New Roman"/>
                <w:sz w:val="18"/>
              </w:rPr>
            </w:pPr>
          </w:p>
        </w:tc>
      </w:tr>
    </w:tbl>
    <w:p w14:paraId="19F3170F">
      <w:pPr>
        <w:pStyle w:val="7"/>
        <w:spacing w:before="5"/>
      </w:pPr>
    </w:p>
    <w:p w14:paraId="589415A4">
      <w:pPr>
        <w:pStyle w:val="3"/>
        <w:spacing w:after="45"/>
      </w:pPr>
      <w:r>
        <w:rPr>
          <w:color w:val="2A6BAF"/>
          <w:spacing w:val="-2"/>
        </w:rPr>
        <w:t>Submit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2238F3B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533EE29E">
            <w:pPr>
              <w:pStyle w:val="13"/>
              <w:spacing w:line="218" w:lineRule="exact"/>
              <w:ind w:left="120"/>
              <w:rPr>
                <w:rFonts w:ascii="Arial MT"/>
                <w:sz w:val="19"/>
              </w:rPr>
            </w:pPr>
            <w:r>
              <w:rPr>
                <w:rFonts w:ascii="Arial MT"/>
                <w:color w:val="2C3747"/>
                <w:sz w:val="19"/>
              </w:rPr>
              <w:t>GitHub</w:t>
            </w:r>
            <w:r>
              <w:rPr>
                <w:rFonts w:ascii="Arial MT"/>
                <w:color w:val="2C3747"/>
                <w:spacing w:val="-2"/>
                <w:sz w:val="19"/>
              </w:rPr>
              <w:t xml:space="preserve"> Folder</w:t>
            </w:r>
          </w:p>
        </w:tc>
        <w:tc>
          <w:tcPr>
            <w:tcW w:w="5132" w:type="dxa"/>
          </w:tcPr>
          <w:p w14:paraId="7DB36872">
            <w:pPr>
              <w:pStyle w:val="13"/>
              <w:spacing w:line="218" w:lineRule="exact"/>
              <w:rPr>
                <w:rFonts w:ascii="Arial MT"/>
                <w:sz w:val="19"/>
              </w:rPr>
            </w:pPr>
            <w:r>
              <w:rPr>
                <w:rFonts w:ascii="Arial MT"/>
                <w:color w:val="2C3747"/>
                <w:spacing w:val="-2"/>
                <w:sz w:val="19"/>
              </w:rPr>
              <w:t>CO3_AT1/Experiment_4</w:t>
            </w:r>
          </w:p>
        </w:tc>
      </w:tr>
      <w:tr w14:paraId="50012CC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5132" w:type="dxa"/>
          </w:tcPr>
          <w:p w14:paraId="735B17A3">
            <w:pPr>
              <w:pStyle w:val="13"/>
              <w:spacing w:before="124"/>
              <w:ind w:left="120"/>
              <w:rPr>
                <w:rFonts w:ascii="Arial MT"/>
                <w:sz w:val="19"/>
              </w:rPr>
            </w:pPr>
            <w:r>
              <w:rPr>
                <w:rFonts w:ascii="Arial MT"/>
                <w:color w:val="2C3747"/>
                <w:sz w:val="19"/>
              </w:rPr>
              <w:t>Files</w:t>
            </w:r>
            <w:r>
              <w:rPr>
                <w:rFonts w:ascii="Arial MT"/>
                <w:color w:val="2C3747"/>
                <w:spacing w:val="-3"/>
                <w:sz w:val="19"/>
              </w:rPr>
              <w:t xml:space="preserve"> </w:t>
            </w:r>
            <w:r>
              <w:rPr>
                <w:rFonts w:ascii="Arial MT"/>
                <w:color w:val="2C3747"/>
                <w:sz w:val="19"/>
              </w:rPr>
              <w:t>to</w:t>
            </w:r>
            <w:r>
              <w:rPr>
                <w:rFonts w:ascii="Arial MT"/>
                <w:color w:val="2C3747"/>
                <w:spacing w:val="-2"/>
                <w:sz w:val="19"/>
              </w:rPr>
              <w:t xml:space="preserve"> Upload</w:t>
            </w:r>
          </w:p>
        </w:tc>
        <w:tc>
          <w:tcPr>
            <w:tcW w:w="5132" w:type="dxa"/>
          </w:tcPr>
          <w:p w14:paraId="1E1F361D">
            <w:pPr>
              <w:pStyle w:val="13"/>
              <w:spacing w:line="276" w:lineRule="auto"/>
              <w:rPr>
                <w:rFonts w:ascii="Arial MT"/>
                <w:sz w:val="19"/>
              </w:rPr>
            </w:pPr>
            <w:r>
              <w:rPr>
                <w:rFonts w:ascii="Arial MT"/>
                <w:color w:val="2C3747"/>
                <w:sz w:val="19"/>
              </w:rPr>
              <w:t>Completed</w:t>
            </w:r>
            <w:r>
              <w:rPr>
                <w:rFonts w:ascii="Arial MT"/>
                <w:color w:val="2C3747"/>
                <w:spacing w:val="-14"/>
                <w:sz w:val="19"/>
              </w:rPr>
              <w:t xml:space="preserve"> </w:t>
            </w:r>
            <w:r>
              <w:rPr>
                <w:rFonts w:ascii="Arial MT"/>
                <w:color w:val="2C3747"/>
                <w:sz w:val="19"/>
              </w:rPr>
              <w:t>PDF,</w:t>
            </w:r>
            <w:r>
              <w:rPr>
                <w:rFonts w:ascii="Arial MT"/>
                <w:color w:val="2C3747"/>
                <w:spacing w:val="-13"/>
                <w:sz w:val="19"/>
              </w:rPr>
              <w:t xml:space="preserve"> </w:t>
            </w:r>
            <w:r>
              <w:rPr>
                <w:rFonts w:ascii="Arial MT"/>
                <w:color w:val="2C3747"/>
                <w:sz w:val="19"/>
              </w:rPr>
              <w:t>diagrams,</w:t>
            </w:r>
            <w:r>
              <w:rPr>
                <w:rFonts w:ascii="Arial MT"/>
                <w:color w:val="2C3747"/>
                <w:spacing w:val="-13"/>
                <w:sz w:val="19"/>
              </w:rPr>
              <w:t xml:space="preserve"> </w:t>
            </w:r>
            <w:r>
              <w:rPr>
                <w:rFonts w:ascii="Arial MT"/>
                <w:color w:val="2C3747"/>
                <w:sz w:val="19"/>
              </w:rPr>
              <w:t>screenshots</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any</w:t>
            </w:r>
            <w:r>
              <w:rPr>
                <w:rFonts w:ascii="Arial MT"/>
                <w:color w:val="2C3747"/>
                <w:spacing w:val="-13"/>
                <w:sz w:val="19"/>
              </w:rPr>
              <w:t xml:space="preserve"> </w:t>
            </w:r>
            <w:r>
              <w:rPr>
                <w:rFonts w:ascii="Arial MT"/>
                <w:color w:val="2C3747"/>
                <w:sz w:val="19"/>
              </w:rPr>
              <w:t xml:space="preserve">exported </w:t>
            </w:r>
            <w:r>
              <w:rPr>
                <w:rFonts w:ascii="Arial MT"/>
                <w:color w:val="2C3747"/>
                <w:spacing w:val="-2"/>
                <w:sz w:val="19"/>
              </w:rPr>
              <w:t>table.</w:t>
            </w:r>
          </w:p>
        </w:tc>
      </w:tr>
      <w:tr w14:paraId="7CF42930">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7CC9DEC9">
            <w:pPr>
              <w:pStyle w:val="13"/>
              <w:spacing w:line="218" w:lineRule="exact"/>
              <w:ind w:left="120"/>
              <w:rPr>
                <w:rFonts w:ascii="Arial MT"/>
                <w:sz w:val="19"/>
              </w:rPr>
            </w:pPr>
            <w:r>
              <w:rPr>
                <w:rFonts w:ascii="Arial MT"/>
                <w:color w:val="2C3747"/>
                <w:sz w:val="19"/>
              </w:rPr>
              <w:t>Google</w:t>
            </w:r>
            <w:r>
              <w:rPr>
                <w:rFonts w:ascii="Arial MT"/>
                <w:color w:val="2C3747"/>
                <w:spacing w:val="-9"/>
                <w:sz w:val="19"/>
              </w:rPr>
              <w:t xml:space="preserve"> </w:t>
            </w:r>
            <w:r>
              <w:rPr>
                <w:rFonts w:ascii="Arial MT"/>
                <w:color w:val="2C3747"/>
                <w:sz w:val="19"/>
              </w:rPr>
              <w:t>Classroom</w:t>
            </w:r>
            <w:r>
              <w:rPr>
                <w:rFonts w:ascii="Arial MT"/>
                <w:color w:val="2C3747"/>
                <w:spacing w:val="-3"/>
                <w:sz w:val="19"/>
              </w:rPr>
              <w:t xml:space="preserve"> </w:t>
            </w:r>
            <w:r>
              <w:rPr>
                <w:rFonts w:ascii="Arial MT"/>
                <w:color w:val="2C3747"/>
                <w:spacing w:val="-4"/>
                <w:sz w:val="19"/>
              </w:rPr>
              <w:t>Entry</w:t>
            </w:r>
          </w:p>
        </w:tc>
        <w:tc>
          <w:tcPr>
            <w:tcW w:w="5132" w:type="dxa"/>
          </w:tcPr>
          <w:p w14:paraId="4D554220">
            <w:pPr>
              <w:pStyle w:val="13"/>
              <w:spacing w:line="218" w:lineRule="exact"/>
              <w:rPr>
                <w:rFonts w:ascii="Arial MT"/>
                <w:sz w:val="19"/>
              </w:rPr>
            </w:pPr>
            <w:r>
              <w:rPr>
                <w:rFonts w:ascii="Arial MT"/>
                <w:color w:val="2C3747"/>
                <w:sz w:val="19"/>
              </w:rPr>
              <w:t>Paste</w:t>
            </w:r>
            <w:r>
              <w:rPr>
                <w:rFonts w:ascii="Arial MT"/>
                <w:color w:val="2C3747"/>
                <w:spacing w:val="-6"/>
                <w:sz w:val="19"/>
              </w:rPr>
              <w:t xml:space="preserve"> </w:t>
            </w:r>
            <w:r>
              <w:rPr>
                <w:rFonts w:ascii="Arial MT"/>
                <w:color w:val="2C3747"/>
                <w:sz w:val="19"/>
              </w:rPr>
              <w:t>GitHub</w:t>
            </w:r>
            <w:r>
              <w:rPr>
                <w:rFonts w:ascii="Arial MT"/>
                <w:color w:val="2C3747"/>
                <w:spacing w:val="-3"/>
                <w:sz w:val="19"/>
              </w:rPr>
              <w:t xml:space="preserve"> </w:t>
            </w:r>
            <w:r>
              <w:rPr>
                <w:rFonts w:ascii="Arial MT"/>
                <w:color w:val="2C3747"/>
                <w:sz w:val="19"/>
              </w:rPr>
              <w:t>repository</w:t>
            </w:r>
            <w:r>
              <w:rPr>
                <w:rFonts w:ascii="Arial MT"/>
                <w:color w:val="2C3747"/>
                <w:spacing w:val="-1"/>
                <w:sz w:val="19"/>
              </w:rPr>
              <w:t xml:space="preserve"> </w:t>
            </w:r>
            <w:r>
              <w:rPr>
                <w:rFonts w:ascii="Arial MT"/>
                <w:color w:val="2C3747"/>
                <w:sz w:val="19"/>
              </w:rPr>
              <w:t>link</w:t>
            </w:r>
            <w:r>
              <w:rPr>
                <w:rFonts w:ascii="Arial MT"/>
                <w:color w:val="2C3747"/>
                <w:spacing w:val="-4"/>
                <w:sz w:val="19"/>
              </w:rPr>
              <w:t xml:space="preserve"> </w:t>
            </w:r>
            <w:r>
              <w:rPr>
                <w:rFonts w:ascii="Arial MT"/>
                <w:color w:val="2C3747"/>
                <w:sz w:val="19"/>
              </w:rPr>
              <w:t>and</w:t>
            </w:r>
            <w:r>
              <w:rPr>
                <w:rFonts w:ascii="Arial MT"/>
                <w:color w:val="2C3747"/>
                <w:spacing w:val="-3"/>
                <w:sz w:val="19"/>
              </w:rPr>
              <w:t xml:space="preserve"> </w:t>
            </w:r>
            <w:r>
              <w:rPr>
                <w:rFonts w:ascii="Arial MT"/>
                <w:color w:val="2C3747"/>
                <w:sz w:val="19"/>
              </w:rPr>
              <w:t>attach</w:t>
            </w:r>
            <w:r>
              <w:rPr>
                <w:rFonts w:ascii="Arial MT"/>
                <w:color w:val="2C3747"/>
                <w:spacing w:val="-3"/>
                <w:sz w:val="19"/>
              </w:rPr>
              <w:t xml:space="preserve"> </w:t>
            </w:r>
            <w:r>
              <w:rPr>
                <w:rFonts w:ascii="Arial MT"/>
                <w:color w:val="2C3747"/>
                <w:sz w:val="19"/>
              </w:rPr>
              <w:t>final</w:t>
            </w:r>
            <w:r>
              <w:rPr>
                <w:rFonts w:ascii="Arial MT"/>
                <w:color w:val="2C3747"/>
                <w:spacing w:val="-4"/>
                <w:sz w:val="19"/>
              </w:rPr>
              <w:t xml:space="preserve"> PDF.</w:t>
            </w:r>
          </w:p>
        </w:tc>
      </w:tr>
    </w:tbl>
    <w:p w14:paraId="06CE64E9">
      <w:pPr>
        <w:pStyle w:val="7"/>
        <w:spacing w:before="30"/>
        <w:rPr>
          <w:rFonts w:ascii="Calibri"/>
          <w:b/>
          <w:sz w:val="32"/>
        </w:rPr>
      </w:pPr>
    </w:p>
    <w:p w14:paraId="52E332C8">
      <w:pPr>
        <w:pStyle w:val="2"/>
        <w:spacing w:after="54"/>
      </w:pPr>
      <w:r>
        <w:rPr>
          <w:color w:val="133B57"/>
        </w:rPr>
        <w:t>Experiment</w:t>
      </w:r>
      <w:r>
        <w:rPr>
          <w:color w:val="133B57"/>
          <w:spacing w:val="-10"/>
        </w:rPr>
        <w:t xml:space="preserve"> </w:t>
      </w:r>
      <w:r>
        <w:rPr>
          <w:color w:val="133B57"/>
        </w:rPr>
        <w:t>5:</w:t>
      </w:r>
      <w:r>
        <w:rPr>
          <w:color w:val="133B57"/>
          <w:spacing w:val="-11"/>
        </w:rPr>
        <w:t xml:space="preserve"> </w:t>
      </w:r>
      <w:r>
        <w:rPr>
          <w:color w:val="133B57"/>
        </w:rPr>
        <w:t>Cloud</w:t>
      </w:r>
      <w:r>
        <w:rPr>
          <w:color w:val="133B57"/>
          <w:spacing w:val="-8"/>
        </w:rPr>
        <w:t xml:space="preserve"> </w:t>
      </w:r>
      <w:r>
        <w:rPr>
          <w:color w:val="133B57"/>
        </w:rPr>
        <w:t>Application</w:t>
      </w:r>
      <w:r>
        <w:rPr>
          <w:color w:val="133B57"/>
          <w:spacing w:val="-13"/>
        </w:rPr>
        <w:t xml:space="preserve"> </w:t>
      </w:r>
      <w:r>
        <w:rPr>
          <w:color w:val="133B57"/>
        </w:rPr>
        <w:t>Deployment</w:t>
      </w:r>
      <w:r>
        <w:rPr>
          <w:color w:val="133B57"/>
          <w:spacing w:val="-10"/>
        </w:rPr>
        <w:t xml:space="preserve"> </w:t>
      </w:r>
      <w:r>
        <w:rPr>
          <w:color w:val="133B57"/>
        </w:rPr>
        <w:t>and</w:t>
      </w:r>
      <w:r>
        <w:rPr>
          <w:color w:val="133B57"/>
          <w:spacing w:val="-10"/>
        </w:rPr>
        <w:t xml:space="preserve"> </w:t>
      </w:r>
      <w:r>
        <w:rPr>
          <w:color w:val="133B57"/>
        </w:rPr>
        <w:t>Access</w:t>
      </w:r>
      <w:r>
        <w:rPr>
          <w:color w:val="133B57"/>
          <w:spacing w:val="-11"/>
        </w:rPr>
        <w:t xml:space="preserve"> </w:t>
      </w:r>
      <w:r>
        <w:rPr>
          <w:color w:val="133B57"/>
          <w:spacing w:val="-2"/>
        </w:rPr>
        <w:t>Workflow</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1D51EE53">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4767A998">
            <w:pPr>
              <w:pStyle w:val="13"/>
              <w:spacing w:before="18"/>
              <w:ind w:left="0"/>
              <w:rPr>
                <w:b/>
                <w:sz w:val="19"/>
              </w:rPr>
            </w:pPr>
          </w:p>
          <w:p w14:paraId="23841AC3">
            <w:pPr>
              <w:pStyle w:val="13"/>
              <w:ind w:left="120"/>
              <w:rPr>
                <w:rFonts w:ascii="Arial MT"/>
                <w:sz w:val="19"/>
              </w:rPr>
            </w:pPr>
            <w:r>
              <w:rPr>
                <w:rFonts w:ascii="Arial MT"/>
                <w:color w:val="2C3747"/>
                <w:sz w:val="19"/>
              </w:rPr>
              <w:t>Original</w:t>
            </w:r>
            <w:r>
              <w:rPr>
                <w:rFonts w:ascii="Arial MT"/>
                <w:color w:val="2C3747"/>
                <w:spacing w:val="-4"/>
                <w:sz w:val="19"/>
              </w:rPr>
              <w:t xml:space="preserve"> </w:t>
            </w:r>
            <w:r>
              <w:rPr>
                <w:rFonts w:ascii="Arial MT"/>
                <w:color w:val="2C3747"/>
                <w:sz w:val="19"/>
              </w:rPr>
              <w:t>CO3</w:t>
            </w:r>
            <w:r>
              <w:rPr>
                <w:rFonts w:ascii="Arial MT"/>
                <w:color w:val="2C3747"/>
                <w:spacing w:val="-5"/>
                <w:sz w:val="19"/>
              </w:rPr>
              <w:t xml:space="preserve"> </w:t>
            </w:r>
            <w:r>
              <w:rPr>
                <w:rFonts w:ascii="Arial MT"/>
                <w:color w:val="2C3747"/>
                <w:spacing w:val="-2"/>
                <w:sz w:val="19"/>
              </w:rPr>
              <w:t>Question</w:t>
            </w:r>
          </w:p>
        </w:tc>
        <w:tc>
          <w:tcPr>
            <w:tcW w:w="5132" w:type="dxa"/>
          </w:tcPr>
          <w:p w14:paraId="2E0E598B">
            <w:pPr>
              <w:pStyle w:val="13"/>
              <w:spacing w:before="1" w:line="276" w:lineRule="auto"/>
              <w:rPr>
                <w:rFonts w:ascii="Arial MT"/>
                <w:sz w:val="19"/>
              </w:rPr>
            </w:pPr>
            <w:r>
              <w:rPr>
                <w:rFonts w:ascii="Arial MT"/>
                <w:color w:val="2C3747"/>
                <w:sz w:val="19"/>
              </w:rPr>
              <w:t>Demonstrate the SkillHire Android application's cloud deployment and access workflow showing Android client access, authentication, REST API communication, resume cloud storage, AI screening, job-fit processing, database access and monitoring.</w:t>
            </w:r>
          </w:p>
        </w:tc>
      </w:tr>
      <w:tr w14:paraId="1A4D711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2D74F4B8">
            <w:pPr>
              <w:pStyle w:val="13"/>
              <w:spacing w:before="17"/>
              <w:ind w:left="0"/>
              <w:rPr>
                <w:b/>
                <w:sz w:val="19"/>
              </w:rPr>
            </w:pPr>
          </w:p>
          <w:p w14:paraId="11209596">
            <w:pPr>
              <w:pStyle w:val="13"/>
              <w:spacing w:before="1"/>
              <w:ind w:left="120"/>
              <w:rPr>
                <w:rFonts w:ascii="Arial MT"/>
                <w:sz w:val="19"/>
              </w:rPr>
            </w:pPr>
            <w:r>
              <w:rPr>
                <w:rFonts w:ascii="Arial MT"/>
                <w:color w:val="2C3747"/>
                <w:spacing w:val="-2"/>
                <w:sz w:val="19"/>
              </w:rPr>
              <w:t>Tools</w:t>
            </w:r>
          </w:p>
        </w:tc>
        <w:tc>
          <w:tcPr>
            <w:tcW w:w="5132" w:type="dxa"/>
          </w:tcPr>
          <w:p w14:paraId="62583790">
            <w:pPr>
              <w:pStyle w:val="13"/>
              <w:spacing w:line="276" w:lineRule="auto"/>
              <w:ind w:right="75"/>
              <w:rPr>
                <w:rFonts w:ascii="Arial MT"/>
                <w:sz w:val="19"/>
              </w:rPr>
            </w:pPr>
            <w:r>
              <w:rPr>
                <w:rFonts w:ascii="Arial MT"/>
                <w:color w:val="2C3747"/>
                <w:sz w:val="19"/>
              </w:rPr>
              <w:t>GitHub</w:t>
            </w:r>
            <w:r>
              <w:rPr>
                <w:rFonts w:ascii="Arial MT"/>
                <w:color w:val="2C3747"/>
                <w:spacing w:val="-10"/>
                <w:sz w:val="19"/>
              </w:rPr>
              <w:t xml:space="preserve"> </w:t>
            </w:r>
            <w:r>
              <w:rPr>
                <w:rFonts w:ascii="Arial MT"/>
                <w:color w:val="2C3747"/>
                <w:sz w:val="19"/>
              </w:rPr>
              <w:t>Pages</w:t>
            </w:r>
            <w:r>
              <w:rPr>
                <w:rFonts w:ascii="Arial MT"/>
                <w:color w:val="2C3747"/>
                <w:spacing w:val="-12"/>
                <w:sz w:val="19"/>
              </w:rPr>
              <w:t xml:space="preserve"> </w:t>
            </w:r>
            <w:r>
              <w:rPr>
                <w:rFonts w:ascii="Arial MT"/>
                <w:color w:val="2C3747"/>
                <w:sz w:val="19"/>
              </w:rPr>
              <w:t>as</w:t>
            </w:r>
            <w:r>
              <w:rPr>
                <w:rFonts w:ascii="Arial MT"/>
                <w:color w:val="2C3747"/>
                <w:spacing w:val="-12"/>
                <w:sz w:val="19"/>
              </w:rPr>
              <w:t xml:space="preserve"> </w:t>
            </w:r>
            <w:r>
              <w:rPr>
                <w:rFonts w:ascii="Arial MT"/>
                <w:color w:val="2C3747"/>
                <w:sz w:val="19"/>
              </w:rPr>
              <w:t>primary</w:t>
            </w:r>
            <w:r>
              <w:rPr>
                <w:rFonts w:ascii="Arial MT"/>
                <w:color w:val="2C3747"/>
                <w:spacing w:val="-12"/>
                <w:sz w:val="19"/>
              </w:rPr>
              <w:t xml:space="preserve"> </w:t>
            </w:r>
            <w:r>
              <w:rPr>
                <w:rFonts w:ascii="Arial MT"/>
                <w:color w:val="2C3747"/>
                <w:sz w:val="19"/>
              </w:rPr>
              <w:t>beginner</w:t>
            </w:r>
            <w:r>
              <w:rPr>
                <w:rFonts w:ascii="Arial MT"/>
                <w:color w:val="2C3747"/>
                <w:spacing w:val="-11"/>
                <w:sz w:val="19"/>
              </w:rPr>
              <w:t xml:space="preserve"> </w:t>
            </w:r>
            <w:r>
              <w:rPr>
                <w:rFonts w:ascii="Arial MT"/>
                <w:color w:val="2C3747"/>
                <w:sz w:val="19"/>
              </w:rPr>
              <w:t>path,</w:t>
            </w:r>
            <w:r>
              <w:rPr>
                <w:rFonts w:ascii="Arial MT"/>
                <w:color w:val="2C3747"/>
                <w:spacing w:val="-13"/>
                <w:sz w:val="19"/>
              </w:rPr>
              <w:t xml:space="preserve"> </w:t>
            </w:r>
            <w:r>
              <w:rPr>
                <w:rFonts w:ascii="Arial MT"/>
                <w:color w:val="2C3747"/>
                <w:sz w:val="19"/>
              </w:rPr>
              <w:t>Firebase</w:t>
            </w:r>
            <w:r>
              <w:rPr>
                <w:rFonts w:ascii="Arial MT"/>
                <w:color w:val="2C3747"/>
                <w:spacing w:val="-10"/>
                <w:sz w:val="19"/>
              </w:rPr>
              <w:t xml:space="preserve"> </w:t>
            </w:r>
            <w:r>
              <w:rPr>
                <w:rFonts w:ascii="Arial MT"/>
                <w:color w:val="2C3747"/>
                <w:sz w:val="19"/>
              </w:rPr>
              <w:t xml:space="preserve">Hosting as optional path, Postman, draw.io, GitHub repository, </w:t>
            </w:r>
            <w:r>
              <w:rPr>
                <w:rFonts w:ascii="Arial MT"/>
                <w:color w:val="2C3747"/>
                <w:spacing w:val="-2"/>
                <w:sz w:val="19"/>
              </w:rPr>
              <w:t>browser.</w:t>
            </w:r>
          </w:p>
        </w:tc>
      </w:tr>
      <w:tr w14:paraId="261BC8B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52" w:hRule="atLeast"/>
        </w:trPr>
        <w:tc>
          <w:tcPr>
            <w:tcW w:w="5132" w:type="dxa"/>
          </w:tcPr>
          <w:p w14:paraId="23D2B128">
            <w:pPr>
              <w:pStyle w:val="13"/>
              <w:spacing w:before="17"/>
              <w:ind w:left="0"/>
              <w:rPr>
                <w:b/>
                <w:sz w:val="19"/>
              </w:rPr>
            </w:pPr>
          </w:p>
          <w:p w14:paraId="3CDED9CA">
            <w:pPr>
              <w:pStyle w:val="13"/>
              <w:ind w:left="120"/>
              <w:rPr>
                <w:rFonts w:ascii="Arial MT"/>
                <w:sz w:val="19"/>
              </w:rPr>
            </w:pPr>
            <w:r>
              <w:rPr>
                <w:rFonts w:ascii="Arial MT"/>
                <w:color w:val="2C3747"/>
                <w:sz w:val="19"/>
              </w:rPr>
              <w:t>CO2</w:t>
            </w:r>
            <w:r>
              <w:rPr>
                <w:rFonts w:ascii="Arial MT"/>
                <w:color w:val="2C3747"/>
                <w:spacing w:val="-1"/>
                <w:sz w:val="19"/>
              </w:rPr>
              <w:t xml:space="preserve"> </w:t>
            </w:r>
            <w:r>
              <w:rPr>
                <w:rFonts w:ascii="Arial MT"/>
                <w:color w:val="2C3747"/>
                <w:sz w:val="19"/>
              </w:rPr>
              <w:t>AT3</w:t>
            </w:r>
            <w:r>
              <w:rPr>
                <w:rFonts w:ascii="Arial MT"/>
                <w:color w:val="2C3747"/>
                <w:spacing w:val="-2"/>
                <w:sz w:val="19"/>
              </w:rPr>
              <w:t xml:space="preserve"> Continuity</w:t>
            </w:r>
          </w:p>
        </w:tc>
        <w:tc>
          <w:tcPr>
            <w:tcW w:w="5132" w:type="dxa"/>
          </w:tcPr>
          <w:p w14:paraId="1F3F1A12">
            <w:pPr>
              <w:pStyle w:val="13"/>
              <w:spacing w:line="276" w:lineRule="auto"/>
              <w:ind w:right="289"/>
              <w:jc w:val="both"/>
              <w:rPr>
                <w:rFonts w:ascii="Arial MT"/>
                <w:sz w:val="19"/>
              </w:rPr>
            </w:pPr>
            <w:r>
              <w:rPr>
                <w:rFonts w:ascii="Arial MT"/>
                <w:color w:val="2C3747"/>
                <w:sz w:val="19"/>
              </w:rPr>
              <w:t>Use the same capstone title and infrastructure direction already</w:t>
            </w:r>
            <w:r>
              <w:rPr>
                <w:rFonts w:ascii="Arial MT"/>
                <w:color w:val="2C3747"/>
                <w:spacing w:val="-3"/>
                <w:sz w:val="19"/>
              </w:rPr>
              <w:t xml:space="preserve"> </w:t>
            </w:r>
            <w:r>
              <w:rPr>
                <w:rFonts w:ascii="Arial MT"/>
                <w:color w:val="2C3747"/>
                <w:sz w:val="19"/>
              </w:rPr>
              <w:t>defended</w:t>
            </w:r>
            <w:r>
              <w:rPr>
                <w:rFonts w:ascii="Arial MT"/>
                <w:color w:val="2C3747"/>
                <w:spacing w:val="-5"/>
                <w:sz w:val="19"/>
              </w:rPr>
              <w:t xml:space="preserve"> </w:t>
            </w:r>
            <w:r>
              <w:rPr>
                <w:rFonts w:ascii="Arial MT"/>
                <w:color w:val="2C3747"/>
                <w:sz w:val="19"/>
              </w:rPr>
              <w:t>in</w:t>
            </w:r>
            <w:r>
              <w:rPr>
                <w:rFonts w:ascii="Arial MT"/>
                <w:color w:val="2C3747"/>
                <w:spacing w:val="-7"/>
                <w:sz w:val="19"/>
              </w:rPr>
              <w:t xml:space="preserve"> </w:t>
            </w:r>
            <w:r>
              <w:rPr>
                <w:rFonts w:ascii="Arial MT"/>
                <w:color w:val="2C3747"/>
                <w:sz w:val="19"/>
              </w:rPr>
              <w:t>CO2</w:t>
            </w:r>
            <w:r>
              <w:rPr>
                <w:rFonts w:ascii="Arial MT"/>
                <w:color w:val="2C3747"/>
                <w:spacing w:val="-3"/>
                <w:sz w:val="19"/>
              </w:rPr>
              <w:t xml:space="preserve"> </w:t>
            </w:r>
            <w:r>
              <w:rPr>
                <w:rFonts w:ascii="Arial MT"/>
                <w:color w:val="2C3747"/>
                <w:sz w:val="19"/>
              </w:rPr>
              <w:t>AT3.</w:t>
            </w:r>
            <w:r>
              <w:rPr>
                <w:rFonts w:ascii="Arial MT"/>
                <w:color w:val="2C3747"/>
                <w:spacing w:val="-3"/>
                <w:sz w:val="19"/>
              </w:rPr>
              <w:t xml:space="preserve"> </w:t>
            </w:r>
            <w:r>
              <w:rPr>
                <w:rFonts w:ascii="Arial MT"/>
                <w:color w:val="2C3747"/>
                <w:sz w:val="19"/>
              </w:rPr>
              <w:t>Do</w:t>
            </w:r>
            <w:r>
              <w:rPr>
                <w:rFonts w:ascii="Arial MT"/>
                <w:color w:val="2C3747"/>
                <w:spacing w:val="-5"/>
                <w:sz w:val="19"/>
              </w:rPr>
              <w:t xml:space="preserve"> </w:t>
            </w:r>
            <w:r>
              <w:rPr>
                <w:rFonts w:ascii="Arial MT"/>
                <w:color w:val="2C3747"/>
                <w:sz w:val="19"/>
              </w:rPr>
              <w:t>not</w:t>
            </w:r>
            <w:r>
              <w:rPr>
                <w:rFonts w:ascii="Arial MT"/>
                <w:color w:val="2C3747"/>
                <w:spacing w:val="-4"/>
                <w:sz w:val="19"/>
              </w:rPr>
              <w:t xml:space="preserve"> </w:t>
            </w:r>
            <w:r>
              <w:rPr>
                <w:rFonts w:ascii="Arial MT"/>
                <w:color w:val="2C3747"/>
                <w:sz w:val="19"/>
              </w:rPr>
              <w:t>repeat</w:t>
            </w:r>
            <w:r>
              <w:rPr>
                <w:rFonts w:ascii="Arial MT"/>
                <w:color w:val="2C3747"/>
                <w:spacing w:val="-3"/>
                <w:sz w:val="19"/>
              </w:rPr>
              <w:t xml:space="preserve"> </w:t>
            </w:r>
            <w:r>
              <w:rPr>
                <w:rFonts w:ascii="Arial MT"/>
                <w:color w:val="2C3747"/>
                <w:sz w:val="19"/>
              </w:rPr>
              <w:t>VM</w:t>
            </w:r>
            <w:r>
              <w:rPr>
                <w:rFonts w:ascii="Arial MT"/>
                <w:color w:val="2C3747"/>
                <w:spacing w:val="-4"/>
                <w:sz w:val="19"/>
              </w:rPr>
              <w:t xml:space="preserve"> </w:t>
            </w:r>
            <w:r>
              <w:rPr>
                <w:rFonts w:ascii="Arial MT"/>
                <w:color w:val="2C3747"/>
                <w:sz w:val="19"/>
              </w:rPr>
              <w:t>sizing; focus on cloud service access.</w:t>
            </w:r>
          </w:p>
        </w:tc>
      </w:tr>
    </w:tbl>
    <w:p w14:paraId="2F8828E5">
      <w:pPr>
        <w:pStyle w:val="7"/>
        <w:spacing w:before="187"/>
        <w:rPr>
          <w:rFonts w:ascii="Calibri"/>
          <w:b/>
          <w:sz w:val="20"/>
        </w:rPr>
      </w:pPr>
      <w:r>
        <w:rPr>
          <w:rFonts w:ascii="Calibri"/>
          <w:b/>
          <w:sz w:val="20"/>
        </w:rPr>
        <mc:AlternateContent>
          <mc:Choice Requires="wps">
            <w:drawing>
              <wp:anchor distT="0" distB="0" distL="0" distR="0" simplePos="0" relativeHeight="251674624" behindDoc="1" locked="0" layoutInCell="1" allowOverlap="1">
                <wp:simplePos x="0" y="0"/>
                <wp:positionH relativeFrom="page">
                  <wp:posOffset>526415</wp:posOffset>
                </wp:positionH>
                <wp:positionV relativeFrom="paragraph">
                  <wp:posOffset>294005</wp:posOffset>
                </wp:positionV>
                <wp:extent cx="6518275" cy="950595"/>
                <wp:effectExtent l="0" t="0" r="0" b="0"/>
                <wp:wrapTopAndBottom/>
                <wp:docPr id="45" name="Textbox 45"/>
                <wp:cNvGraphicFramePr/>
                <a:graphic xmlns:a="http://schemas.openxmlformats.org/drawingml/2006/main">
                  <a:graphicData uri="http://schemas.microsoft.com/office/word/2010/wordprocessingShape">
                    <wps:wsp>
                      <wps:cNvSpPr txBox="1"/>
                      <wps:spPr>
                        <a:xfrm>
                          <a:off x="0" y="0"/>
                          <a:ext cx="6518275" cy="950594"/>
                        </a:xfrm>
                        <a:prstGeom prst="rect">
                          <a:avLst/>
                        </a:prstGeom>
                        <a:solidFill>
                          <a:srgbClr val="F4F7FA"/>
                        </a:solidFill>
                        <a:ln w="9144">
                          <a:solidFill>
                            <a:srgbClr val="9CB5CC"/>
                          </a:solidFill>
                          <a:prstDash val="solid"/>
                        </a:ln>
                      </wps:spPr>
                      <wps:txbx>
                        <w:txbxContent>
                          <w:p w14:paraId="0D4639E5">
                            <w:pPr>
                              <w:spacing w:before="0" w:line="241" w:lineRule="exact"/>
                              <w:ind w:left="114" w:right="0" w:firstLine="0"/>
                              <w:jc w:val="left"/>
                              <w:rPr>
                                <w:rFonts w:ascii="Arial"/>
                                <w:b/>
                                <w:color w:val="000000"/>
                                <w:sz w:val="21"/>
                              </w:rPr>
                            </w:pPr>
                            <w:r>
                              <w:rPr>
                                <w:rFonts w:ascii="Arial"/>
                                <w:b/>
                                <w:color w:val="133B57"/>
                                <w:spacing w:val="-2"/>
                                <w:sz w:val="21"/>
                              </w:rPr>
                              <w:t>Learn</w:t>
                            </w:r>
                          </w:p>
                          <w:p w14:paraId="6917E77F">
                            <w:pPr>
                              <w:pStyle w:val="7"/>
                              <w:spacing w:before="36" w:line="276" w:lineRule="auto"/>
                              <w:ind w:left="114"/>
                              <w:rPr>
                                <w:color w:val="000000"/>
                              </w:rPr>
                            </w:pPr>
                            <w:r>
                              <w:rPr>
                                <w:color w:val="2C3747"/>
                              </w:rPr>
                              <w:t>A cloud-backed application is accessed through a browser or mobile client. The user action travels through frontend, API/backend,</w:t>
                            </w:r>
                            <w:r>
                              <w:rPr>
                                <w:color w:val="2C3747"/>
                                <w:spacing w:val="-9"/>
                              </w:rPr>
                              <w:t xml:space="preserve"> </w:t>
                            </w:r>
                            <w:r>
                              <w:rPr>
                                <w:color w:val="2C3747"/>
                              </w:rPr>
                              <w:t>authentication,</w:t>
                            </w:r>
                            <w:r>
                              <w:rPr>
                                <w:color w:val="2C3747"/>
                                <w:spacing w:val="-9"/>
                              </w:rPr>
                              <w:t xml:space="preserve"> </w:t>
                            </w:r>
                            <w:r>
                              <w:rPr>
                                <w:color w:val="2C3747"/>
                              </w:rPr>
                              <w:t>platform</w:t>
                            </w:r>
                            <w:r>
                              <w:rPr>
                                <w:color w:val="2C3747"/>
                                <w:spacing w:val="-7"/>
                              </w:rPr>
                              <w:t xml:space="preserve"> </w:t>
                            </w:r>
                            <w:r>
                              <w:rPr>
                                <w:color w:val="2C3747"/>
                              </w:rPr>
                              <w:t>services,</w:t>
                            </w:r>
                            <w:r>
                              <w:rPr>
                                <w:color w:val="2C3747"/>
                                <w:spacing w:val="-9"/>
                              </w:rPr>
                              <w:t xml:space="preserve"> </w:t>
                            </w:r>
                            <w:r>
                              <w:rPr>
                                <w:color w:val="2C3747"/>
                              </w:rPr>
                              <w:t>storage/database</w:t>
                            </w:r>
                            <w:r>
                              <w:rPr>
                                <w:color w:val="2C3747"/>
                                <w:spacing w:val="-9"/>
                              </w:rPr>
                              <w:t xml:space="preserve"> </w:t>
                            </w:r>
                            <w:r>
                              <w:rPr>
                                <w:color w:val="2C3747"/>
                              </w:rPr>
                              <w:t>and</w:t>
                            </w:r>
                            <w:r>
                              <w:rPr>
                                <w:color w:val="2C3747"/>
                                <w:spacing w:val="-9"/>
                              </w:rPr>
                              <w:t xml:space="preserve"> </w:t>
                            </w:r>
                            <w:r>
                              <w:rPr>
                                <w:color w:val="2C3747"/>
                              </w:rPr>
                              <w:t>monitoring/logging</w:t>
                            </w:r>
                            <w:r>
                              <w:rPr>
                                <w:color w:val="2C3747"/>
                                <w:spacing w:val="-9"/>
                              </w:rPr>
                              <w:t xml:space="preserve"> </w:t>
                            </w:r>
                            <w:r>
                              <w:rPr>
                                <w:color w:val="2C3747"/>
                              </w:rPr>
                              <w:t>components.</w:t>
                            </w:r>
                            <w:r>
                              <w:rPr>
                                <w:color w:val="2C3747"/>
                                <w:spacing w:val="-7"/>
                              </w:rPr>
                              <w:t xml:space="preserve"> </w:t>
                            </w:r>
                            <w:r>
                              <w:rPr>
                                <w:color w:val="2C3747"/>
                              </w:rPr>
                              <w:t>GitHub</w:t>
                            </w:r>
                            <w:r>
                              <w:rPr>
                                <w:color w:val="2C3747"/>
                                <w:spacing w:val="-7"/>
                              </w:rPr>
                              <w:t xml:space="preserve"> </w:t>
                            </w:r>
                            <w:r>
                              <w:rPr>
                                <w:color w:val="2C3747"/>
                              </w:rPr>
                              <w:t>Pages</w:t>
                            </w:r>
                            <w:r>
                              <w:rPr>
                                <w:color w:val="2C3747"/>
                                <w:spacing w:val="-10"/>
                              </w:rPr>
                              <w:t xml:space="preserve"> </w:t>
                            </w:r>
                            <w:r>
                              <w:rPr>
                                <w:color w:val="2C3747"/>
                              </w:rPr>
                              <w:t>is the primary beginner path because it can host a simple static page from a repository. Firebase Hosting may be used when the student is comfortable with Firebase CLI or Cloud Shell.</w:t>
                            </w:r>
                          </w:p>
                        </w:txbxContent>
                      </wps:txbx>
                      <wps:bodyPr wrap="square" lIns="0" tIns="0" rIns="0" bIns="0" rtlCol="0">
                        <a:noAutofit/>
                      </wps:bodyPr>
                    </wps:wsp>
                  </a:graphicData>
                </a:graphic>
              </wp:anchor>
            </w:drawing>
          </mc:Choice>
          <mc:Fallback>
            <w:pict>
              <v:shape id="Textbox 45" o:spid="_x0000_s1026" o:spt="202" type="#_x0000_t202" style="position:absolute;left:0pt;margin-left:41.45pt;margin-top:23.15pt;height:74.85pt;width:513.25pt;mso-position-horizontal-relative:page;mso-wrap-distance-bottom:0pt;mso-wrap-distance-top:0pt;z-index:-251641856;mso-width-relative:page;mso-height-relative:page;" fillcolor="#F4F7FA" filled="t" stroked="t" coordsize="21600,21600" o:gfxdata="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bUBDrZAAAACgEAAA8AAAAAAAAAAQAgAAAAIgAAAGRycy9kb3ducmV2LnhtbFBLAQIU&#10;ABQAAAAIAIdO4kC7qrPe8gEAAA0EAAAOAAAAAAAAAAEAIAAAACgBAABkcnMvZTJvRG9jLnhtbFBL&#10;BQYAAAAABgAGAFkBAACMBQAAAAA=&#10;">
                <v:fill on="t" focussize="0,0"/>
                <v:stroke weight="0.72pt" color="#9CB5CC" joinstyle="round"/>
                <v:imagedata o:title=""/>
                <o:lock v:ext="edit" aspectratio="f"/>
                <v:textbox inset="0mm,0mm,0mm,0mm">
                  <w:txbxContent>
                    <w:p w14:paraId="0D4639E5">
                      <w:pPr>
                        <w:spacing w:before="0" w:line="241" w:lineRule="exact"/>
                        <w:ind w:left="114" w:right="0" w:firstLine="0"/>
                        <w:jc w:val="left"/>
                        <w:rPr>
                          <w:rFonts w:ascii="Arial"/>
                          <w:b/>
                          <w:color w:val="000000"/>
                          <w:sz w:val="21"/>
                        </w:rPr>
                      </w:pPr>
                      <w:r>
                        <w:rPr>
                          <w:rFonts w:ascii="Arial"/>
                          <w:b/>
                          <w:color w:val="133B57"/>
                          <w:spacing w:val="-2"/>
                          <w:sz w:val="21"/>
                        </w:rPr>
                        <w:t>Learn</w:t>
                      </w:r>
                    </w:p>
                    <w:p w14:paraId="6917E77F">
                      <w:pPr>
                        <w:pStyle w:val="7"/>
                        <w:spacing w:before="36" w:line="276" w:lineRule="auto"/>
                        <w:ind w:left="114"/>
                        <w:rPr>
                          <w:color w:val="000000"/>
                        </w:rPr>
                      </w:pPr>
                      <w:r>
                        <w:rPr>
                          <w:color w:val="2C3747"/>
                        </w:rPr>
                        <w:t>A cloud-backed application is accessed through a browser or mobile client. The user action travels through frontend, API/backend,</w:t>
                      </w:r>
                      <w:r>
                        <w:rPr>
                          <w:color w:val="2C3747"/>
                          <w:spacing w:val="-9"/>
                        </w:rPr>
                        <w:t xml:space="preserve"> </w:t>
                      </w:r>
                      <w:r>
                        <w:rPr>
                          <w:color w:val="2C3747"/>
                        </w:rPr>
                        <w:t>authentication,</w:t>
                      </w:r>
                      <w:r>
                        <w:rPr>
                          <w:color w:val="2C3747"/>
                          <w:spacing w:val="-9"/>
                        </w:rPr>
                        <w:t xml:space="preserve"> </w:t>
                      </w:r>
                      <w:r>
                        <w:rPr>
                          <w:color w:val="2C3747"/>
                        </w:rPr>
                        <w:t>platform</w:t>
                      </w:r>
                      <w:r>
                        <w:rPr>
                          <w:color w:val="2C3747"/>
                          <w:spacing w:val="-7"/>
                        </w:rPr>
                        <w:t xml:space="preserve"> </w:t>
                      </w:r>
                      <w:r>
                        <w:rPr>
                          <w:color w:val="2C3747"/>
                        </w:rPr>
                        <w:t>services,</w:t>
                      </w:r>
                      <w:r>
                        <w:rPr>
                          <w:color w:val="2C3747"/>
                          <w:spacing w:val="-9"/>
                        </w:rPr>
                        <w:t xml:space="preserve"> </w:t>
                      </w:r>
                      <w:r>
                        <w:rPr>
                          <w:color w:val="2C3747"/>
                        </w:rPr>
                        <w:t>storage/database</w:t>
                      </w:r>
                      <w:r>
                        <w:rPr>
                          <w:color w:val="2C3747"/>
                          <w:spacing w:val="-9"/>
                        </w:rPr>
                        <w:t xml:space="preserve"> </w:t>
                      </w:r>
                      <w:r>
                        <w:rPr>
                          <w:color w:val="2C3747"/>
                        </w:rPr>
                        <w:t>and</w:t>
                      </w:r>
                      <w:r>
                        <w:rPr>
                          <w:color w:val="2C3747"/>
                          <w:spacing w:val="-9"/>
                        </w:rPr>
                        <w:t xml:space="preserve"> </w:t>
                      </w:r>
                      <w:r>
                        <w:rPr>
                          <w:color w:val="2C3747"/>
                        </w:rPr>
                        <w:t>monitoring/logging</w:t>
                      </w:r>
                      <w:r>
                        <w:rPr>
                          <w:color w:val="2C3747"/>
                          <w:spacing w:val="-9"/>
                        </w:rPr>
                        <w:t xml:space="preserve"> </w:t>
                      </w:r>
                      <w:r>
                        <w:rPr>
                          <w:color w:val="2C3747"/>
                        </w:rPr>
                        <w:t>components.</w:t>
                      </w:r>
                      <w:r>
                        <w:rPr>
                          <w:color w:val="2C3747"/>
                          <w:spacing w:val="-7"/>
                        </w:rPr>
                        <w:t xml:space="preserve"> </w:t>
                      </w:r>
                      <w:r>
                        <w:rPr>
                          <w:color w:val="2C3747"/>
                        </w:rPr>
                        <w:t>GitHub</w:t>
                      </w:r>
                      <w:r>
                        <w:rPr>
                          <w:color w:val="2C3747"/>
                          <w:spacing w:val="-7"/>
                        </w:rPr>
                        <w:t xml:space="preserve"> </w:t>
                      </w:r>
                      <w:r>
                        <w:rPr>
                          <w:color w:val="2C3747"/>
                        </w:rPr>
                        <w:t>Pages</w:t>
                      </w:r>
                      <w:r>
                        <w:rPr>
                          <w:color w:val="2C3747"/>
                          <w:spacing w:val="-10"/>
                        </w:rPr>
                        <w:t xml:space="preserve"> </w:t>
                      </w:r>
                      <w:r>
                        <w:rPr>
                          <w:color w:val="2C3747"/>
                        </w:rPr>
                        <w:t>is the primary beginner path because it can host a simple static page from a repository. Firebase Hosting may be used when the student is comfortable with Firebase CLI or Cloud Shell.</w:t>
                      </w:r>
                    </w:p>
                  </w:txbxContent>
                </v:textbox>
                <w10:wrap type="topAndBottom"/>
              </v:shape>
            </w:pict>
          </mc:Fallback>
        </mc:AlternateContent>
      </w:r>
    </w:p>
    <w:p w14:paraId="4CE56B47">
      <w:pPr>
        <w:pStyle w:val="7"/>
        <w:spacing w:after="0"/>
        <w:rPr>
          <w:rFonts w:ascii="Calibri"/>
          <w:b/>
          <w:sz w:val="20"/>
        </w:rPr>
        <w:sectPr>
          <w:headerReference r:id="rId23" w:type="default"/>
          <w:footerReference r:id="rId24" w:type="default"/>
          <w:pgSz w:w="11900" w:h="16820"/>
          <w:pgMar w:top="1100" w:right="0" w:bottom="740" w:left="566" w:header="720" w:footer="548" w:gutter="0"/>
          <w:cols w:space="720" w:num="1"/>
        </w:sectPr>
      </w:pPr>
    </w:p>
    <w:p w14:paraId="040F55C6">
      <w:pPr>
        <w:pStyle w:val="3"/>
        <w:spacing w:line="311" w:lineRule="exact"/>
      </w:pPr>
      <w:r>
        <w:rPr>
          <w:color w:val="2A6BAF"/>
          <w:spacing w:val="-5"/>
        </w:rPr>
        <w:t>Do</w:t>
      </w:r>
    </w:p>
    <w:p w14:paraId="0D939727">
      <w:pPr>
        <w:pStyle w:val="12"/>
        <w:numPr>
          <w:ilvl w:val="0"/>
          <w:numId w:val="5"/>
        </w:numPr>
        <w:tabs>
          <w:tab w:val="left" w:pos="621"/>
        </w:tabs>
        <w:spacing w:before="42" w:after="0" w:line="276" w:lineRule="auto"/>
        <w:ind w:left="454" w:right="1095" w:firstLine="0"/>
        <w:jc w:val="left"/>
        <w:rPr>
          <w:sz w:val="19"/>
        </w:rPr>
      </w:pPr>
      <w:r>
        <w:rPr>
          <w:color w:val="2C3747"/>
          <w:sz w:val="19"/>
        </w:rPr>
        <w:t>Create</w:t>
      </w:r>
      <w:r>
        <w:rPr>
          <w:color w:val="2C3747"/>
          <w:spacing w:val="-5"/>
          <w:sz w:val="19"/>
        </w:rPr>
        <w:t xml:space="preserve"> </w:t>
      </w:r>
      <w:r>
        <w:rPr>
          <w:color w:val="2C3747"/>
          <w:sz w:val="19"/>
        </w:rPr>
        <w:t>or</w:t>
      </w:r>
      <w:r>
        <w:rPr>
          <w:color w:val="2C3747"/>
          <w:spacing w:val="-3"/>
          <w:sz w:val="19"/>
        </w:rPr>
        <w:t xml:space="preserve"> </w:t>
      </w:r>
      <w:r>
        <w:rPr>
          <w:color w:val="2C3747"/>
          <w:sz w:val="19"/>
        </w:rPr>
        <w:t>open</w:t>
      </w:r>
      <w:r>
        <w:rPr>
          <w:color w:val="2C3747"/>
          <w:spacing w:val="-5"/>
          <w:sz w:val="19"/>
        </w:rPr>
        <w:t xml:space="preserve"> </w:t>
      </w:r>
      <w:r>
        <w:rPr>
          <w:color w:val="2C3747"/>
          <w:sz w:val="19"/>
        </w:rPr>
        <w:t>a</w:t>
      </w:r>
      <w:r>
        <w:rPr>
          <w:color w:val="2C3747"/>
          <w:spacing w:val="-5"/>
          <w:sz w:val="19"/>
        </w:rPr>
        <w:t xml:space="preserve"> </w:t>
      </w:r>
      <w:r>
        <w:rPr>
          <w:color w:val="2C3747"/>
          <w:sz w:val="19"/>
        </w:rPr>
        <w:t>GitHub</w:t>
      </w:r>
      <w:r>
        <w:rPr>
          <w:color w:val="2C3747"/>
          <w:spacing w:val="-3"/>
          <w:sz w:val="19"/>
        </w:rPr>
        <w:t xml:space="preserve"> </w:t>
      </w:r>
      <w:r>
        <w:rPr>
          <w:color w:val="2C3747"/>
          <w:sz w:val="19"/>
        </w:rPr>
        <w:t>repository</w:t>
      </w:r>
      <w:r>
        <w:rPr>
          <w:color w:val="2C3747"/>
          <w:spacing w:val="-6"/>
          <w:sz w:val="19"/>
        </w:rPr>
        <w:t xml:space="preserve"> </w:t>
      </w:r>
      <w:r>
        <w:rPr>
          <w:color w:val="2C3747"/>
          <w:sz w:val="19"/>
        </w:rPr>
        <w:t>for</w:t>
      </w:r>
      <w:r>
        <w:rPr>
          <w:color w:val="2C3747"/>
          <w:spacing w:val="-3"/>
          <w:sz w:val="19"/>
        </w:rPr>
        <w:t xml:space="preserve"> </w:t>
      </w:r>
      <w:r>
        <w:rPr>
          <w:color w:val="2C3747"/>
          <w:sz w:val="19"/>
        </w:rPr>
        <w:t>CO3</w:t>
      </w:r>
      <w:r>
        <w:rPr>
          <w:color w:val="2C3747"/>
          <w:spacing w:val="-3"/>
          <w:sz w:val="19"/>
        </w:rPr>
        <w:t xml:space="preserve"> </w:t>
      </w:r>
      <w:r>
        <w:rPr>
          <w:color w:val="2C3747"/>
          <w:sz w:val="19"/>
        </w:rPr>
        <w:t>AT1.</w:t>
      </w:r>
      <w:r>
        <w:rPr>
          <w:color w:val="2C3747"/>
          <w:spacing w:val="-5"/>
          <w:sz w:val="19"/>
        </w:rPr>
        <w:t xml:space="preserve"> </w:t>
      </w:r>
      <w:r>
        <w:rPr>
          <w:color w:val="2C3747"/>
          <w:sz w:val="19"/>
        </w:rPr>
        <w:t>Add</w:t>
      </w:r>
      <w:r>
        <w:rPr>
          <w:color w:val="2C3747"/>
          <w:spacing w:val="-5"/>
          <w:sz w:val="19"/>
        </w:rPr>
        <w:t xml:space="preserve"> </w:t>
      </w:r>
      <w:r>
        <w:rPr>
          <w:color w:val="2C3747"/>
          <w:sz w:val="19"/>
        </w:rPr>
        <w:t>a</w:t>
      </w:r>
      <w:r>
        <w:rPr>
          <w:color w:val="2C3747"/>
          <w:spacing w:val="-3"/>
          <w:sz w:val="19"/>
        </w:rPr>
        <w:t xml:space="preserve"> </w:t>
      </w:r>
      <w:r>
        <w:rPr>
          <w:color w:val="2C3747"/>
          <w:sz w:val="19"/>
        </w:rPr>
        <w:t>simple</w:t>
      </w:r>
      <w:r>
        <w:rPr>
          <w:color w:val="2C3747"/>
          <w:spacing w:val="-5"/>
          <w:sz w:val="19"/>
        </w:rPr>
        <w:t xml:space="preserve"> </w:t>
      </w:r>
      <w:r>
        <w:rPr>
          <w:color w:val="2C3747"/>
          <w:sz w:val="19"/>
        </w:rPr>
        <w:t>index.html</w:t>
      </w:r>
      <w:r>
        <w:rPr>
          <w:color w:val="2C3747"/>
          <w:spacing w:val="-4"/>
          <w:sz w:val="19"/>
        </w:rPr>
        <w:t xml:space="preserve"> </w:t>
      </w:r>
      <w:r>
        <w:rPr>
          <w:color w:val="2C3747"/>
          <w:sz w:val="19"/>
        </w:rPr>
        <w:t>file.</w:t>
      </w:r>
      <w:r>
        <w:rPr>
          <w:color w:val="2C3747"/>
          <w:spacing w:val="-5"/>
          <w:sz w:val="19"/>
        </w:rPr>
        <w:t xml:space="preserve"> </w:t>
      </w:r>
      <w:r>
        <w:rPr>
          <w:color w:val="2C3747"/>
          <w:sz w:val="19"/>
        </w:rPr>
        <w:t>The</w:t>
      </w:r>
      <w:r>
        <w:rPr>
          <w:color w:val="2C3747"/>
          <w:spacing w:val="-5"/>
          <w:sz w:val="19"/>
        </w:rPr>
        <w:t xml:space="preserve"> </w:t>
      </w:r>
      <w:r>
        <w:rPr>
          <w:color w:val="2C3747"/>
          <w:sz w:val="19"/>
        </w:rPr>
        <w:t>page</w:t>
      </w:r>
      <w:r>
        <w:rPr>
          <w:color w:val="2C3747"/>
          <w:spacing w:val="-5"/>
          <w:sz w:val="19"/>
        </w:rPr>
        <w:t xml:space="preserve"> </w:t>
      </w:r>
      <w:r>
        <w:rPr>
          <w:color w:val="2C3747"/>
          <w:sz w:val="19"/>
        </w:rPr>
        <w:t>should</w:t>
      </w:r>
      <w:r>
        <w:rPr>
          <w:color w:val="2C3747"/>
          <w:spacing w:val="-5"/>
          <w:sz w:val="19"/>
        </w:rPr>
        <w:t xml:space="preserve"> </w:t>
      </w:r>
      <w:r>
        <w:rPr>
          <w:color w:val="2C3747"/>
          <w:sz w:val="19"/>
        </w:rPr>
        <w:t>show</w:t>
      </w:r>
      <w:r>
        <w:rPr>
          <w:color w:val="2C3747"/>
          <w:spacing w:val="-5"/>
          <w:sz w:val="19"/>
        </w:rPr>
        <w:t xml:space="preserve"> </w:t>
      </w:r>
      <w:r>
        <w:rPr>
          <w:color w:val="2C3747"/>
          <w:sz w:val="19"/>
        </w:rPr>
        <w:t>the</w:t>
      </w:r>
      <w:r>
        <w:rPr>
          <w:color w:val="2C3747"/>
          <w:spacing w:val="-5"/>
          <w:sz w:val="19"/>
        </w:rPr>
        <w:t xml:space="preserve"> </w:t>
      </w:r>
      <w:r>
        <w:rPr>
          <w:color w:val="2C3747"/>
          <w:sz w:val="19"/>
        </w:rPr>
        <w:t>capstone title, one user action and one cloud service used. Example page sections: product name, user action, API endpoint idea, storage used and evidence link.</w:t>
      </w:r>
    </w:p>
    <w:p w14:paraId="76865A07">
      <w:pPr>
        <w:pStyle w:val="12"/>
        <w:numPr>
          <w:ilvl w:val="0"/>
          <w:numId w:val="5"/>
        </w:numPr>
        <w:tabs>
          <w:tab w:val="left" w:pos="621"/>
        </w:tabs>
        <w:spacing w:before="201" w:after="0" w:line="276" w:lineRule="auto"/>
        <w:ind w:left="454" w:right="1558" w:firstLine="0"/>
        <w:jc w:val="both"/>
        <w:rPr>
          <w:sz w:val="19"/>
        </w:rPr>
      </w:pPr>
      <w:r>
        <w:rPr>
          <w:color w:val="2C3747"/>
          <w:sz w:val="19"/>
        </w:rPr>
        <w:t>In</w:t>
      </w:r>
      <w:r>
        <w:rPr>
          <w:color w:val="2C3747"/>
          <w:spacing w:val="-3"/>
          <w:sz w:val="19"/>
        </w:rPr>
        <w:t xml:space="preserve"> </w:t>
      </w:r>
      <w:r>
        <w:rPr>
          <w:color w:val="2C3747"/>
          <w:sz w:val="19"/>
        </w:rPr>
        <w:t>the repository</w:t>
      </w:r>
      <w:r>
        <w:rPr>
          <w:color w:val="2C3747"/>
          <w:spacing w:val="-2"/>
          <w:sz w:val="19"/>
        </w:rPr>
        <w:t xml:space="preserve"> </w:t>
      </w:r>
      <w:r>
        <w:rPr>
          <w:color w:val="2C3747"/>
          <w:sz w:val="19"/>
        </w:rPr>
        <w:t>settings, open</w:t>
      </w:r>
      <w:r>
        <w:rPr>
          <w:color w:val="2C3747"/>
          <w:spacing w:val="-1"/>
          <w:sz w:val="19"/>
        </w:rPr>
        <w:t xml:space="preserve"> </w:t>
      </w:r>
      <w:r>
        <w:rPr>
          <w:color w:val="2C3747"/>
          <w:sz w:val="19"/>
        </w:rPr>
        <w:t>Pages.</w:t>
      </w:r>
      <w:r>
        <w:rPr>
          <w:color w:val="2C3747"/>
          <w:spacing w:val="-3"/>
          <w:sz w:val="19"/>
        </w:rPr>
        <w:t xml:space="preserve"> </w:t>
      </w:r>
      <w:r>
        <w:rPr>
          <w:color w:val="2C3747"/>
          <w:sz w:val="19"/>
        </w:rPr>
        <w:t>Select the</w:t>
      </w:r>
      <w:r>
        <w:rPr>
          <w:color w:val="2C3747"/>
          <w:spacing w:val="-1"/>
          <w:sz w:val="19"/>
        </w:rPr>
        <w:t xml:space="preserve"> </w:t>
      </w:r>
      <w:r>
        <w:rPr>
          <w:color w:val="2C3747"/>
          <w:sz w:val="19"/>
        </w:rPr>
        <w:t>main</w:t>
      </w:r>
      <w:r>
        <w:rPr>
          <w:color w:val="2C3747"/>
          <w:spacing w:val="-1"/>
          <w:sz w:val="19"/>
        </w:rPr>
        <w:t xml:space="preserve"> </w:t>
      </w:r>
      <w:r>
        <w:rPr>
          <w:color w:val="2C3747"/>
          <w:sz w:val="19"/>
        </w:rPr>
        <w:t>branch</w:t>
      </w:r>
      <w:r>
        <w:rPr>
          <w:color w:val="2C3747"/>
          <w:spacing w:val="-1"/>
          <w:sz w:val="19"/>
        </w:rPr>
        <w:t xml:space="preserve"> </w:t>
      </w:r>
      <w:r>
        <w:rPr>
          <w:color w:val="2C3747"/>
          <w:sz w:val="19"/>
        </w:rPr>
        <w:t>and</w:t>
      </w:r>
      <w:r>
        <w:rPr>
          <w:color w:val="2C3747"/>
          <w:spacing w:val="-1"/>
          <w:sz w:val="19"/>
        </w:rPr>
        <w:t xml:space="preserve"> </w:t>
      </w:r>
      <w:r>
        <w:rPr>
          <w:color w:val="2C3747"/>
          <w:sz w:val="19"/>
        </w:rPr>
        <w:t>root folder</w:t>
      </w:r>
      <w:r>
        <w:rPr>
          <w:color w:val="2C3747"/>
          <w:spacing w:val="-1"/>
          <w:sz w:val="19"/>
        </w:rPr>
        <w:t xml:space="preserve"> </w:t>
      </w:r>
      <w:r>
        <w:rPr>
          <w:color w:val="2C3747"/>
          <w:sz w:val="19"/>
        </w:rPr>
        <w:t>as</w:t>
      </w:r>
      <w:r>
        <w:rPr>
          <w:color w:val="2C3747"/>
          <w:spacing w:val="-2"/>
          <w:sz w:val="19"/>
        </w:rPr>
        <w:t xml:space="preserve"> </w:t>
      </w:r>
      <w:r>
        <w:rPr>
          <w:color w:val="2C3747"/>
          <w:sz w:val="19"/>
        </w:rPr>
        <w:t>the</w:t>
      </w:r>
      <w:r>
        <w:rPr>
          <w:color w:val="2C3747"/>
          <w:spacing w:val="-1"/>
          <w:sz w:val="19"/>
        </w:rPr>
        <w:t xml:space="preserve"> </w:t>
      </w:r>
      <w:r>
        <w:rPr>
          <w:color w:val="2C3747"/>
          <w:sz w:val="19"/>
        </w:rPr>
        <w:t>publishing source</w:t>
      </w:r>
      <w:r>
        <w:rPr>
          <w:color w:val="2C3747"/>
          <w:spacing w:val="-3"/>
          <w:sz w:val="19"/>
        </w:rPr>
        <w:t xml:space="preserve"> </w:t>
      </w:r>
      <w:r>
        <w:rPr>
          <w:color w:val="2C3747"/>
          <w:sz w:val="19"/>
        </w:rPr>
        <w:t>when available.</w:t>
      </w:r>
      <w:r>
        <w:rPr>
          <w:color w:val="2C3747"/>
          <w:spacing w:val="-7"/>
          <w:sz w:val="19"/>
        </w:rPr>
        <w:t xml:space="preserve"> </w:t>
      </w:r>
      <w:r>
        <w:rPr>
          <w:color w:val="2C3747"/>
          <w:sz w:val="19"/>
        </w:rPr>
        <w:t>Save</w:t>
      </w:r>
      <w:r>
        <w:rPr>
          <w:color w:val="2C3747"/>
          <w:spacing w:val="-3"/>
          <w:sz w:val="19"/>
        </w:rPr>
        <w:t xml:space="preserve"> </w:t>
      </w:r>
      <w:r>
        <w:rPr>
          <w:color w:val="2C3747"/>
          <w:sz w:val="19"/>
        </w:rPr>
        <w:t>the</w:t>
      </w:r>
      <w:r>
        <w:rPr>
          <w:color w:val="2C3747"/>
          <w:spacing w:val="-5"/>
          <w:sz w:val="19"/>
        </w:rPr>
        <w:t xml:space="preserve"> </w:t>
      </w:r>
      <w:r>
        <w:rPr>
          <w:color w:val="2C3747"/>
          <w:sz w:val="19"/>
        </w:rPr>
        <w:t>Pages</w:t>
      </w:r>
      <w:r>
        <w:rPr>
          <w:color w:val="2C3747"/>
          <w:spacing w:val="-4"/>
          <w:sz w:val="19"/>
        </w:rPr>
        <w:t xml:space="preserve"> </w:t>
      </w:r>
      <w:r>
        <w:rPr>
          <w:color w:val="2C3747"/>
          <w:sz w:val="19"/>
        </w:rPr>
        <w:t>setting</w:t>
      </w:r>
      <w:r>
        <w:rPr>
          <w:color w:val="2C3747"/>
          <w:spacing w:val="-5"/>
          <w:sz w:val="19"/>
        </w:rPr>
        <w:t xml:space="preserve"> </w:t>
      </w:r>
      <w:r>
        <w:rPr>
          <w:color w:val="2C3747"/>
          <w:sz w:val="19"/>
        </w:rPr>
        <w:t>and</w:t>
      </w:r>
      <w:r>
        <w:rPr>
          <w:color w:val="2C3747"/>
          <w:spacing w:val="-3"/>
          <w:sz w:val="19"/>
        </w:rPr>
        <w:t xml:space="preserve"> </w:t>
      </w:r>
      <w:r>
        <w:rPr>
          <w:color w:val="2C3747"/>
          <w:sz w:val="19"/>
        </w:rPr>
        <w:t>wait</w:t>
      </w:r>
      <w:r>
        <w:rPr>
          <w:color w:val="2C3747"/>
          <w:spacing w:val="-7"/>
          <w:sz w:val="19"/>
        </w:rPr>
        <w:t xml:space="preserve"> </w:t>
      </w:r>
      <w:r>
        <w:rPr>
          <w:color w:val="2C3747"/>
          <w:sz w:val="19"/>
        </w:rPr>
        <w:t>for</w:t>
      </w:r>
      <w:r>
        <w:rPr>
          <w:color w:val="2C3747"/>
          <w:spacing w:val="-3"/>
          <w:sz w:val="19"/>
        </w:rPr>
        <w:t xml:space="preserve"> </w:t>
      </w:r>
      <w:r>
        <w:rPr>
          <w:color w:val="2C3747"/>
          <w:sz w:val="19"/>
        </w:rPr>
        <w:t>GitHub</w:t>
      </w:r>
      <w:r>
        <w:rPr>
          <w:color w:val="2C3747"/>
          <w:spacing w:val="-3"/>
          <w:sz w:val="19"/>
        </w:rPr>
        <w:t xml:space="preserve"> </w:t>
      </w:r>
      <w:r>
        <w:rPr>
          <w:color w:val="2C3747"/>
          <w:sz w:val="19"/>
        </w:rPr>
        <w:t>to</w:t>
      </w:r>
      <w:r>
        <w:rPr>
          <w:color w:val="2C3747"/>
          <w:spacing w:val="-5"/>
          <w:sz w:val="19"/>
        </w:rPr>
        <w:t xml:space="preserve"> </w:t>
      </w:r>
      <w:r>
        <w:rPr>
          <w:color w:val="2C3747"/>
          <w:sz w:val="19"/>
        </w:rPr>
        <w:t>publish</w:t>
      </w:r>
      <w:r>
        <w:rPr>
          <w:color w:val="2C3747"/>
          <w:spacing w:val="-5"/>
          <w:sz w:val="19"/>
        </w:rPr>
        <w:t xml:space="preserve"> </w:t>
      </w:r>
      <w:r>
        <w:rPr>
          <w:color w:val="2C3747"/>
          <w:sz w:val="19"/>
        </w:rPr>
        <w:t>the</w:t>
      </w:r>
      <w:r>
        <w:rPr>
          <w:color w:val="2C3747"/>
          <w:spacing w:val="-5"/>
          <w:sz w:val="19"/>
        </w:rPr>
        <w:t xml:space="preserve"> </w:t>
      </w:r>
      <w:r>
        <w:rPr>
          <w:color w:val="2C3747"/>
          <w:sz w:val="19"/>
        </w:rPr>
        <w:t>site.</w:t>
      </w:r>
      <w:r>
        <w:rPr>
          <w:color w:val="2C3747"/>
          <w:spacing w:val="-7"/>
          <w:sz w:val="19"/>
        </w:rPr>
        <w:t xml:space="preserve"> </w:t>
      </w:r>
      <w:r>
        <w:rPr>
          <w:color w:val="2C3747"/>
          <w:sz w:val="19"/>
        </w:rPr>
        <w:t>Open</w:t>
      </w:r>
      <w:r>
        <w:rPr>
          <w:color w:val="2C3747"/>
          <w:spacing w:val="-3"/>
          <w:sz w:val="19"/>
        </w:rPr>
        <w:t xml:space="preserve"> </w:t>
      </w:r>
      <w:r>
        <w:rPr>
          <w:color w:val="2C3747"/>
          <w:sz w:val="19"/>
        </w:rPr>
        <w:t>the</w:t>
      </w:r>
      <w:r>
        <w:rPr>
          <w:color w:val="2C3747"/>
          <w:spacing w:val="-5"/>
          <w:sz w:val="19"/>
        </w:rPr>
        <w:t xml:space="preserve"> </w:t>
      </w:r>
      <w:r>
        <w:rPr>
          <w:color w:val="2C3747"/>
          <w:sz w:val="19"/>
        </w:rPr>
        <w:t>generated</w:t>
      </w:r>
      <w:r>
        <w:rPr>
          <w:color w:val="2C3747"/>
          <w:spacing w:val="-2"/>
          <w:sz w:val="19"/>
        </w:rPr>
        <w:t xml:space="preserve"> </w:t>
      </w:r>
      <w:r>
        <w:rPr>
          <w:color w:val="2C3747"/>
          <w:sz w:val="19"/>
        </w:rPr>
        <w:t>Pages</w:t>
      </w:r>
      <w:r>
        <w:rPr>
          <w:color w:val="2C3747"/>
          <w:spacing w:val="-4"/>
          <w:sz w:val="19"/>
        </w:rPr>
        <w:t xml:space="preserve"> </w:t>
      </w:r>
      <w:r>
        <w:rPr>
          <w:color w:val="2C3747"/>
          <w:sz w:val="19"/>
        </w:rPr>
        <w:t>URL</w:t>
      </w:r>
      <w:r>
        <w:rPr>
          <w:color w:val="2C3747"/>
          <w:spacing w:val="-5"/>
          <w:sz w:val="19"/>
        </w:rPr>
        <w:t xml:space="preserve"> </w:t>
      </w:r>
      <w:r>
        <w:rPr>
          <w:color w:val="2C3747"/>
          <w:sz w:val="19"/>
        </w:rPr>
        <w:t>in</w:t>
      </w:r>
      <w:r>
        <w:rPr>
          <w:color w:val="2C3747"/>
          <w:spacing w:val="-5"/>
          <w:sz w:val="19"/>
        </w:rPr>
        <w:t xml:space="preserve"> </w:t>
      </w:r>
      <w:r>
        <w:rPr>
          <w:color w:val="2C3747"/>
          <w:sz w:val="19"/>
        </w:rPr>
        <w:t>the browser and verify that the page loads.</w:t>
      </w:r>
    </w:p>
    <w:p w14:paraId="3F734768">
      <w:pPr>
        <w:pStyle w:val="12"/>
        <w:numPr>
          <w:ilvl w:val="0"/>
          <w:numId w:val="5"/>
        </w:numPr>
        <w:tabs>
          <w:tab w:val="left" w:pos="621"/>
        </w:tabs>
        <w:spacing w:before="200" w:after="0" w:line="276" w:lineRule="auto"/>
        <w:ind w:left="454" w:right="1021" w:firstLine="0"/>
        <w:jc w:val="both"/>
        <w:rPr>
          <w:sz w:val="19"/>
        </w:rPr>
      </w:pPr>
      <w:r>
        <w:rPr>
          <w:color w:val="2C3747"/>
          <w:sz w:val="19"/>
        </w:rPr>
        <w:t>If</w:t>
      </w:r>
      <w:r>
        <w:rPr>
          <w:color w:val="2C3747"/>
          <w:spacing w:val="-7"/>
          <w:sz w:val="19"/>
        </w:rPr>
        <w:t xml:space="preserve"> </w:t>
      </w:r>
      <w:r>
        <w:rPr>
          <w:color w:val="2C3747"/>
          <w:sz w:val="19"/>
        </w:rPr>
        <w:t>Firebase</w:t>
      </w:r>
      <w:r>
        <w:rPr>
          <w:color w:val="2C3747"/>
          <w:spacing w:val="-5"/>
          <w:sz w:val="19"/>
        </w:rPr>
        <w:t xml:space="preserve"> </w:t>
      </w:r>
      <w:r>
        <w:rPr>
          <w:color w:val="2C3747"/>
          <w:sz w:val="19"/>
        </w:rPr>
        <w:t>Hosting</w:t>
      </w:r>
      <w:r>
        <w:rPr>
          <w:color w:val="2C3747"/>
          <w:spacing w:val="-7"/>
          <w:sz w:val="19"/>
        </w:rPr>
        <w:t xml:space="preserve"> </w:t>
      </w:r>
      <w:r>
        <w:rPr>
          <w:color w:val="2C3747"/>
          <w:sz w:val="19"/>
        </w:rPr>
        <w:t>is</w:t>
      </w:r>
      <w:r>
        <w:rPr>
          <w:color w:val="2C3747"/>
          <w:spacing w:val="-6"/>
          <w:sz w:val="19"/>
        </w:rPr>
        <w:t xml:space="preserve"> </w:t>
      </w:r>
      <w:r>
        <w:rPr>
          <w:color w:val="2C3747"/>
          <w:sz w:val="19"/>
        </w:rPr>
        <w:t>used</w:t>
      </w:r>
      <w:r>
        <w:rPr>
          <w:color w:val="2C3747"/>
          <w:spacing w:val="-7"/>
          <w:sz w:val="19"/>
        </w:rPr>
        <w:t xml:space="preserve"> </w:t>
      </w:r>
      <w:r>
        <w:rPr>
          <w:color w:val="2C3747"/>
          <w:sz w:val="19"/>
        </w:rPr>
        <w:t>instead,</w:t>
      </w:r>
      <w:r>
        <w:rPr>
          <w:color w:val="2C3747"/>
          <w:spacing w:val="-7"/>
          <w:sz w:val="19"/>
        </w:rPr>
        <w:t xml:space="preserve"> </w:t>
      </w:r>
      <w:r>
        <w:rPr>
          <w:color w:val="2C3747"/>
          <w:sz w:val="19"/>
        </w:rPr>
        <w:t>open</w:t>
      </w:r>
      <w:r>
        <w:rPr>
          <w:color w:val="2C3747"/>
          <w:spacing w:val="-5"/>
          <w:sz w:val="19"/>
        </w:rPr>
        <w:t xml:space="preserve"> </w:t>
      </w:r>
      <w:r>
        <w:rPr>
          <w:color w:val="2C3747"/>
          <w:sz w:val="19"/>
        </w:rPr>
        <w:t>Firebase</w:t>
      </w:r>
      <w:r>
        <w:rPr>
          <w:color w:val="2C3747"/>
          <w:spacing w:val="-5"/>
          <w:sz w:val="19"/>
        </w:rPr>
        <w:t xml:space="preserve"> </w:t>
      </w:r>
      <w:r>
        <w:rPr>
          <w:color w:val="2C3747"/>
          <w:sz w:val="19"/>
        </w:rPr>
        <w:t>Console,</w:t>
      </w:r>
      <w:r>
        <w:rPr>
          <w:color w:val="2C3747"/>
          <w:spacing w:val="-7"/>
          <w:sz w:val="19"/>
        </w:rPr>
        <w:t xml:space="preserve"> </w:t>
      </w:r>
      <w:r>
        <w:rPr>
          <w:color w:val="2C3747"/>
          <w:sz w:val="19"/>
        </w:rPr>
        <w:t>choose</w:t>
      </w:r>
      <w:r>
        <w:rPr>
          <w:color w:val="2C3747"/>
          <w:spacing w:val="-7"/>
          <w:sz w:val="19"/>
        </w:rPr>
        <w:t xml:space="preserve"> </w:t>
      </w:r>
      <w:r>
        <w:rPr>
          <w:color w:val="2C3747"/>
          <w:sz w:val="19"/>
        </w:rPr>
        <w:t>Hosting,</w:t>
      </w:r>
      <w:r>
        <w:rPr>
          <w:color w:val="2C3747"/>
          <w:spacing w:val="-7"/>
          <w:sz w:val="19"/>
        </w:rPr>
        <w:t xml:space="preserve"> </w:t>
      </w:r>
      <w:r>
        <w:rPr>
          <w:color w:val="2C3747"/>
          <w:sz w:val="19"/>
        </w:rPr>
        <w:t>follow</w:t>
      </w:r>
      <w:r>
        <w:rPr>
          <w:color w:val="2C3747"/>
          <w:spacing w:val="-5"/>
          <w:sz w:val="19"/>
        </w:rPr>
        <w:t xml:space="preserve"> </w:t>
      </w:r>
      <w:r>
        <w:rPr>
          <w:color w:val="2C3747"/>
          <w:sz w:val="19"/>
        </w:rPr>
        <w:t>the</w:t>
      </w:r>
      <w:r>
        <w:rPr>
          <w:color w:val="2C3747"/>
          <w:spacing w:val="-7"/>
          <w:sz w:val="19"/>
        </w:rPr>
        <w:t xml:space="preserve"> </w:t>
      </w:r>
      <w:r>
        <w:rPr>
          <w:color w:val="2C3747"/>
          <w:sz w:val="19"/>
        </w:rPr>
        <w:t>hosting</w:t>
      </w:r>
      <w:r>
        <w:rPr>
          <w:color w:val="2C3747"/>
          <w:spacing w:val="-7"/>
          <w:sz w:val="19"/>
        </w:rPr>
        <w:t xml:space="preserve"> </w:t>
      </w:r>
      <w:r>
        <w:rPr>
          <w:color w:val="2C3747"/>
          <w:sz w:val="19"/>
        </w:rPr>
        <w:t>setup</w:t>
      </w:r>
      <w:r>
        <w:rPr>
          <w:color w:val="2C3747"/>
          <w:spacing w:val="-5"/>
          <w:sz w:val="19"/>
        </w:rPr>
        <w:t xml:space="preserve"> </w:t>
      </w:r>
      <w:r>
        <w:rPr>
          <w:color w:val="2C3747"/>
          <w:sz w:val="19"/>
        </w:rPr>
        <w:t>guidance,</w:t>
      </w:r>
      <w:r>
        <w:rPr>
          <w:color w:val="2C3747"/>
          <w:spacing w:val="-7"/>
          <w:sz w:val="19"/>
        </w:rPr>
        <w:t xml:space="preserve"> </w:t>
      </w:r>
      <w:r>
        <w:rPr>
          <w:color w:val="2C3747"/>
          <w:sz w:val="19"/>
        </w:rPr>
        <w:t>and deploy</w:t>
      </w:r>
      <w:r>
        <w:rPr>
          <w:color w:val="2C3747"/>
          <w:spacing w:val="-2"/>
          <w:sz w:val="19"/>
        </w:rPr>
        <w:t xml:space="preserve"> </w:t>
      </w:r>
      <w:r>
        <w:rPr>
          <w:color w:val="2C3747"/>
          <w:sz w:val="19"/>
        </w:rPr>
        <w:t>using</w:t>
      </w:r>
      <w:r>
        <w:rPr>
          <w:color w:val="2C3747"/>
          <w:spacing w:val="-3"/>
          <w:sz w:val="19"/>
        </w:rPr>
        <w:t xml:space="preserve"> </w:t>
      </w:r>
      <w:r>
        <w:rPr>
          <w:color w:val="2C3747"/>
          <w:sz w:val="19"/>
        </w:rPr>
        <w:t>Firebase CLI or</w:t>
      </w:r>
      <w:r>
        <w:rPr>
          <w:color w:val="2C3747"/>
          <w:spacing w:val="-1"/>
          <w:sz w:val="19"/>
        </w:rPr>
        <w:t xml:space="preserve"> </w:t>
      </w:r>
      <w:r>
        <w:rPr>
          <w:color w:val="2C3747"/>
          <w:sz w:val="19"/>
        </w:rPr>
        <w:t>Cloud</w:t>
      </w:r>
      <w:r>
        <w:rPr>
          <w:color w:val="2C3747"/>
          <w:spacing w:val="-1"/>
          <w:sz w:val="19"/>
        </w:rPr>
        <w:t xml:space="preserve"> </w:t>
      </w:r>
      <w:r>
        <w:rPr>
          <w:color w:val="2C3747"/>
          <w:sz w:val="19"/>
        </w:rPr>
        <w:t>Shell</w:t>
      </w:r>
      <w:r>
        <w:rPr>
          <w:color w:val="2C3747"/>
          <w:spacing w:val="-2"/>
          <w:sz w:val="19"/>
        </w:rPr>
        <w:t xml:space="preserve"> </w:t>
      </w:r>
      <w:r>
        <w:rPr>
          <w:color w:val="2C3747"/>
          <w:sz w:val="19"/>
        </w:rPr>
        <w:t>only</w:t>
      </w:r>
      <w:r>
        <w:rPr>
          <w:color w:val="2C3747"/>
          <w:spacing w:val="-2"/>
          <w:sz w:val="19"/>
        </w:rPr>
        <w:t xml:space="preserve"> </w:t>
      </w:r>
      <w:r>
        <w:rPr>
          <w:color w:val="2C3747"/>
          <w:sz w:val="19"/>
        </w:rPr>
        <w:t>when</w:t>
      </w:r>
      <w:r>
        <w:rPr>
          <w:color w:val="2C3747"/>
          <w:spacing w:val="-1"/>
          <w:sz w:val="19"/>
        </w:rPr>
        <w:t xml:space="preserve"> </w:t>
      </w:r>
      <w:r>
        <w:rPr>
          <w:color w:val="2C3747"/>
          <w:sz w:val="19"/>
        </w:rPr>
        <w:t>faculty</w:t>
      </w:r>
      <w:r>
        <w:rPr>
          <w:color w:val="2C3747"/>
          <w:spacing w:val="-2"/>
          <w:sz w:val="19"/>
        </w:rPr>
        <w:t xml:space="preserve"> </w:t>
      </w:r>
      <w:r>
        <w:rPr>
          <w:color w:val="2C3747"/>
          <w:sz w:val="19"/>
        </w:rPr>
        <w:t>confirms that the</w:t>
      </w:r>
      <w:r>
        <w:rPr>
          <w:color w:val="2C3747"/>
          <w:spacing w:val="-1"/>
          <w:sz w:val="19"/>
        </w:rPr>
        <w:t xml:space="preserve"> </w:t>
      </w:r>
      <w:r>
        <w:rPr>
          <w:color w:val="2C3747"/>
          <w:sz w:val="19"/>
        </w:rPr>
        <w:t>device</w:t>
      </w:r>
      <w:r>
        <w:rPr>
          <w:color w:val="2C3747"/>
          <w:spacing w:val="-1"/>
          <w:sz w:val="19"/>
        </w:rPr>
        <w:t xml:space="preserve"> </w:t>
      </w:r>
      <w:r>
        <w:rPr>
          <w:color w:val="2C3747"/>
          <w:sz w:val="19"/>
        </w:rPr>
        <w:t>and</w:t>
      </w:r>
      <w:r>
        <w:rPr>
          <w:color w:val="2C3747"/>
          <w:spacing w:val="-1"/>
          <w:sz w:val="19"/>
        </w:rPr>
        <w:t xml:space="preserve"> </w:t>
      </w:r>
      <w:r>
        <w:rPr>
          <w:color w:val="2C3747"/>
          <w:sz w:val="19"/>
        </w:rPr>
        <w:t>account</w:t>
      </w:r>
      <w:r>
        <w:rPr>
          <w:color w:val="2C3747"/>
          <w:spacing w:val="-3"/>
          <w:sz w:val="19"/>
        </w:rPr>
        <w:t xml:space="preserve"> </w:t>
      </w:r>
      <w:r>
        <w:rPr>
          <w:color w:val="2C3747"/>
          <w:sz w:val="19"/>
        </w:rPr>
        <w:t>are ready. For most beginners, GitHub Pages evidence is sufficient for this experiment.</w:t>
      </w:r>
    </w:p>
    <w:p w14:paraId="13A41983">
      <w:pPr>
        <w:pStyle w:val="12"/>
        <w:numPr>
          <w:ilvl w:val="0"/>
          <w:numId w:val="5"/>
        </w:numPr>
        <w:tabs>
          <w:tab w:val="left" w:pos="621"/>
        </w:tabs>
        <w:spacing w:before="199" w:after="0" w:line="276" w:lineRule="auto"/>
        <w:ind w:left="454" w:right="956" w:firstLine="0"/>
        <w:jc w:val="left"/>
        <w:rPr>
          <w:sz w:val="19"/>
        </w:rPr>
      </w:pPr>
      <w:r>
        <w:rPr>
          <w:color w:val="2C3747"/>
          <w:sz w:val="19"/>
        </w:rPr>
        <w:t>Use Postman evidence from Experiment 2 or create a new test request that represents one action from the hosted page.</w:t>
      </w:r>
      <w:r>
        <w:rPr>
          <w:color w:val="2C3747"/>
          <w:spacing w:val="-5"/>
          <w:sz w:val="19"/>
        </w:rPr>
        <w:t xml:space="preserve"> </w:t>
      </w:r>
      <w:r>
        <w:rPr>
          <w:color w:val="2C3747"/>
          <w:sz w:val="19"/>
        </w:rPr>
        <w:t>Example:</w:t>
      </w:r>
      <w:r>
        <w:rPr>
          <w:color w:val="2C3747"/>
          <w:spacing w:val="-5"/>
          <w:sz w:val="19"/>
        </w:rPr>
        <w:t xml:space="preserve"> </w:t>
      </w:r>
      <w:r>
        <w:rPr>
          <w:color w:val="2C3747"/>
          <w:sz w:val="19"/>
        </w:rPr>
        <w:t>the</w:t>
      </w:r>
      <w:r>
        <w:rPr>
          <w:color w:val="2C3747"/>
          <w:spacing w:val="-7"/>
          <w:sz w:val="19"/>
        </w:rPr>
        <w:t xml:space="preserve"> </w:t>
      </w:r>
      <w:r>
        <w:rPr>
          <w:color w:val="2C3747"/>
          <w:sz w:val="19"/>
        </w:rPr>
        <w:t>user</w:t>
      </w:r>
      <w:r>
        <w:rPr>
          <w:color w:val="2C3747"/>
          <w:spacing w:val="-6"/>
          <w:sz w:val="19"/>
        </w:rPr>
        <w:t xml:space="preserve"> </w:t>
      </w:r>
      <w:r>
        <w:rPr>
          <w:color w:val="2C3747"/>
          <w:sz w:val="19"/>
        </w:rPr>
        <w:t>clicks</w:t>
      </w:r>
      <w:r>
        <w:rPr>
          <w:color w:val="2C3747"/>
          <w:spacing w:val="-6"/>
          <w:sz w:val="19"/>
        </w:rPr>
        <w:t xml:space="preserve"> </w:t>
      </w:r>
      <w:r>
        <w:rPr>
          <w:color w:val="2C3747"/>
          <w:sz w:val="19"/>
        </w:rPr>
        <w:t>Submit</w:t>
      </w:r>
      <w:r>
        <w:rPr>
          <w:color w:val="2C3747"/>
          <w:spacing w:val="-5"/>
          <w:sz w:val="19"/>
        </w:rPr>
        <w:t xml:space="preserve"> </w:t>
      </w:r>
      <w:r>
        <w:rPr>
          <w:color w:val="2C3747"/>
          <w:sz w:val="19"/>
        </w:rPr>
        <w:t>Complaint,</w:t>
      </w:r>
      <w:r>
        <w:rPr>
          <w:color w:val="2C3747"/>
          <w:spacing w:val="-7"/>
          <w:sz w:val="19"/>
        </w:rPr>
        <w:t xml:space="preserve"> </w:t>
      </w:r>
      <w:r>
        <w:rPr>
          <w:color w:val="2C3747"/>
          <w:sz w:val="19"/>
        </w:rPr>
        <w:t>the</w:t>
      </w:r>
      <w:r>
        <w:rPr>
          <w:color w:val="2C3747"/>
          <w:spacing w:val="-5"/>
          <w:sz w:val="19"/>
        </w:rPr>
        <w:t xml:space="preserve"> </w:t>
      </w:r>
      <w:r>
        <w:rPr>
          <w:color w:val="2C3747"/>
          <w:sz w:val="19"/>
        </w:rPr>
        <w:t>frontend</w:t>
      </w:r>
      <w:r>
        <w:rPr>
          <w:color w:val="2C3747"/>
          <w:spacing w:val="-5"/>
          <w:sz w:val="19"/>
        </w:rPr>
        <w:t xml:space="preserve"> </w:t>
      </w:r>
      <w:r>
        <w:rPr>
          <w:color w:val="2C3747"/>
          <w:sz w:val="19"/>
        </w:rPr>
        <w:t>sends</w:t>
      </w:r>
      <w:r>
        <w:rPr>
          <w:color w:val="2C3747"/>
          <w:spacing w:val="-4"/>
          <w:sz w:val="19"/>
        </w:rPr>
        <w:t xml:space="preserve"> </w:t>
      </w:r>
      <w:r>
        <w:rPr>
          <w:color w:val="2C3747"/>
          <w:sz w:val="19"/>
        </w:rPr>
        <w:t>POST</w:t>
      </w:r>
      <w:r>
        <w:rPr>
          <w:color w:val="2C3747"/>
          <w:spacing w:val="-6"/>
          <w:sz w:val="19"/>
        </w:rPr>
        <w:t xml:space="preserve"> </w:t>
      </w:r>
      <w:r>
        <w:rPr>
          <w:color w:val="2C3747"/>
          <w:sz w:val="19"/>
        </w:rPr>
        <w:t>/reports,</w:t>
      </w:r>
      <w:r>
        <w:rPr>
          <w:color w:val="2C3747"/>
          <w:spacing w:val="-5"/>
          <w:sz w:val="19"/>
        </w:rPr>
        <w:t xml:space="preserve"> </w:t>
      </w:r>
      <w:r>
        <w:rPr>
          <w:color w:val="2C3747"/>
          <w:sz w:val="19"/>
        </w:rPr>
        <w:t>the</w:t>
      </w:r>
      <w:r>
        <w:rPr>
          <w:color w:val="2C3747"/>
          <w:spacing w:val="-5"/>
          <w:sz w:val="19"/>
        </w:rPr>
        <w:t xml:space="preserve"> </w:t>
      </w:r>
      <w:r>
        <w:rPr>
          <w:color w:val="2C3747"/>
          <w:sz w:val="19"/>
        </w:rPr>
        <w:t>backend</w:t>
      </w:r>
      <w:r>
        <w:rPr>
          <w:color w:val="2C3747"/>
          <w:spacing w:val="-7"/>
          <w:sz w:val="19"/>
        </w:rPr>
        <w:t xml:space="preserve"> </w:t>
      </w:r>
      <w:r>
        <w:rPr>
          <w:color w:val="2C3747"/>
          <w:sz w:val="19"/>
        </w:rPr>
        <w:t>stores</w:t>
      </w:r>
      <w:r>
        <w:rPr>
          <w:color w:val="2C3747"/>
          <w:spacing w:val="-6"/>
          <w:sz w:val="19"/>
        </w:rPr>
        <w:t xml:space="preserve"> </w:t>
      </w:r>
      <w:r>
        <w:rPr>
          <w:color w:val="2C3747"/>
          <w:sz w:val="19"/>
        </w:rPr>
        <w:t>the</w:t>
      </w:r>
      <w:r>
        <w:rPr>
          <w:color w:val="2C3747"/>
          <w:spacing w:val="-5"/>
          <w:sz w:val="19"/>
        </w:rPr>
        <w:t xml:space="preserve"> </w:t>
      </w:r>
      <w:r>
        <w:rPr>
          <w:color w:val="2C3747"/>
          <w:sz w:val="19"/>
        </w:rPr>
        <w:t>complaint image path and returns a status response.</w:t>
      </w:r>
    </w:p>
    <w:p w14:paraId="25945A64">
      <w:pPr>
        <w:pStyle w:val="12"/>
        <w:numPr>
          <w:ilvl w:val="0"/>
          <w:numId w:val="5"/>
        </w:numPr>
        <w:tabs>
          <w:tab w:val="left" w:pos="621"/>
        </w:tabs>
        <w:spacing w:before="201" w:after="0" w:line="276" w:lineRule="auto"/>
        <w:ind w:left="454" w:right="1028" w:firstLine="0"/>
        <w:jc w:val="left"/>
        <w:rPr>
          <w:sz w:val="19"/>
        </w:rPr>
      </w:pPr>
      <w:r>
        <w:rPr>
          <w:color w:val="2C3747"/>
          <w:sz w:val="19"/>
        </w:rPr>
        <w:t>Draw the complete access workflow in draw.io: Android App → Authentication → REST API → Resume Cloud Storage → AI Resume Screening → Job-Fit Analysis → PostgreSQL Database → JSON Result → Android App → MonitoringPaste the hosted URL, browser screenshot, workflow diagram and GitHub repository link.</w:t>
      </w:r>
    </w:p>
    <w:p w14:paraId="04405362">
      <w:pPr>
        <w:pStyle w:val="7"/>
        <w:spacing w:before="2"/>
        <w:rPr>
          <w:sz w:val="15"/>
        </w:rPr>
      </w:pPr>
      <w:r>
        <w:rPr>
          <w:sz w:val="15"/>
        </w:rPr>
        <mc:AlternateContent>
          <mc:Choice Requires="wps">
            <w:drawing>
              <wp:anchor distT="0" distB="0" distL="0" distR="0" simplePos="0" relativeHeight="251675648" behindDoc="1" locked="0" layoutInCell="1" allowOverlap="1">
                <wp:simplePos x="0" y="0"/>
                <wp:positionH relativeFrom="page">
                  <wp:posOffset>526415</wp:posOffset>
                </wp:positionH>
                <wp:positionV relativeFrom="paragraph">
                  <wp:posOffset>130810</wp:posOffset>
                </wp:positionV>
                <wp:extent cx="6518275" cy="631825"/>
                <wp:effectExtent l="0" t="0" r="0" b="0"/>
                <wp:wrapTopAndBottom/>
                <wp:docPr id="46" name="Textbox 46"/>
                <wp:cNvGraphicFramePr/>
                <a:graphic xmlns:a="http://schemas.openxmlformats.org/drawingml/2006/main">
                  <a:graphicData uri="http://schemas.microsoft.com/office/word/2010/wordprocessingShape">
                    <wps:wsp>
                      <wps:cNvSpPr txBox="1"/>
                      <wps:spPr>
                        <a:xfrm>
                          <a:off x="0" y="0"/>
                          <a:ext cx="6518275" cy="631825"/>
                        </a:xfrm>
                        <a:prstGeom prst="rect">
                          <a:avLst/>
                        </a:prstGeom>
                        <a:solidFill>
                          <a:srgbClr val="F4F7FA"/>
                        </a:solidFill>
                        <a:ln w="9144">
                          <a:solidFill>
                            <a:srgbClr val="9CB5CC"/>
                          </a:solidFill>
                          <a:prstDash val="solid"/>
                        </a:ln>
                      </wps:spPr>
                      <wps:txbx>
                        <w:txbxContent>
                          <w:p w14:paraId="325DE37F">
                            <w:pPr>
                              <w:spacing w:before="0" w:line="239" w:lineRule="exact"/>
                              <w:ind w:left="114" w:right="0" w:firstLine="0"/>
                              <w:jc w:val="left"/>
                              <w:rPr>
                                <w:rFonts w:ascii="Arial"/>
                                <w:b/>
                                <w:color w:val="000000"/>
                                <w:sz w:val="21"/>
                              </w:rPr>
                            </w:pPr>
                            <w:r>
                              <w:rPr>
                                <w:rFonts w:ascii="Arial"/>
                                <w:b/>
                                <w:color w:val="133B57"/>
                                <w:spacing w:val="-2"/>
                                <w:sz w:val="21"/>
                              </w:rPr>
                              <w:t>Observe</w:t>
                            </w:r>
                          </w:p>
                          <w:p w14:paraId="5521E91A">
                            <w:pPr>
                              <w:pStyle w:val="7"/>
                              <w:spacing w:before="36" w:line="276" w:lineRule="auto"/>
                              <w:ind w:left="114"/>
                              <w:rPr>
                                <w:color w:val="000000"/>
                              </w:rPr>
                            </w:pPr>
                            <w:r>
                              <w:rPr>
                                <w:color w:val="2C3747"/>
                              </w:rPr>
                              <w:t>Verify</w:t>
                            </w:r>
                            <w:r>
                              <w:rPr>
                                <w:color w:val="2C3747"/>
                                <w:spacing w:val="-6"/>
                              </w:rPr>
                              <w:t xml:space="preserve"> </w:t>
                            </w:r>
                            <w:r>
                              <w:rPr>
                                <w:color w:val="2C3747"/>
                              </w:rPr>
                              <w:t>whether</w:t>
                            </w:r>
                            <w:r>
                              <w:rPr>
                                <w:color w:val="2C3747"/>
                                <w:spacing w:val="-3"/>
                              </w:rPr>
                              <w:t xml:space="preserve"> </w:t>
                            </w:r>
                            <w:r>
                              <w:rPr>
                                <w:color w:val="2C3747"/>
                              </w:rPr>
                              <w:t>the</w:t>
                            </w:r>
                            <w:r>
                              <w:rPr>
                                <w:color w:val="2C3747"/>
                                <w:spacing w:val="-7"/>
                              </w:rPr>
                              <w:t xml:space="preserve"> </w:t>
                            </w:r>
                            <w:r>
                              <w:rPr>
                                <w:color w:val="2C3747"/>
                              </w:rPr>
                              <w:t>hosted</w:t>
                            </w:r>
                            <w:r>
                              <w:rPr>
                                <w:color w:val="2C3747"/>
                                <w:spacing w:val="-5"/>
                              </w:rPr>
                              <w:t xml:space="preserve"> </w:t>
                            </w:r>
                            <w:r>
                              <w:rPr>
                                <w:color w:val="2C3747"/>
                              </w:rPr>
                              <w:t>page</w:t>
                            </w:r>
                            <w:r>
                              <w:rPr>
                                <w:color w:val="2C3747"/>
                                <w:spacing w:val="-7"/>
                              </w:rPr>
                              <w:t xml:space="preserve"> </w:t>
                            </w:r>
                            <w:r>
                              <w:rPr>
                                <w:color w:val="2C3747"/>
                              </w:rPr>
                              <w:t>or</w:t>
                            </w:r>
                            <w:r>
                              <w:rPr>
                                <w:color w:val="2C3747"/>
                                <w:spacing w:val="-3"/>
                              </w:rPr>
                              <w:t xml:space="preserve"> </w:t>
                            </w:r>
                            <w:r>
                              <w:rPr>
                                <w:color w:val="2C3747"/>
                              </w:rPr>
                              <w:t>simulated</w:t>
                            </w:r>
                            <w:r>
                              <w:rPr>
                                <w:color w:val="2C3747"/>
                                <w:spacing w:val="-5"/>
                              </w:rPr>
                              <w:t xml:space="preserve"> </w:t>
                            </w:r>
                            <w:r>
                              <w:rPr>
                                <w:color w:val="2C3747"/>
                              </w:rPr>
                              <w:t>access</w:t>
                            </w:r>
                            <w:r>
                              <w:rPr>
                                <w:color w:val="2C3747"/>
                                <w:spacing w:val="-6"/>
                              </w:rPr>
                              <w:t xml:space="preserve"> </w:t>
                            </w:r>
                            <w:r>
                              <w:rPr>
                                <w:color w:val="2C3747"/>
                              </w:rPr>
                              <w:t>URL</w:t>
                            </w:r>
                            <w:r>
                              <w:rPr>
                                <w:color w:val="2C3747"/>
                                <w:spacing w:val="-3"/>
                              </w:rPr>
                              <w:t xml:space="preserve"> </w:t>
                            </w:r>
                            <w:r>
                              <w:rPr>
                                <w:color w:val="2C3747"/>
                              </w:rPr>
                              <w:t>opens,</w:t>
                            </w:r>
                            <w:r>
                              <w:rPr>
                                <w:color w:val="2C3747"/>
                                <w:spacing w:val="-7"/>
                              </w:rPr>
                              <w:t xml:space="preserve"> </w:t>
                            </w:r>
                            <w:r>
                              <w:rPr>
                                <w:color w:val="2C3747"/>
                              </w:rPr>
                              <w:t>whether</w:t>
                            </w:r>
                            <w:r>
                              <w:rPr>
                                <w:color w:val="2C3747"/>
                                <w:spacing w:val="-6"/>
                              </w:rPr>
                              <w:t xml:space="preserve"> </w:t>
                            </w:r>
                            <w:r>
                              <w:rPr>
                                <w:color w:val="2C3747"/>
                              </w:rPr>
                              <w:t>the</w:t>
                            </w:r>
                            <w:r>
                              <w:rPr>
                                <w:color w:val="2C3747"/>
                                <w:spacing w:val="-5"/>
                              </w:rPr>
                              <w:t xml:space="preserve"> </w:t>
                            </w:r>
                            <w:r>
                              <w:rPr>
                                <w:color w:val="2C3747"/>
                              </w:rPr>
                              <w:t>API/storage</w:t>
                            </w:r>
                            <w:r>
                              <w:rPr>
                                <w:color w:val="2C3747"/>
                                <w:spacing w:val="-7"/>
                              </w:rPr>
                              <w:t xml:space="preserve"> </w:t>
                            </w:r>
                            <w:r>
                              <w:rPr>
                                <w:color w:val="2C3747"/>
                              </w:rPr>
                              <w:t>flow</w:t>
                            </w:r>
                            <w:r>
                              <w:rPr>
                                <w:color w:val="2C3747"/>
                                <w:spacing w:val="-5"/>
                              </w:rPr>
                              <w:t xml:space="preserve"> </w:t>
                            </w:r>
                            <w:r>
                              <w:rPr>
                                <w:color w:val="2C3747"/>
                              </w:rPr>
                              <w:t>is</w:t>
                            </w:r>
                            <w:r>
                              <w:rPr>
                                <w:color w:val="2C3747"/>
                                <w:spacing w:val="-6"/>
                              </w:rPr>
                              <w:t xml:space="preserve"> </w:t>
                            </w:r>
                            <w:r>
                              <w:rPr>
                                <w:color w:val="2C3747"/>
                              </w:rPr>
                              <w:t>technically</w:t>
                            </w:r>
                            <w:r>
                              <w:rPr>
                                <w:color w:val="2C3747"/>
                                <w:spacing w:val="-9"/>
                              </w:rPr>
                              <w:t xml:space="preserve"> </w:t>
                            </w:r>
                            <w:r>
                              <w:rPr>
                                <w:color w:val="2C3747"/>
                              </w:rPr>
                              <w:t>consistent, and whether monitoring/logging evidence is identified.</w:t>
                            </w:r>
                          </w:p>
                        </w:txbxContent>
                      </wps:txbx>
                      <wps:bodyPr wrap="square" lIns="0" tIns="0" rIns="0" bIns="0" rtlCol="0">
                        <a:noAutofit/>
                      </wps:bodyPr>
                    </wps:wsp>
                  </a:graphicData>
                </a:graphic>
              </wp:anchor>
            </w:drawing>
          </mc:Choice>
          <mc:Fallback>
            <w:pict>
              <v:shape id="Textbox 46" o:spid="_x0000_s1026" o:spt="202" type="#_x0000_t202" style="position:absolute;left:0pt;margin-left:41.45pt;margin-top:10.3pt;height:49.75pt;width:513.25pt;mso-position-horizontal-relative:page;mso-wrap-distance-bottom:0pt;mso-wrap-distance-top:0pt;z-index:-251640832;mso-width-relative:page;mso-height-relative:page;" fillcolor="#F4F7FA" filled="t" stroked="t" coordsize="21600,21600" o:gfxdata="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BwvyNkAAAAKAQAADwAAAAAAAAABACAAAAAiAAAAZHJzL2Rvd25yZXYueG1sUEsBAhQA&#10;FAAAAAgAh07iQDbqdZ3xAQAADQQAAA4AAAAAAAAAAQAgAAAAKAEAAGRycy9lMm9Eb2MueG1sUEsF&#10;BgAAAAAGAAYAWQEAAIsFAAAAAA==&#10;">
                <v:fill on="t" focussize="0,0"/>
                <v:stroke weight="0.72pt" color="#9CB5CC" joinstyle="round"/>
                <v:imagedata o:title=""/>
                <o:lock v:ext="edit" aspectratio="f"/>
                <v:textbox inset="0mm,0mm,0mm,0mm">
                  <w:txbxContent>
                    <w:p w14:paraId="325DE37F">
                      <w:pPr>
                        <w:spacing w:before="0" w:line="239" w:lineRule="exact"/>
                        <w:ind w:left="114" w:right="0" w:firstLine="0"/>
                        <w:jc w:val="left"/>
                        <w:rPr>
                          <w:rFonts w:ascii="Arial"/>
                          <w:b/>
                          <w:color w:val="000000"/>
                          <w:sz w:val="21"/>
                        </w:rPr>
                      </w:pPr>
                      <w:r>
                        <w:rPr>
                          <w:rFonts w:ascii="Arial"/>
                          <w:b/>
                          <w:color w:val="133B57"/>
                          <w:spacing w:val="-2"/>
                          <w:sz w:val="21"/>
                        </w:rPr>
                        <w:t>Observe</w:t>
                      </w:r>
                    </w:p>
                    <w:p w14:paraId="5521E91A">
                      <w:pPr>
                        <w:pStyle w:val="7"/>
                        <w:spacing w:before="36" w:line="276" w:lineRule="auto"/>
                        <w:ind w:left="114"/>
                        <w:rPr>
                          <w:color w:val="000000"/>
                        </w:rPr>
                      </w:pPr>
                      <w:r>
                        <w:rPr>
                          <w:color w:val="2C3747"/>
                        </w:rPr>
                        <w:t>Verify</w:t>
                      </w:r>
                      <w:r>
                        <w:rPr>
                          <w:color w:val="2C3747"/>
                          <w:spacing w:val="-6"/>
                        </w:rPr>
                        <w:t xml:space="preserve"> </w:t>
                      </w:r>
                      <w:r>
                        <w:rPr>
                          <w:color w:val="2C3747"/>
                        </w:rPr>
                        <w:t>whether</w:t>
                      </w:r>
                      <w:r>
                        <w:rPr>
                          <w:color w:val="2C3747"/>
                          <w:spacing w:val="-3"/>
                        </w:rPr>
                        <w:t xml:space="preserve"> </w:t>
                      </w:r>
                      <w:r>
                        <w:rPr>
                          <w:color w:val="2C3747"/>
                        </w:rPr>
                        <w:t>the</w:t>
                      </w:r>
                      <w:r>
                        <w:rPr>
                          <w:color w:val="2C3747"/>
                          <w:spacing w:val="-7"/>
                        </w:rPr>
                        <w:t xml:space="preserve"> </w:t>
                      </w:r>
                      <w:r>
                        <w:rPr>
                          <w:color w:val="2C3747"/>
                        </w:rPr>
                        <w:t>hosted</w:t>
                      </w:r>
                      <w:r>
                        <w:rPr>
                          <w:color w:val="2C3747"/>
                          <w:spacing w:val="-5"/>
                        </w:rPr>
                        <w:t xml:space="preserve"> </w:t>
                      </w:r>
                      <w:r>
                        <w:rPr>
                          <w:color w:val="2C3747"/>
                        </w:rPr>
                        <w:t>page</w:t>
                      </w:r>
                      <w:r>
                        <w:rPr>
                          <w:color w:val="2C3747"/>
                          <w:spacing w:val="-7"/>
                        </w:rPr>
                        <w:t xml:space="preserve"> </w:t>
                      </w:r>
                      <w:r>
                        <w:rPr>
                          <w:color w:val="2C3747"/>
                        </w:rPr>
                        <w:t>or</w:t>
                      </w:r>
                      <w:r>
                        <w:rPr>
                          <w:color w:val="2C3747"/>
                          <w:spacing w:val="-3"/>
                        </w:rPr>
                        <w:t xml:space="preserve"> </w:t>
                      </w:r>
                      <w:r>
                        <w:rPr>
                          <w:color w:val="2C3747"/>
                        </w:rPr>
                        <w:t>simulated</w:t>
                      </w:r>
                      <w:r>
                        <w:rPr>
                          <w:color w:val="2C3747"/>
                          <w:spacing w:val="-5"/>
                        </w:rPr>
                        <w:t xml:space="preserve"> </w:t>
                      </w:r>
                      <w:r>
                        <w:rPr>
                          <w:color w:val="2C3747"/>
                        </w:rPr>
                        <w:t>access</w:t>
                      </w:r>
                      <w:r>
                        <w:rPr>
                          <w:color w:val="2C3747"/>
                          <w:spacing w:val="-6"/>
                        </w:rPr>
                        <w:t xml:space="preserve"> </w:t>
                      </w:r>
                      <w:r>
                        <w:rPr>
                          <w:color w:val="2C3747"/>
                        </w:rPr>
                        <w:t>URL</w:t>
                      </w:r>
                      <w:r>
                        <w:rPr>
                          <w:color w:val="2C3747"/>
                          <w:spacing w:val="-3"/>
                        </w:rPr>
                        <w:t xml:space="preserve"> </w:t>
                      </w:r>
                      <w:r>
                        <w:rPr>
                          <w:color w:val="2C3747"/>
                        </w:rPr>
                        <w:t>opens,</w:t>
                      </w:r>
                      <w:r>
                        <w:rPr>
                          <w:color w:val="2C3747"/>
                          <w:spacing w:val="-7"/>
                        </w:rPr>
                        <w:t xml:space="preserve"> </w:t>
                      </w:r>
                      <w:r>
                        <w:rPr>
                          <w:color w:val="2C3747"/>
                        </w:rPr>
                        <w:t>whether</w:t>
                      </w:r>
                      <w:r>
                        <w:rPr>
                          <w:color w:val="2C3747"/>
                          <w:spacing w:val="-6"/>
                        </w:rPr>
                        <w:t xml:space="preserve"> </w:t>
                      </w:r>
                      <w:r>
                        <w:rPr>
                          <w:color w:val="2C3747"/>
                        </w:rPr>
                        <w:t>the</w:t>
                      </w:r>
                      <w:r>
                        <w:rPr>
                          <w:color w:val="2C3747"/>
                          <w:spacing w:val="-5"/>
                        </w:rPr>
                        <w:t xml:space="preserve"> </w:t>
                      </w:r>
                      <w:r>
                        <w:rPr>
                          <w:color w:val="2C3747"/>
                        </w:rPr>
                        <w:t>API/storage</w:t>
                      </w:r>
                      <w:r>
                        <w:rPr>
                          <w:color w:val="2C3747"/>
                          <w:spacing w:val="-7"/>
                        </w:rPr>
                        <w:t xml:space="preserve"> </w:t>
                      </w:r>
                      <w:r>
                        <w:rPr>
                          <w:color w:val="2C3747"/>
                        </w:rPr>
                        <w:t>flow</w:t>
                      </w:r>
                      <w:r>
                        <w:rPr>
                          <w:color w:val="2C3747"/>
                          <w:spacing w:val="-5"/>
                        </w:rPr>
                        <w:t xml:space="preserve"> </w:t>
                      </w:r>
                      <w:r>
                        <w:rPr>
                          <w:color w:val="2C3747"/>
                        </w:rPr>
                        <w:t>is</w:t>
                      </w:r>
                      <w:r>
                        <w:rPr>
                          <w:color w:val="2C3747"/>
                          <w:spacing w:val="-6"/>
                        </w:rPr>
                        <w:t xml:space="preserve"> </w:t>
                      </w:r>
                      <w:r>
                        <w:rPr>
                          <w:color w:val="2C3747"/>
                        </w:rPr>
                        <w:t>technically</w:t>
                      </w:r>
                      <w:r>
                        <w:rPr>
                          <w:color w:val="2C3747"/>
                          <w:spacing w:val="-9"/>
                        </w:rPr>
                        <w:t xml:space="preserve"> </w:t>
                      </w:r>
                      <w:r>
                        <w:rPr>
                          <w:color w:val="2C3747"/>
                        </w:rPr>
                        <w:t>consistent, and whether monitoring/logging evidence is identified.</w:t>
                      </w:r>
                    </w:p>
                  </w:txbxContent>
                </v:textbox>
                <w10:wrap type="topAndBottom"/>
              </v:shape>
            </w:pict>
          </mc:Fallback>
        </mc:AlternateContent>
      </w:r>
    </w:p>
    <w:p w14:paraId="0636E9CA">
      <w:pPr>
        <w:pStyle w:val="7"/>
        <w:spacing w:after="0"/>
        <w:rPr>
          <w:sz w:val="15"/>
        </w:rPr>
        <w:sectPr>
          <w:pgSz w:w="11900" w:h="16820"/>
          <w:pgMar w:top="1100" w:right="0" w:bottom="880" w:left="566" w:header="720" w:footer="548" w:gutter="0"/>
          <w:cols w:space="720" w:num="1"/>
        </w:sectPr>
      </w:pPr>
    </w:p>
    <w:p w14:paraId="71E7D99C">
      <w:pPr>
        <w:pStyle w:val="3"/>
        <w:spacing w:after="43" w:line="311" w:lineRule="exact"/>
      </w:pPr>
      <w:r>
        <w:rPr>
          <w:color w:val="2A6BAF"/>
        </w:rPr>
        <w:t>Record</w:t>
      </w:r>
      <w:r>
        <w:rPr>
          <w:color w:val="2A6BAF"/>
          <w:spacing w:val="-8"/>
        </w:rPr>
        <w:t xml:space="preserve"> </w:t>
      </w:r>
      <w:r>
        <w:rPr>
          <w:color w:val="2A6BAF"/>
          <w:spacing w:val="-2"/>
        </w:rPr>
        <w:t>Evidence</w:t>
      </w:r>
    </w:p>
    <w:tbl>
      <w:tblPr>
        <w:tblStyle w:val="6"/>
        <w:tblW w:w="0" w:type="auto"/>
        <w:tblInd w:w="270"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3422"/>
        <w:gridCol w:w="3422"/>
        <w:gridCol w:w="3422"/>
      </w:tblGrid>
      <w:tr w14:paraId="612B406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3422" w:type="dxa"/>
            <w:shd w:val="clear" w:color="auto" w:fill="E9F1F9"/>
          </w:tcPr>
          <w:p w14:paraId="217CCF0A">
            <w:pPr>
              <w:pStyle w:val="13"/>
              <w:spacing w:before="124"/>
              <w:rPr>
                <w:rFonts w:ascii="Arial"/>
                <w:b/>
                <w:sz w:val="19"/>
              </w:rPr>
            </w:pPr>
            <w:r>
              <w:rPr>
                <w:rFonts w:ascii="Arial"/>
                <w:b/>
                <w:color w:val="133B57"/>
                <w:sz w:val="19"/>
              </w:rPr>
              <w:t>Evidence</w:t>
            </w:r>
            <w:r>
              <w:rPr>
                <w:rFonts w:ascii="Arial"/>
                <w:b/>
                <w:color w:val="133B57"/>
                <w:spacing w:val="-5"/>
                <w:sz w:val="19"/>
              </w:rPr>
              <w:t xml:space="preserve"> </w:t>
            </w:r>
            <w:r>
              <w:rPr>
                <w:rFonts w:ascii="Arial"/>
                <w:b/>
                <w:color w:val="133B57"/>
                <w:spacing w:val="-4"/>
                <w:sz w:val="19"/>
              </w:rPr>
              <w:t>Item</w:t>
            </w:r>
          </w:p>
        </w:tc>
        <w:tc>
          <w:tcPr>
            <w:tcW w:w="3422" w:type="dxa"/>
            <w:shd w:val="clear" w:color="auto" w:fill="E9F1F9"/>
          </w:tcPr>
          <w:p w14:paraId="010D6CEA">
            <w:pPr>
              <w:pStyle w:val="13"/>
              <w:spacing w:line="276" w:lineRule="auto"/>
              <w:rPr>
                <w:rFonts w:ascii="Arial"/>
                <w:b/>
                <w:sz w:val="19"/>
              </w:rPr>
            </w:pPr>
            <w:r>
              <w:rPr>
                <w:rFonts w:ascii="Arial"/>
                <w:b/>
                <w:color w:val="133B57"/>
                <w:spacing w:val="-2"/>
                <w:sz w:val="19"/>
              </w:rPr>
              <w:t>Student</w:t>
            </w:r>
            <w:r>
              <w:rPr>
                <w:rFonts w:ascii="Arial"/>
                <w:b/>
                <w:color w:val="133B57"/>
                <w:spacing w:val="-10"/>
                <w:sz w:val="19"/>
              </w:rPr>
              <w:t xml:space="preserve"> </w:t>
            </w:r>
            <w:r>
              <w:rPr>
                <w:rFonts w:ascii="Arial"/>
                <w:b/>
                <w:color w:val="133B57"/>
                <w:spacing w:val="-2"/>
                <w:sz w:val="19"/>
              </w:rPr>
              <w:t>Reference</w:t>
            </w:r>
            <w:r>
              <w:rPr>
                <w:rFonts w:ascii="Arial"/>
                <w:b/>
                <w:color w:val="133B57"/>
                <w:spacing w:val="-7"/>
                <w:sz w:val="19"/>
              </w:rPr>
              <w:t xml:space="preserve"> </w:t>
            </w:r>
            <w:r>
              <w:rPr>
                <w:rFonts w:ascii="Arial"/>
                <w:b/>
                <w:color w:val="133B57"/>
                <w:spacing w:val="-2"/>
                <w:sz w:val="19"/>
              </w:rPr>
              <w:t>/</w:t>
            </w:r>
            <w:r>
              <w:rPr>
                <w:rFonts w:ascii="Arial"/>
                <w:b/>
                <w:color w:val="133B57"/>
                <w:spacing w:val="-9"/>
                <w:sz w:val="19"/>
              </w:rPr>
              <w:t xml:space="preserve"> </w:t>
            </w:r>
            <w:r>
              <w:rPr>
                <w:rFonts w:ascii="Arial"/>
                <w:b/>
                <w:color w:val="133B57"/>
                <w:spacing w:val="-2"/>
                <w:sz w:val="19"/>
              </w:rPr>
              <w:t>Screenshot Number</w:t>
            </w:r>
          </w:p>
        </w:tc>
        <w:tc>
          <w:tcPr>
            <w:tcW w:w="3422" w:type="dxa"/>
            <w:shd w:val="clear" w:color="auto" w:fill="E9F1F9"/>
          </w:tcPr>
          <w:p w14:paraId="76D83E4E">
            <w:pPr>
              <w:pStyle w:val="13"/>
              <w:spacing w:before="124"/>
              <w:rPr>
                <w:rFonts w:ascii="Arial"/>
                <w:b/>
                <w:sz w:val="19"/>
              </w:rPr>
            </w:pPr>
            <w:r>
              <w:rPr>
                <w:rFonts w:ascii="Arial"/>
                <w:b/>
                <w:color w:val="133B57"/>
                <w:spacing w:val="-2"/>
                <w:sz w:val="19"/>
              </w:rPr>
              <w:t>Checkpoint</w:t>
            </w:r>
          </w:p>
        </w:tc>
      </w:tr>
      <w:tr w14:paraId="11A6BB3C">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3422" w:type="dxa"/>
          </w:tcPr>
          <w:p w14:paraId="095FE9EC">
            <w:pPr>
              <w:pStyle w:val="13"/>
              <w:spacing w:line="276" w:lineRule="auto"/>
              <w:ind w:right="741"/>
              <w:rPr>
                <w:rFonts w:ascii="Arial MT"/>
                <w:sz w:val="19"/>
              </w:rPr>
            </w:pPr>
            <w:r>
              <w:rPr>
                <w:rFonts w:ascii="Arial MT"/>
                <w:color w:val="2C3747"/>
                <w:sz w:val="19"/>
              </w:rPr>
              <w:t>Hosted</w:t>
            </w:r>
            <w:r>
              <w:rPr>
                <w:rFonts w:ascii="Arial MT"/>
                <w:color w:val="2C3747"/>
                <w:spacing w:val="-14"/>
                <w:sz w:val="19"/>
              </w:rPr>
              <w:t xml:space="preserve"> </w:t>
            </w:r>
            <w:r>
              <w:rPr>
                <w:rFonts w:ascii="Arial MT"/>
                <w:color w:val="2C3747"/>
                <w:sz w:val="19"/>
              </w:rPr>
              <w:t>page</w:t>
            </w:r>
            <w:r>
              <w:rPr>
                <w:rFonts w:ascii="Arial MT"/>
                <w:color w:val="2C3747"/>
                <w:spacing w:val="-13"/>
                <w:sz w:val="19"/>
              </w:rPr>
              <w:t xml:space="preserve"> </w:t>
            </w:r>
            <w:r>
              <w:rPr>
                <w:rFonts w:ascii="Arial MT"/>
                <w:color w:val="2C3747"/>
                <w:sz w:val="19"/>
              </w:rPr>
              <w:t>URL</w:t>
            </w:r>
            <w:r>
              <w:rPr>
                <w:rFonts w:ascii="Arial MT"/>
                <w:color w:val="2C3747"/>
                <w:spacing w:val="-13"/>
                <w:sz w:val="19"/>
              </w:rPr>
              <w:t xml:space="preserve"> </w:t>
            </w:r>
            <w:r>
              <w:rPr>
                <w:rFonts w:ascii="Arial MT"/>
                <w:color w:val="2C3747"/>
                <w:sz w:val="19"/>
              </w:rPr>
              <w:t>or</w:t>
            </w:r>
            <w:r>
              <w:rPr>
                <w:rFonts w:ascii="Arial MT"/>
                <w:color w:val="2C3747"/>
                <w:spacing w:val="-13"/>
                <w:sz w:val="19"/>
              </w:rPr>
              <w:t xml:space="preserve"> </w:t>
            </w:r>
            <w:r>
              <w:rPr>
                <w:rFonts w:ascii="Arial MT"/>
                <w:color w:val="2C3747"/>
                <w:sz w:val="19"/>
              </w:rPr>
              <w:t>approved simulation evidence.</w:t>
            </w:r>
          </w:p>
        </w:tc>
        <w:tc>
          <w:tcPr>
            <w:tcW w:w="3422" w:type="dxa"/>
          </w:tcPr>
          <w:p w14:paraId="67EFA721">
            <w:pPr>
              <w:pStyle w:val="13"/>
              <w:ind w:left="6" w:right="1231"/>
              <w:rPr>
                <w:rFonts w:ascii="Times New Roman"/>
                <w:sz w:val="18"/>
              </w:rPr>
            </w:pPr>
            <w:r>
              <w:fldChar w:fldCharType="begin"/>
            </w:r>
            <w:r>
              <w:instrText xml:space="preserve"> HYPERLINK "https://github.com/nihasgoud-stack/CSA1512_Assessment" \h </w:instrText>
            </w:r>
            <w:r>
              <w:fldChar w:fldCharType="separate"/>
            </w:r>
            <w:r>
              <w:rPr>
                <w:rFonts w:ascii="Times New Roman"/>
                <w:color w:val="0000FF"/>
                <w:sz w:val="18"/>
                <w:u w:val="single" w:color="0000FF"/>
              </w:rPr>
              <w:t>https://github.com/nihasgoud-</w:t>
            </w:r>
            <w:r>
              <w:rPr>
                <w:rFonts w:ascii="Times New Roman"/>
                <w:color w:val="0000FF"/>
                <w:spacing w:val="-2"/>
                <w:sz w:val="18"/>
                <w:u w:val="single" w:color="0000FF"/>
              </w:rPr>
              <w:t>stack/CSA1512_Assessment</w:t>
            </w:r>
            <w:r>
              <w:rPr>
                <w:rFonts w:ascii="Times New Roman"/>
                <w:color w:val="0000FF"/>
                <w:spacing w:val="-2"/>
                <w:sz w:val="18"/>
                <w:u w:val="single" w:color="0000FF"/>
              </w:rPr>
              <w:fldChar w:fldCharType="end"/>
            </w:r>
          </w:p>
        </w:tc>
        <w:tc>
          <w:tcPr>
            <w:tcW w:w="3422" w:type="dxa"/>
          </w:tcPr>
          <w:p w14:paraId="42D247DF">
            <w:pPr>
              <w:pStyle w:val="13"/>
              <w:spacing w:before="124"/>
              <w:rPr>
                <w:rFonts w:ascii="Arial MT"/>
                <w:sz w:val="19"/>
              </w:rPr>
            </w:pPr>
            <w:r>
              <w:rPr>
                <w:rFonts w:ascii="Arial MT"/>
                <w:color w:val="2C3747"/>
                <w:sz w:val="19"/>
              </w:rPr>
              <w:t xml:space="preserve">[ ] </w:t>
            </w:r>
            <w:r>
              <w:rPr>
                <w:rFonts w:ascii="Arial MT"/>
                <w:color w:val="2C3747"/>
                <w:spacing w:val="-2"/>
                <w:sz w:val="19"/>
              </w:rPr>
              <w:t>Completed</w:t>
            </w:r>
          </w:p>
        </w:tc>
      </w:tr>
      <w:tr w14:paraId="6805F61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9" w:hRule="atLeast"/>
        </w:trPr>
        <w:tc>
          <w:tcPr>
            <w:tcW w:w="3422" w:type="dxa"/>
          </w:tcPr>
          <w:p w14:paraId="15A93C4A">
            <w:pPr>
              <w:pStyle w:val="13"/>
              <w:rPr>
                <w:rFonts w:ascii="Arial MT"/>
                <w:sz w:val="19"/>
              </w:rPr>
            </w:pPr>
            <w:r>
              <w:rPr>
                <w:rFonts w:ascii="Arial MT"/>
                <w:color w:val="2C3747"/>
                <w:sz w:val="19"/>
              </w:rPr>
              <w:t>Browser</w:t>
            </w:r>
            <w:r>
              <w:rPr>
                <w:rFonts w:ascii="Arial MT"/>
                <w:color w:val="2C3747"/>
                <w:spacing w:val="-4"/>
                <w:sz w:val="19"/>
              </w:rPr>
              <w:t xml:space="preserve"> </w:t>
            </w:r>
            <w:r>
              <w:rPr>
                <w:rFonts w:ascii="Arial MT"/>
                <w:color w:val="2C3747"/>
                <w:sz w:val="19"/>
              </w:rPr>
              <w:t>access</w:t>
            </w:r>
            <w:r>
              <w:rPr>
                <w:rFonts w:ascii="Arial MT"/>
                <w:color w:val="2C3747"/>
                <w:spacing w:val="-1"/>
                <w:sz w:val="19"/>
              </w:rPr>
              <w:t xml:space="preserve"> </w:t>
            </w:r>
            <w:r>
              <w:rPr>
                <w:rFonts w:ascii="Arial MT"/>
                <w:color w:val="2C3747"/>
                <w:spacing w:val="-2"/>
                <w:sz w:val="19"/>
              </w:rPr>
              <w:t>screenshot.</w:t>
            </w:r>
          </w:p>
        </w:tc>
        <w:tc>
          <w:tcPr>
            <w:tcW w:w="3422" w:type="dxa"/>
          </w:tcPr>
          <w:p w14:paraId="4639DCC7">
            <w:pPr>
              <w:pStyle w:val="13"/>
              <w:spacing w:line="243" w:lineRule="exact"/>
              <w:ind w:left="6"/>
              <w:rPr>
                <w:sz w:val="20"/>
              </w:rPr>
            </w:pPr>
            <w:r>
              <w:rPr>
                <w:spacing w:val="-2"/>
                <w:sz w:val="20"/>
              </w:rPr>
              <w:t>screenshots/exp5_02_github_pages_bro</w:t>
            </w:r>
          </w:p>
          <w:p w14:paraId="20E9B010">
            <w:pPr>
              <w:pStyle w:val="13"/>
              <w:spacing w:line="225" w:lineRule="exact"/>
              <w:ind w:left="6"/>
              <w:rPr>
                <w:sz w:val="20"/>
              </w:rPr>
            </w:pPr>
            <w:r>
              <w:rPr>
                <w:spacing w:val="-2"/>
                <w:sz w:val="20"/>
              </w:rPr>
              <w:t>wser.png</w:t>
            </w:r>
          </w:p>
        </w:tc>
        <w:tc>
          <w:tcPr>
            <w:tcW w:w="3422" w:type="dxa"/>
          </w:tcPr>
          <w:p w14:paraId="3F84C3C7">
            <w:pPr>
              <w:pStyle w:val="13"/>
              <w:rPr>
                <w:rFonts w:ascii="Arial MT"/>
                <w:sz w:val="19"/>
              </w:rPr>
            </w:pPr>
            <w:r>
              <w:rPr>
                <w:rFonts w:ascii="Arial MT"/>
                <w:color w:val="2C3747"/>
                <w:sz w:val="19"/>
              </w:rPr>
              <w:t xml:space="preserve">[ ] </w:t>
            </w:r>
            <w:r>
              <w:rPr>
                <w:rFonts w:ascii="Arial MT"/>
                <w:color w:val="2C3747"/>
                <w:spacing w:val="-2"/>
                <w:sz w:val="19"/>
              </w:rPr>
              <w:t>Completed</w:t>
            </w:r>
          </w:p>
        </w:tc>
      </w:tr>
      <w:tr w14:paraId="7F2AA36B">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7" w:hRule="atLeast"/>
        </w:trPr>
        <w:tc>
          <w:tcPr>
            <w:tcW w:w="3422" w:type="dxa"/>
          </w:tcPr>
          <w:p w14:paraId="2D9D6540">
            <w:pPr>
              <w:pStyle w:val="13"/>
              <w:spacing w:line="217" w:lineRule="exact"/>
              <w:rPr>
                <w:rFonts w:ascii="Arial MT"/>
                <w:sz w:val="19"/>
              </w:rPr>
            </w:pPr>
            <w:r>
              <w:rPr>
                <w:rFonts w:ascii="Arial MT"/>
                <w:color w:val="2C3747"/>
                <w:sz w:val="19"/>
              </w:rPr>
              <w:t>API/storage</w:t>
            </w:r>
            <w:r>
              <w:rPr>
                <w:rFonts w:ascii="Arial MT"/>
                <w:color w:val="2C3747"/>
                <w:spacing w:val="-4"/>
                <w:sz w:val="19"/>
              </w:rPr>
              <w:t xml:space="preserve"> </w:t>
            </w:r>
            <w:r>
              <w:rPr>
                <w:rFonts w:ascii="Arial MT"/>
                <w:color w:val="2C3747"/>
                <w:sz w:val="19"/>
              </w:rPr>
              <w:t>workflow</w:t>
            </w:r>
            <w:r>
              <w:rPr>
                <w:rFonts w:ascii="Arial MT"/>
                <w:color w:val="2C3747"/>
                <w:spacing w:val="-3"/>
                <w:sz w:val="19"/>
              </w:rPr>
              <w:t xml:space="preserve"> </w:t>
            </w:r>
            <w:r>
              <w:rPr>
                <w:rFonts w:ascii="Arial MT"/>
                <w:color w:val="2C3747"/>
                <w:spacing w:val="-2"/>
                <w:sz w:val="19"/>
              </w:rPr>
              <w:t>diagram.</w:t>
            </w:r>
          </w:p>
        </w:tc>
        <w:tc>
          <w:tcPr>
            <w:tcW w:w="3422" w:type="dxa"/>
          </w:tcPr>
          <w:p w14:paraId="43412CDE">
            <w:pPr>
              <w:pStyle w:val="13"/>
              <w:spacing w:line="242" w:lineRule="exact"/>
              <w:ind w:left="6"/>
              <w:rPr>
                <w:sz w:val="20"/>
              </w:rPr>
            </w:pPr>
            <w:r>
              <w:rPr>
                <w:spacing w:val="-2"/>
                <w:sz w:val="20"/>
              </w:rPr>
              <w:t>diagrams/exp5_03_end_to_end_cloud_w</w:t>
            </w:r>
          </w:p>
          <w:p w14:paraId="479EA809">
            <w:pPr>
              <w:pStyle w:val="13"/>
              <w:spacing w:line="225" w:lineRule="exact"/>
              <w:ind w:left="6"/>
              <w:rPr>
                <w:sz w:val="20"/>
              </w:rPr>
            </w:pPr>
            <w:r>
              <w:rPr>
                <w:spacing w:val="-2"/>
                <w:sz w:val="20"/>
              </w:rPr>
              <w:t>orkflow.png</w:t>
            </w:r>
          </w:p>
        </w:tc>
        <w:tc>
          <w:tcPr>
            <w:tcW w:w="3422" w:type="dxa"/>
          </w:tcPr>
          <w:p w14:paraId="76F8FDCB">
            <w:pPr>
              <w:pStyle w:val="13"/>
              <w:spacing w:line="217" w:lineRule="exact"/>
              <w:rPr>
                <w:rFonts w:ascii="Arial MT"/>
                <w:sz w:val="19"/>
              </w:rPr>
            </w:pPr>
            <w:r>
              <w:rPr>
                <w:rFonts w:ascii="Arial MT"/>
                <w:color w:val="2C3747"/>
                <w:sz w:val="19"/>
              </w:rPr>
              <w:t xml:space="preserve">[ ] </w:t>
            </w:r>
            <w:r>
              <w:rPr>
                <w:rFonts w:ascii="Arial MT"/>
                <w:color w:val="2C3747"/>
                <w:spacing w:val="-2"/>
                <w:sz w:val="19"/>
              </w:rPr>
              <w:t>Completed</w:t>
            </w:r>
          </w:p>
        </w:tc>
      </w:tr>
      <w:tr w14:paraId="2426054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3422" w:type="dxa"/>
          </w:tcPr>
          <w:p w14:paraId="5E68FCF5">
            <w:pPr>
              <w:pStyle w:val="13"/>
              <w:spacing w:line="218" w:lineRule="exact"/>
              <w:rPr>
                <w:rFonts w:ascii="Arial MT"/>
                <w:sz w:val="19"/>
              </w:rPr>
            </w:pPr>
            <w:r>
              <w:rPr>
                <w:rFonts w:ascii="Arial MT"/>
                <w:color w:val="2C3747"/>
                <w:sz w:val="19"/>
              </w:rPr>
              <w:t>Monitoring/logging</w:t>
            </w:r>
            <w:r>
              <w:rPr>
                <w:rFonts w:ascii="Arial MT"/>
                <w:color w:val="2C3747"/>
                <w:spacing w:val="-8"/>
                <w:sz w:val="19"/>
              </w:rPr>
              <w:t xml:space="preserve"> </w:t>
            </w:r>
            <w:r>
              <w:rPr>
                <w:rFonts w:ascii="Arial MT"/>
                <w:color w:val="2C3747"/>
                <w:sz w:val="19"/>
              </w:rPr>
              <w:t>metric</w:t>
            </w:r>
            <w:r>
              <w:rPr>
                <w:rFonts w:ascii="Arial MT"/>
                <w:color w:val="2C3747"/>
                <w:spacing w:val="-9"/>
                <w:sz w:val="19"/>
              </w:rPr>
              <w:t xml:space="preserve"> </w:t>
            </w:r>
            <w:r>
              <w:rPr>
                <w:rFonts w:ascii="Arial MT"/>
                <w:color w:val="2C3747"/>
                <w:spacing w:val="-2"/>
                <w:sz w:val="19"/>
              </w:rPr>
              <w:t>table.</w:t>
            </w:r>
          </w:p>
        </w:tc>
        <w:tc>
          <w:tcPr>
            <w:tcW w:w="3422" w:type="dxa"/>
          </w:tcPr>
          <w:p w14:paraId="6E6AC15B">
            <w:pPr>
              <w:pStyle w:val="13"/>
              <w:spacing w:before="102"/>
              <w:ind w:left="6"/>
              <w:rPr>
                <w:sz w:val="20"/>
              </w:rPr>
            </w:pPr>
            <w:r>
              <w:rPr>
                <w:sz w:val="20"/>
              </w:rPr>
              <w:t>Table</w:t>
            </w:r>
            <w:r>
              <w:rPr>
                <w:spacing w:val="-7"/>
                <w:sz w:val="20"/>
              </w:rPr>
              <w:t xml:space="preserve"> </w:t>
            </w:r>
            <w:r>
              <w:rPr>
                <w:sz w:val="20"/>
              </w:rPr>
              <w:t>5.1</w:t>
            </w:r>
            <w:r>
              <w:rPr>
                <w:spacing w:val="-5"/>
                <w:sz w:val="20"/>
              </w:rPr>
              <w:t xml:space="preserve"> </w:t>
            </w:r>
            <w:r>
              <w:rPr>
                <w:sz w:val="20"/>
              </w:rPr>
              <w:t>(included</w:t>
            </w:r>
            <w:r>
              <w:rPr>
                <w:spacing w:val="-5"/>
                <w:sz w:val="20"/>
              </w:rPr>
              <w:t xml:space="preserve"> </w:t>
            </w:r>
            <w:r>
              <w:rPr>
                <w:spacing w:val="-2"/>
                <w:sz w:val="20"/>
              </w:rPr>
              <w:t>below)</w:t>
            </w:r>
          </w:p>
        </w:tc>
        <w:tc>
          <w:tcPr>
            <w:tcW w:w="3422" w:type="dxa"/>
          </w:tcPr>
          <w:p w14:paraId="1786F853">
            <w:pPr>
              <w:pStyle w:val="13"/>
              <w:spacing w:line="218" w:lineRule="exact"/>
              <w:rPr>
                <w:rFonts w:ascii="Arial MT"/>
                <w:sz w:val="19"/>
              </w:rPr>
            </w:pPr>
            <w:r>
              <w:rPr>
                <w:rFonts w:ascii="Arial MT"/>
                <w:color w:val="2C3747"/>
                <w:sz w:val="19"/>
              </w:rPr>
              <w:t xml:space="preserve">[ ] </w:t>
            </w:r>
            <w:r>
              <w:rPr>
                <w:rFonts w:ascii="Arial MT"/>
                <w:color w:val="2C3747"/>
                <w:spacing w:val="-2"/>
                <w:sz w:val="19"/>
              </w:rPr>
              <w:t>Completed</w:t>
            </w:r>
          </w:p>
        </w:tc>
      </w:tr>
      <w:tr w14:paraId="2AB2EBE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3422" w:type="dxa"/>
          </w:tcPr>
          <w:p w14:paraId="2871E331">
            <w:pPr>
              <w:pStyle w:val="13"/>
              <w:spacing w:line="217" w:lineRule="exact"/>
              <w:rPr>
                <w:rFonts w:ascii="Arial MT"/>
                <w:sz w:val="19"/>
              </w:rPr>
            </w:pPr>
            <w:r>
              <w:rPr>
                <w:rFonts w:ascii="Arial MT"/>
                <w:color w:val="2C3747"/>
                <w:sz w:val="19"/>
              </w:rPr>
              <w:t>GitHub</w:t>
            </w:r>
            <w:r>
              <w:rPr>
                <w:rFonts w:ascii="Arial MT"/>
                <w:color w:val="2C3747"/>
                <w:spacing w:val="-3"/>
                <w:sz w:val="19"/>
              </w:rPr>
              <w:t xml:space="preserve"> </w:t>
            </w:r>
            <w:r>
              <w:rPr>
                <w:rFonts w:ascii="Arial MT"/>
                <w:color w:val="2C3747"/>
                <w:sz w:val="19"/>
              </w:rPr>
              <w:t>repository</w:t>
            </w:r>
            <w:r>
              <w:rPr>
                <w:rFonts w:ascii="Arial MT"/>
                <w:color w:val="2C3747"/>
                <w:spacing w:val="-6"/>
                <w:sz w:val="19"/>
              </w:rPr>
              <w:t xml:space="preserve"> </w:t>
            </w:r>
            <w:r>
              <w:rPr>
                <w:rFonts w:ascii="Arial MT"/>
                <w:color w:val="2C3747"/>
                <w:spacing w:val="-4"/>
                <w:sz w:val="19"/>
              </w:rPr>
              <w:t>link.</w:t>
            </w:r>
          </w:p>
        </w:tc>
        <w:tc>
          <w:tcPr>
            <w:tcW w:w="3422" w:type="dxa"/>
          </w:tcPr>
          <w:p w14:paraId="3BB87CF3">
            <w:pPr>
              <w:pStyle w:val="13"/>
              <w:spacing w:before="101"/>
              <w:ind w:left="6"/>
              <w:rPr>
                <w:sz w:val="20"/>
              </w:rPr>
            </w:pPr>
            <w:r>
              <w:rPr>
                <w:sz w:val="20"/>
              </w:rPr>
              <w:t>[</w:t>
            </w:r>
            <w:r>
              <w:rPr>
                <w:spacing w:val="-6"/>
                <w:sz w:val="20"/>
              </w:rPr>
              <w:t xml:space="preserve"> </w:t>
            </w:r>
            <w:r>
              <w:rPr>
                <w:sz w:val="20"/>
              </w:rPr>
              <w:t>Insert</w:t>
            </w:r>
            <w:r>
              <w:rPr>
                <w:spacing w:val="-2"/>
                <w:sz w:val="20"/>
              </w:rPr>
              <w:t xml:space="preserve"> </w:t>
            </w:r>
            <w:r>
              <w:rPr>
                <w:sz w:val="20"/>
              </w:rPr>
              <w:t>your</w:t>
            </w:r>
            <w:r>
              <w:rPr>
                <w:spacing w:val="-6"/>
                <w:sz w:val="20"/>
              </w:rPr>
              <w:t xml:space="preserve"> </w:t>
            </w:r>
            <w:r>
              <w:rPr>
                <w:sz w:val="20"/>
              </w:rPr>
              <w:t>CO3</w:t>
            </w:r>
            <w:r>
              <w:rPr>
                <w:spacing w:val="-3"/>
                <w:sz w:val="20"/>
              </w:rPr>
              <w:t xml:space="preserve"> </w:t>
            </w:r>
            <w:r>
              <w:rPr>
                <w:sz w:val="20"/>
              </w:rPr>
              <w:t>AT1</w:t>
            </w:r>
            <w:r>
              <w:rPr>
                <w:spacing w:val="-3"/>
                <w:sz w:val="20"/>
              </w:rPr>
              <w:t xml:space="preserve"> </w:t>
            </w:r>
            <w:r>
              <w:rPr>
                <w:sz w:val="20"/>
              </w:rPr>
              <w:t>repository</w:t>
            </w:r>
            <w:r>
              <w:rPr>
                <w:spacing w:val="-4"/>
                <w:sz w:val="20"/>
              </w:rPr>
              <w:t xml:space="preserve"> </w:t>
            </w:r>
            <w:r>
              <w:rPr>
                <w:sz w:val="20"/>
              </w:rPr>
              <w:t>link</w:t>
            </w:r>
            <w:r>
              <w:rPr>
                <w:spacing w:val="-3"/>
                <w:sz w:val="20"/>
              </w:rPr>
              <w:t xml:space="preserve"> </w:t>
            </w:r>
            <w:r>
              <w:rPr>
                <w:spacing w:val="-10"/>
                <w:sz w:val="20"/>
              </w:rPr>
              <w:t>]</w:t>
            </w:r>
          </w:p>
        </w:tc>
        <w:tc>
          <w:tcPr>
            <w:tcW w:w="3422" w:type="dxa"/>
          </w:tcPr>
          <w:p w14:paraId="7600A418">
            <w:pPr>
              <w:pStyle w:val="13"/>
              <w:spacing w:line="217" w:lineRule="exact"/>
              <w:rPr>
                <w:rFonts w:ascii="Arial MT"/>
                <w:sz w:val="19"/>
              </w:rPr>
            </w:pPr>
            <w:r>
              <w:rPr>
                <w:rFonts w:ascii="Arial MT"/>
                <w:color w:val="2C3747"/>
                <w:sz w:val="19"/>
              </w:rPr>
              <w:t xml:space="preserve">[ ] </w:t>
            </w:r>
            <w:r>
              <w:rPr>
                <w:rFonts w:ascii="Arial MT"/>
                <w:color w:val="2C3747"/>
                <w:spacing w:val="-2"/>
                <w:sz w:val="19"/>
              </w:rPr>
              <w:t>Completed</w:t>
            </w:r>
          </w:p>
        </w:tc>
      </w:tr>
    </w:tbl>
    <w:p w14:paraId="0D0A6B1E">
      <w:pPr>
        <w:pStyle w:val="7"/>
        <w:rPr>
          <w:rFonts w:ascii="Calibri"/>
          <w:b/>
          <w:sz w:val="10"/>
        </w:rPr>
      </w:pPr>
    </w:p>
    <w:p w14:paraId="12B1C582">
      <w:pPr>
        <w:pStyle w:val="7"/>
        <w:rPr>
          <w:rFonts w:ascii="Calibri"/>
          <w:b/>
          <w:sz w:val="26"/>
        </w:rPr>
      </w:pPr>
      <w:r>
        <w:rPr>
          <w:rFonts w:ascii="Calibri"/>
          <w:b/>
          <w:sz w:val="10"/>
        </w:rPr>
        <w:drawing>
          <wp:anchor distT="0" distB="0" distL="0" distR="0" simplePos="0" relativeHeight="251676672" behindDoc="1" locked="0" layoutInCell="1" allowOverlap="1">
            <wp:simplePos x="0" y="0"/>
            <wp:positionH relativeFrom="page">
              <wp:posOffset>1351915</wp:posOffset>
            </wp:positionH>
            <wp:positionV relativeFrom="paragraph">
              <wp:posOffset>114300</wp:posOffset>
            </wp:positionV>
            <wp:extent cx="4728845" cy="1948815"/>
            <wp:effectExtent l="0" t="0" r="10795" b="1905"/>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3" cstate="print"/>
                    <a:srcRect l="22774" t="7889" r="20829" b="27651"/>
                    <a:stretch>
                      <a:fillRect/>
                    </a:stretch>
                  </pic:blipFill>
                  <pic:spPr>
                    <a:xfrm>
                      <a:off x="0" y="0"/>
                      <a:ext cx="4728845" cy="1948815"/>
                    </a:xfrm>
                    <a:prstGeom prst="rect">
                      <a:avLst/>
                    </a:prstGeom>
                  </pic:spPr>
                </pic:pic>
              </a:graphicData>
            </a:graphic>
          </wp:anchor>
        </w:drawing>
      </w:r>
    </w:p>
    <w:p w14:paraId="4FF68EB9">
      <w:pPr>
        <w:pStyle w:val="7"/>
        <w:spacing w:before="42"/>
        <w:rPr>
          <w:rFonts w:ascii="Calibri"/>
          <w:b/>
          <w:sz w:val="26"/>
        </w:rPr>
      </w:pPr>
    </w:p>
    <w:p w14:paraId="00A529E8">
      <w:pPr>
        <w:pStyle w:val="4"/>
        <w:ind w:left="141"/>
      </w:pPr>
      <w:r>
        <w:rPr>
          <w:color w:val="1F4E79"/>
        </w:rPr>
        <w:t>Table</w:t>
      </w:r>
      <w:r>
        <w:rPr>
          <w:color w:val="1F4E79"/>
          <w:spacing w:val="-5"/>
        </w:rPr>
        <w:t xml:space="preserve"> </w:t>
      </w:r>
      <w:r>
        <w:rPr>
          <w:color w:val="1F4E79"/>
        </w:rPr>
        <w:t>5.1</w:t>
      </w:r>
      <w:r>
        <w:rPr>
          <w:color w:val="1F4E79"/>
          <w:spacing w:val="-6"/>
        </w:rPr>
        <w:t xml:space="preserve"> </w:t>
      </w:r>
      <w:r>
        <w:rPr>
          <w:color w:val="1F4E79"/>
        </w:rPr>
        <w:t>—</w:t>
      </w:r>
      <w:r>
        <w:rPr>
          <w:color w:val="1F4E79"/>
          <w:spacing w:val="-4"/>
        </w:rPr>
        <w:t xml:space="preserve"> </w:t>
      </w:r>
      <w:r>
        <w:rPr>
          <w:color w:val="1F4E79"/>
        </w:rPr>
        <w:t>Monitoring</w:t>
      </w:r>
      <w:r>
        <w:rPr>
          <w:color w:val="1F4E79"/>
          <w:spacing w:val="-5"/>
        </w:rPr>
        <w:t xml:space="preserve"> </w:t>
      </w:r>
      <w:r>
        <w:rPr>
          <w:color w:val="1F4E79"/>
        </w:rPr>
        <w:t>and</w:t>
      </w:r>
      <w:r>
        <w:rPr>
          <w:color w:val="1F4E79"/>
          <w:spacing w:val="-6"/>
        </w:rPr>
        <w:t xml:space="preserve"> </w:t>
      </w:r>
      <w:r>
        <w:rPr>
          <w:color w:val="1F4E79"/>
        </w:rPr>
        <w:t>Observability</w:t>
      </w:r>
      <w:r>
        <w:rPr>
          <w:color w:val="1F4E79"/>
          <w:spacing w:val="-7"/>
        </w:rPr>
        <w:t xml:space="preserve"> </w:t>
      </w:r>
      <w:r>
        <w:rPr>
          <w:color w:val="1F4E79"/>
          <w:spacing w:val="-2"/>
        </w:rPr>
        <w:t>Metrics</w:t>
      </w:r>
    </w:p>
    <w:p w14:paraId="2E5ACFD1">
      <w:pPr>
        <w:pStyle w:val="7"/>
        <w:spacing w:before="11"/>
        <w:rPr>
          <w:rFonts w:ascii="Calibri"/>
          <w:b/>
          <w:sz w:val="9"/>
        </w:rPr>
      </w:pPr>
    </w:p>
    <w:tbl>
      <w:tblPr>
        <w:tblStyle w:val="6"/>
        <w:tblW w:w="0" w:type="auto"/>
        <w:tblInd w:w="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1"/>
        <w:gridCol w:w="1847"/>
        <w:gridCol w:w="1468"/>
        <w:gridCol w:w="1900"/>
        <w:gridCol w:w="2614"/>
      </w:tblGrid>
      <w:tr w14:paraId="257A1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671" w:type="dxa"/>
            <w:shd w:val="clear" w:color="auto" w:fill="1F4E79"/>
          </w:tcPr>
          <w:p w14:paraId="5EBDAF22">
            <w:pPr>
              <w:pStyle w:val="13"/>
              <w:spacing w:before="188"/>
              <w:ind w:left="89"/>
              <w:rPr>
                <w:b/>
                <w:sz w:val="20"/>
              </w:rPr>
            </w:pPr>
            <w:r>
              <w:rPr>
                <w:b/>
                <w:color w:val="FFFFFF"/>
                <w:spacing w:val="-2"/>
                <w:sz w:val="20"/>
              </w:rPr>
              <w:t>Architectural</w:t>
            </w:r>
            <w:r>
              <w:rPr>
                <w:b/>
                <w:color w:val="FFFFFF"/>
                <w:spacing w:val="14"/>
                <w:sz w:val="20"/>
              </w:rPr>
              <w:t xml:space="preserve"> </w:t>
            </w:r>
            <w:r>
              <w:rPr>
                <w:b/>
                <w:color w:val="FFFFFF"/>
                <w:spacing w:val="-4"/>
                <w:sz w:val="20"/>
              </w:rPr>
              <w:t>Tier</w:t>
            </w:r>
          </w:p>
        </w:tc>
        <w:tc>
          <w:tcPr>
            <w:tcW w:w="1847" w:type="dxa"/>
            <w:shd w:val="clear" w:color="auto" w:fill="1F4E79"/>
          </w:tcPr>
          <w:p w14:paraId="504115E4">
            <w:pPr>
              <w:pStyle w:val="13"/>
              <w:spacing w:before="188"/>
              <w:ind w:left="0" w:right="169"/>
              <w:jc w:val="center"/>
              <w:rPr>
                <w:b/>
                <w:sz w:val="20"/>
              </w:rPr>
            </w:pPr>
            <w:r>
              <w:rPr>
                <w:b/>
                <w:color w:val="FFFFFF"/>
                <w:sz w:val="20"/>
              </w:rPr>
              <w:t>Monitored</w:t>
            </w:r>
            <w:r>
              <w:rPr>
                <w:b/>
                <w:color w:val="FFFFFF"/>
                <w:spacing w:val="-9"/>
                <w:sz w:val="20"/>
              </w:rPr>
              <w:t xml:space="preserve"> </w:t>
            </w:r>
            <w:r>
              <w:rPr>
                <w:b/>
                <w:color w:val="FFFFFF"/>
                <w:spacing w:val="-2"/>
                <w:sz w:val="20"/>
              </w:rPr>
              <w:t>Metric</w:t>
            </w:r>
          </w:p>
        </w:tc>
        <w:tc>
          <w:tcPr>
            <w:tcW w:w="1468" w:type="dxa"/>
            <w:shd w:val="clear" w:color="auto" w:fill="1F4E79"/>
          </w:tcPr>
          <w:p w14:paraId="277071C4">
            <w:pPr>
              <w:pStyle w:val="13"/>
              <w:spacing w:before="68"/>
              <w:ind w:left="90" w:right="55"/>
              <w:rPr>
                <w:b/>
                <w:sz w:val="20"/>
              </w:rPr>
            </w:pPr>
            <w:r>
              <w:rPr>
                <w:b/>
                <w:color w:val="FFFFFF"/>
                <w:spacing w:val="-2"/>
                <w:sz w:val="20"/>
              </w:rPr>
              <w:t>Target Threshold</w:t>
            </w:r>
          </w:p>
        </w:tc>
        <w:tc>
          <w:tcPr>
            <w:tcW w:w="1900" w:type="dxa"/>
            <w:shd w:val="clear" w:color="auto" w:fill="1F4E79"/>
          </w:tcPr>
          <w:p w14:paraId="5EFB8302">
            <w:pPr>
              <w:pStyle w:val="13"/>
              <w:spacing w:before="188"/>
              <w:ind w:left="88"/>
              <w:rPr>
                <w:b/>
                <w:sz w:val="20"/>
              </w:rPr>
            </w:pPr>
            <w:r>
              <w:rPr>
                <w:b/>
                <w:color w:val="FFFFFF"/>
                <w:sz w:val="20"/>
              </w:rPr>
              <w:t>Observability</w:t>
            </w:r>
            <w:r>
              <w:rPr>
                <w:b/>
                <w:color w:val="FFFFFF"/>
                <w:spacing w:val="-11"/>
                <w:sz w:val="20"/>
              </w:rPr>
              <w:t xml:space="preserve"> </w:t>
            </w:r>
            <w:r>
              <w:rPr>
                <w:b/>
                <w:color w:val="FFFFFF"/>
                <w:spacing w:val="-4"/>
                <w:sz w:val="20"/>
              </w:rPr>
              <w:t>Tool</w:t>
            </w:r>
          </w:p>
        </w:tc>
        <w:tc>
          <w:tcPr>
            <w:tcW w:w="2614" w:type="dxa"/>
            <w:shd w:val="clear" w:color="auto" w:fill="1F4E79"/>
          </w:tcPr>
          <w:p w14:paraId="55226D43">
            <w:pPr>
              <w:pStyle w:val="13"/>
              <w:spacing w:before="68"/>
              <w:ind w:left="89" w:right="452"/>
              <w:rPr>
                <w:b/>
                <w:sz w:val="20"/>
              </w:rPr>
            </w:pPr>
            <w:r>
              <w:rPr>
                <w:b/>
                <w:color w:val="FFFFFF"/>
                <w:sz w:val="20"/>
              </w:rPr>
              <w:t>Automated</w:t>
            </w:r>
            <w:r>
              <w:rPr>
                <w:b/>
                <w:color w:val="FFFFFF"/>
                <w:spacing w:val="-12"/>
                <w:sz w:val="20"/>
              </w:rPr>
              <w:t xml:space="preserve"> </w:t>
            </w:r>
            <w:r>
              <w:rPr>
                <w:b/>
                <w:color w:val="FFFFFF"/>
                <w:sz w:val="20"/>
              </w:rPr>
              <w:t xml:space="preserve">Remediation </w:t>
            </w:r>
            <w:r>
              <w:rPr>
                <w:b/>
                <w:color w:val="FFFFFF"/>
                <w:spacing w:val="-2"/>
                <w:sz w:val="20"/>
              </w:rPr>
              <w:t>Action</w:t>
            </w:r>
          </w:p>
        </w:tc>
      </w:tr>
      <w:tr w14:paraId="419FF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671" w:type="dxa"/>
          </w:tcPr>
          <w:p w14:paraId="029A0A3D">
            <w:pPr>
              <w:pStyle w:val="13"/>
              <w:spacing w:before="191"/>
              <w:ind w:left="89"/>
              <w:rPr>
                <w:sz w:val="20"/>
              </w:rPr>
            </w:pPr>
            <w:r>
              <w:rPr>
                <w:sz w:val="20"/>
              </w:rPr>
              <w:t>Frontend</w:t>
            </w:r>
            <w:r>
              <w:rPr>
                <w:spacing w:val="-12"/>
                <w:sz w:val="20"/>
              </w:rPr>
              <w:t xml:space="preserve"> </w:t>
            </w:r>
            <w:r>
              <w:rPr>
                <w:sz w:val="20"/>
              </w:rPr>
              <w:t>/</w:t>
            </w:r>
            <w:r>
              <w:rPr>
                <w:spacing w:val="-11"/>
                <w:sz w:val="20"/>
              </w:rPr>
              <w:t xml:space="preserve"> </w:t>
            </w:r>
            <w:r>
              <w:rPr>
                <w:sz w:val="20"/>
              </w:rPr>
              <w:t xml:space="preserve">NGINX </w:t>
            </w:r>
            <w:r>
              <w:rPr>
                <w:spacing w:val="-2"/>
                <w:sz w:val="20"/>
              </w:rPr>
              <w:t>layer</w:t>
            </w:r>
          </w:p>
        </w:tc>
        <w:tc>
          <w:tcPr>
            <w:tcW w:w="1847" w:type="dxa"/>
          </w:tcPr>
          <w:p w14:paraId="0C30BAA1">
            <w:pPr>
              <w:pStyle w:val="13"/>
              <w:spacing w:before="191"/>
              <w:ind w:left="89"/>
              <w:rPr>
                <w:sz w:val="20"/>
              </w:rPr>
            </w:pPr>
            <w:r>
              <w:rPr>
                <w:sz w:val="20"/>
              </w:rPr>
              <w:t>HTTP</w:t>
            </w:r>
            <w:r>
              <w:rPr>
                <w:spacing w:val="-11"/>
                <w:sz w:val="20"/>
              </w:rPr>
              <w:t xml:space="preserve"> </w:t>
            </w:r>
            <w:r>
              <w:rPr>
                <w:sz w:val="20"/>
              </w:rPr>
              <w:t>4xx</w:t>
            </w:r>
            <w:r>
              <w:rPr>
                <w:spacing w:val="-11"/>
                <w:sz w:val="20"/>
              </w:rPr>
              <w:t xml:space="preserve"> </w:t>
            </w:r>
            <w:r>
              <w:rPr>
                <w:sz w:val="20"/>
              </w:rPr>
              <w:t>/</w:t>
            </w:r>
            <w:r>
              <w:rPr>
                <w:spacing w:val="-11"/>
                <w:sz w:val="20"/>
              </w:rPr>
              <w:t xml:space="preserve"> </w:t>
            </w:r>
            <w:r>
              <w:rPr>
                <w:sz w:val="20"/>
              </w:rPr>
              <w:t>5xx</w:t>
            </w:r>
            <w:r>
              <w:rPr>
                <w:spacing w:val="-8"/>
                <w:sz w:val="20"/>
              </w:rPr>
              <w:t xml:space="preserve"> </w:t>
            </w:r>
            <w:r>
              <w:rPr>
                <w:sz w:val="20"/>
              </w:rPr>
              <w:t xml:space="preserve">error </w:t>
            </w:r>
            <w:r>
              <w:rPr>
                <w:spacing w:val="-4"/>
                <w:sz w:val="20"/>
              </w:rPr>
              <w:t>rate</w:t>
            </w:r>
          </w:p>
        </w:tc>
        <w:tc>
          <w:tcPr>
            <w:tcW w:w="1468" w:type="dxa"/>
          </w:tcPr>
          <w:p w14:paraId="1452E584">
            <w:pPr>
              <w:pStyle w:val="13"/>
              <w:spacing w:before="191" w:line="243" w:lineRule="exact"/>
              <w:ind w:left="90"/>
              <w:rPr>
                <w:sz w:val="20"/>
              </w:rPr>
            </w:pPr>
            <w:r>
              <w:rPr>
                <w:sz w:val="20"/>
              </w:rPr>
              <w:t>&lt;</w:t>
            </w:r>
            <w:r>
              <w:rPr>
                <w:spacing w:val="-5"/>
                <w:sz w:val="20"/>
              </w:rPr>
              <w:t xml:space="preserve"> </w:t>
            </w:r>
            <w:r>
              <w:rPr>
                <w:sz w:val="20"/>
              </w:rPr>
              <w:t>0.1%</w:t>
            </w:r>
            <w:r>
              <w:rPr>
                <w:spacing w:val="-1"/>
                <w:sz w:val="20"/>
              </w:rPr>
              <w:t xml:space="preserve"> </w:t>
            </w:r>
            <w:r>
              <w:rPr>
                <w:spacing w:val="-5"/>
                <w:sz w:val="20"/>
              </w:rPr>
              <w:t>of</w:t>
            </w:r>
          </w:p>
          <w:p w14:paraId="21458517">
            <w:pPr>
              <w:pStyle w:val="13"/>
              <w:spacing w:line="243" w:lineRule="exact"/>
              <w:ind w:left="90"/>
              <w:rPr>
                <w:sz w:val="20"/>
              </w:rPr>
            </w:pPr>
            <w:r>
              <w:rPr>
                <w:spacing w:val="-2"/>
                <w:sz w:val="20"/>
              </w:rPr>
              <w:t>requests</w:t>
            </w:r>
          </w:p>
        </w:tc>
        <w:tc>
          <w:tcPr>
            <w:tcW w:w="1900" w:type="dxa"/>
          </w:tcPr>
          <w:p w14:paraId="14DE0CDD">
            <w:pPr>
              <w:pStyle w:val="13"/>
              <w:spacing w:before="191"/>
              <w:ind w:left="88"/>
              <w:rPr>
                <w:sz w:val="20"/>
              </w:rPr>
            </w:pPr>
            <w:r>
              <w:rPr>
                <w:sz w:val="20"/>
              </w:rPr>
              <w:t>NGINX</w:t>
            </w:r>
            <w:r>
              <w:rPr>
                <w:spacing w:val="-12"/>
                <w:sz w:val="20"/>
              </w:rPr>
              <w:t xml:space="preserve"> </w:t>
            </w:r>
            <w:r>
              <w:rPr>
                <w:sz w:val="20"/>
              </w:rPr>
              <w:t>access</w:t>
            </w:r>
            <w:r>
              <w:rPr>
                <w:spacing w:val="-11"/>
                <w:sz w:val="20"/>
              </w:rPr>
              <w:t xml:space="preserve"> </w:t>
            </w:r>
            <w:r>
              <w:rPr>
                <w:sz w:val="20"/>
              </w:rPr>
              <w:t>log</w:t>
            </w:r>
            <w:r>
              <w:rPr>
                <w:spacing w:val="-11"/>
                <w:sz w:val="20"/>
              </w:rPr>
              <w:t xml:space="preserve"> </w:t>
            </w:r>
            <w:r>
              <w:rPr>
                <w:sz w:val="20"/>
              </w:rPr>
              <w:t>+ Grafana panel</w:t>
            </w:r>
          </w:p>
        </w:tc>
        <w:tc>
          <w:tcPr>
            <w:tcW w:w="2614" w:type="dxa"/>
          </w:tcPr>
          <w:p w14:paraId="5770F074">
            <w:pPr>
              <w:pStyle w:val="13"/>
              <w:spacing w:before="69"/>
              <w:ind w:left="89" w:right="429"/>
              <w:jc w:val="both"/>
              <w:rPr>
                <w:sz w:val="20"/>
              </w:rPr>
            </w:pPr>
            <w:r>
              <w:rPr>
                <w:sz w:val="20"/>
              </w:rPr>
              <w:t>Reload/restart</w:t>
            </w:r>
            <w:r>
              <w:rPr>
                <w:spacing w:val="-12"/>
                <w:sz w:val="20"/>
              </w:rPr>
              <w:t xml:space="preserve"> </w:t>
            </w:r>
            <w:r>
              <w:rPr>
                <w:sz w:val="20"/>
              </w:rPr>
              <w:t>the</w:t>
            </w:r>
            <w:r>
              <w:rPr>
                <w:spacing w:val="-11"/>
                <w:sz w:val="20"/>
              </w:rPr>
              <w:t xml:space="preserve"> </w:t>
            </w:r>
            <w:r>
              <w:rPr>
                <w:sz w:val="20"/>
              </w:rPr>
              <w:t>NGINX container</w:t>
            </w:r>
            <w:r>
              <w:rPr>
                <w:spacing w:val="-12"/>
                <w:sz w:val="20"/>
              </w:rPr>
              <w:t xml:space="preserve"> </w:t>
            </w:r>
            <w:r>
              <w:rPr>
                <w:sz w:val="20"/>
              </w:rPr>
              <w:t>and</w:t>
            </w:r>
            <w:r>
              <w:rPr>
                <w:spacing w:val="-11"/>
                <w:sz w:val="20"/>
              </w:rPr>
              <w:t xml:space="preserve"> </w:t>
            </w:r>
            <w:r>
              <w:rPr>
                <w:sz w:val="20"/>
              </w:rPr>
              <w:t>purge</w:t>
            </w:r>
            <w:r>
              <w:rPr>
                <w:spacing w:val="-11"/>
                <w:sz w:val="20"/>
              </w:rPr>
              <w:t xml:space="preserve"> </w:t>
            </w:r>
            <w:r>
              <w:rPr>
                <w:sz w:val="20"/>
              </w:rPr>
              <w:t xml:space="preserve">stale </w:t>
            </w:r>
            <w:r>
              <w:rPr>
                <w:spacing w:val="-2"/>
                <w:sz w:val="20"/>
              </w:rPr>
              <w:t>routes.</w:t>
            </w:r>
          </w:p>
        </w:tc>
      </w:tr>
      <w:tr w14:paraId="29D92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671" w:type="dxa"/>
          </w:tcPr>
          <w:p w14:paraId="7BCF9177">
            <w:pPr>
              <w:pStyle w:val="13"/>
              <w:spacing w:before="70"/>
              <w:ind w:left="89" w:right="690"/>
              <w:rPr>
                <w:sz w:val="20"/>
              </w:rPr>
            </w:pPr>
            <w:r>
              <w:rPr>
                <w:sz w:val="20"/>
              </w:rPr>
              <w:t>Flask</w:t>
            </w:r>
            <w:r>
              <w:rPr>
                <w:spacing w:val="-12"/>
                <w:sz w:val="20"/>
              </w:rPr>
              <w:t xml:space="preserve"> </w:t>
            </w:r>
            <w:r>
              <w:rPr>
                <w:sz w:val="20"/>
              </w:rPr>
              <w:t>API</w:t>
            </w:r>
            <w:r>
              <w:rPr>
                <w:spacing w:val="-11"/>
                <w:sz w:val="20"/>
              </w:rPr>
              <w:t xml:space="preserve"> </w:t>
            </w:r>
            <w:r>
              <w:rPr>
                <w:sz w:val="20"/>
              </w:rPr>
              <w:t xml:space="preserve">/ </w:t>
            </w:r>
            <w:r>
              <w:rPr>
                <w:spacing w:val="-2"/>
                <w:sz w:val="20"/>
              </w:rPr>
              <w:t>Backend</w:t>
            </w:r>
          </w:p>
        </w:tc>
        <w:tc>
          <w:tcPr>
            <w:tcW w:w="1847" w:type="dxa"/>
          </w:tcPr>
          <w:p w14:paraId="7FE07F07">
            <w:pPr>
              <w:pStyle w:val="13"/>
              <w:spacing w:before="190"/>
              <w:ind w:left="0" w:right="49"/>
              <w:jc w:val="center"/>
              <w:rPr>
                <w:sz w:val="20"/>
              </w:rPr>
            </w:pPr>
            <w:r>
              <w:rPr>
                <w:sz w:val="20"/>
              </w:rPr>
              <w:t>P95</w:t>
            </w:r>
            <w:r>
              <w:rPr>
                <w:spacing w:val="-5"/>
                <w:sz w:val="20"/>
              </w:rPr>
              <w:t xml:space="preserve"> </w:t>
            </w:r>
            <w:r>
              <w:rPr>
                <w:sz w:val="20"/>
              </w:rPr>
              <w:t>request</w:t>
            </w:r>
            <w:r>
              <w:rPr>
                <w:spacing w:val="-5"/>
                <w:sz w:val="20"/>
              </w:rPr>
              <w:t xml:space="preserve"> </w:t>
            </w:r>
            <w:r>
              <w:rPr>
                <w:spacing w:val="-2"/>
                <w:sz w:val="20"/>
              </w:rPr>
              <w:t>latency</w:t>
            </w:r>
          </w:p>
        </w:tc>
        <w:tc>
          <w:tcPr>
            <w:tcW w:w="1468" w:type="dxa"/>
          </w:tcPr>
          <w:p w14:paraId="61D8CD53">
            <w:pPr>
              <w:pStyle w:val="13"/>
              <w:spacing w:before="70"/>
              <w:ind w:left="90" w:right="55"/>
              <w:rPr>
                <w:sz w:val="20"/>
              </w:rPr>
            </w:pPr>
            <w:r>
              <w:rPr>
                <w:sz w:val="20"/>
              </w:rPr>
              <w:t>&lt;</w:t>
            </w:r>
            <w:r>
              <w:rPr>
                <w:spacing w:val="-12"/>
                <w:sz w:val="20"/>
              </w:rPr>
              <w:t xml:space="preserve"> </w:t>
            </w:r>
            <w:r>
              <w:rPr>
                <w:sz w:val="20"/>
              </w:rPr>
              <w:t>800</w:t>
            </w:r>
            <w:r>
              <w:rPr>
                <w:spacing w:val="-11"/>
                <w:sz w:val="20"/>
              </w:rPr>
              <w:t xml:space="preserve"> </w:t>
            </w:r>
            <w:r>
              <w:rPr>
                <w:sz w:val="20"/>
              </w:rPr>
              <w:t>ms</w:t>
            </w:r>
            <w:r>
              <w:rPr>
                <w:spacing w:val="-11"/>
                <w:sz w:val="20"/>
              </w:rPr>
              <w:t xml:space="preserve"> </w:t>
            </w:r>
            <w:r>
              <w:rPr>
                <w:sz w:val="20"/>
              </w:rPr>
              <w:t xml:space="preserve">per </w:t>
            </w:r>
            <w:r>
              <w:rPr>
                <w:spacing w:val="-2"/>
                <w:sz w:val="20"/>
              </w:rPr>
              <w:t>request</w:t>
            </w:r>
          </w:p>
        </w:tc>
        <w:tc>
          <w:tcPr>
            <w:tcW w:w="1900" w:type="dxa"/>
          </w:tcPr>
          <w:p w14:paraId="4D136F24">
            <w:pPr>
              <w:pStyle w:val="13"/>
              <w:spacing w:before="70"/>
              <w:ind w:left="88" w:right="656"/>
              <w:rPr>
                <w:sz w:val="20"/>
              </w:rPr>
            </w:pPr>
            <w:r>
              <w:rPr>
                <w:sz w:val="20"/>
              </w:rPr>
              <w:t>Prometheus</w:t>
            </w:r>
            <w:r>
              <w:rPr>
                <w:spacing w:val="-12"/>
                <w:sz w:val="20"/>
              </w:rPr>
              <w:t xml:space="preserve"> </w:t>
            </w:r>
            <w:r>
              <w:rPr>
                <w:sz w:val="20"/>
              </w:rPr>
              <w:t xml:space="preserve">+ </w:t>
            </w:r>
            <w:r>
              <w:rPr>
                <w:spacing w:val="-2"/>
                <w:sz w:val="20"/>
              </w:rPr>
              <w:t>Grafana</w:t>
            </w:r>
          </w:p>
        </w:tc>
        <w:tc>
          <w:tcPr>
            <w:tcW w:w="2614" w:type="dxa"/>
          </w:tcPr>
          <w:p w14:paraId="0DA18E22">
            <w:pPr>
              <w:pStyle w:val="13"/>
              <w:spacing w:before="70"/>
              <w:ind w:left="89" w:right="105"/>
              <w:rPr>
                <w:sz w:val="20"/>
              </w:rPr>
            </w:pPr>
            <w:r>
              <w:rPr>
                <w:sz w:val="20"/>
              </w:rPr>
              <w:t>Trigger horizontal scale-out</w:t>
            </w:r>
            <w:r>
              <w:rPr>
                <w:spacing w:val="40"/>
                <w:sz w:val="20"/>
              </w:rPr>
              <w:t xml:space="preserve"> </w:t>
            </w:r>
            <w:r>
              <w:rPr>
                <w:sz w:val="20"/>
              </w:rPr>
              <w:t>of</w:t>
            </w:r>
            <w:r>
              <w:rPr>
                <w:spacing w:val="-11"/>
                <w:sz w:val="20"/>
              </w:rPr>
              <w:t xml:space="preserve"> </w:t>
            </w:r>
            <w:r>
              <w:rPr>
                <w:sz w:val="20"/>
              </w:rPr>
              <w:t>API</w:t>
            </w:r>
            <w:r>
              <w:rPr>
                <w:spacing w:val="-10"/>
                <w:sz w:val="20"/>
              </w:rPr>
              <w:t xml:space="preserve"> </w:t>
            </w:r>
            <w:r>
              <w:rPr>
                <w:sz w:val="20"/>
              </w:rPr>
              <w:t>containers</w:t>
            </w:r>
            <w:r>
              <w:rPr>
                <w:spacing w:val="-9"/>
                <w:sz w:val="20"/>
              </w:rPr>
              <w:t xml:space="preserve"> </w:t>
            </w:r>
            <w:r>
              <w:rPr>
                <w:sz w:val="20"/>
              </w:rPr>
              <w:t>if</w:t>
            </w:r>
            <w:r>
              <w:rPr>
                <w:spacing w:val="-11"/>
                <w:sz w:val="20"/>
              </w:rPr>
              <w:t xml:space="preserve"> </w:t>
            </w:r>
            <w:r>
              <w:rPr>
                <w:sz w:val="20"/>
              </w:rPr>
              <w:t>sustained.</w:t>
            </w:r>
          </w:p>
        </w:tc>
      </w:tr>
      <w:tr w14:paraId="28826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trPr>
        <w:tc>
          <w:tcPr>
            <w:tcW w:w="1671" w:type="dxa"/>
          </w:tcPr>
          <w:p w14:paraId="4CA418F7">
            <w:pPr>
              <w:pStyle w:val="13"/>
              <w:spacing w:before="189"/>
              <w:ind w:left="89" w:right="690"/>
              <w:rPr>
                <w:sz w:val="20"/>
              </w:rPr>
            </w:pPr>
            <w:r>
              <w:rPr>
                <w:sz w:val="20"/>
              </w:rPr>
              <w:t>Celery</w:t>
            </w:r>
            <w:r>
              <w:rPr>
                <w:spacing w:val="-12"/>
                <w:sz w:val="20"/>
              </w:rPr>
              <w:t xml:space="preserve"> </w:t>
            </w:r>
            <w:r>
              <w:rPr>
                <w:sz w:val="20"/>
              </w:rPr>
              <w:t xml:space="preserve">NLP </w:t>
            </w:r>
            <w:r>
              <w:rPr>
                <w:spacing w:val="-2"/>
                <w:sz w:val="20"/>
              </w:rPr>
              <w:t>worker</w:t>
            </w:r>
          </w:p>
        </w:tc>
        <w:tc>
          <w:tcPr>
            <w:tcW w:w="1847" w:type="dxa"/>
          </w:tcPr>
          <w:p w14:paraId="40033C54">
            <w:pPr>
              <w:pStyle w:val="13"/>
              <w:spacing w:before="189"/>
              <w:ind w:left="89"/>
              <w:rPr>
                <w:sz w:val="20"/>
              </w:rPr>
            </w:pPr>
            <w:r>
              <w:rPr>
                <w:sz w:val="20"/>
              </w:rPr>
              <w:t>vCPU</w:t>
            </w:r>
            <w:r>
              <w:rPr>
                <w:spacing w:val="-12"/>
                <w:sz w:val="20"/>
              </w:rPr>
              <w:t xml:space="preserve"> </w:t>
            </w:r>
            <w:r>
              <w:rPr>
                <w:sz w:val="20"/>
              </w:rPr>
              <w:t>and</w:t>
            </w:r>
            <w:r>
              <w:rPr>
                <w:spacing w:val="-11"/>
                <w:sz w:val="20"/>
              </w:rPr>
              <w:t xml:space="preserve"> </w:t>
            </w:r>
            <w:r>
              <w:rPr>
                <w:sz w:val="20"/>
              </w:rPr>
              <w:t xml:space="preserve">memory </w:t>
            </w:r>
            <w:r>
              <w:rPr>
                <w:spacing w:val="-2"/>
                <w:sz w:val="20"/>
              </w:rPr>
              <w:t>utilization</w:t>
            </w:r>
          </w:p>
        </w:tc>
        <w:tc>
          <w:tcPr>
            <w:tcW w:w="1468" w:type="dxa"/>
          </w:tcPr>
          <w:p w14:paraId="51BA0ED4">
            <w:pPr>
              <w:pStyle w:val="13"/>
              <w:spacing w:before="189"/>
              <w:ind w:left="90"/>
              <w:rPr>
                <w:sz w:val="20"/>
              </w:rPr>
            </w:pPr>
            <w:r>
              <w:rPr>
                <w:sz w:val="20"/>
              </w:rPr>
              <w:t>&lt;</w:t>
            </w:r>
            <w:r>
              <w:rPr>
                <w:spacing w:val="-2"/>
                <w:sz w:val="20"/>
              </w:rPr>
              <w:t xml:space="preserve"> </w:t>
            </w:r>
            <w:r>
              <w:rPr>
                <w:spacing w:val="-5"/>
                <w:sz w:val="20"/>
              </w:rPr>
              <w:t>75%</w:t>
            </w:r>
          </w:p>
          <w:p w14:paraId="358DB68D">
            <w:pPr>
              <w:pStyle w:val="13"/>
              <w:spacing w:before="1"/>
              <w:ind w:left="90"/>
              <w:rPr>
                <w:sz w:val="20"/>
              </w:rPr>
            </w:pPr>
            <w:r>
              <w:rPr>
                <w:sz w:val="20"/>
              </w:rPr>
              <w:t>sustained</w:t>
            </w:r>
            <w:r>
              <w:rPr>
                <w:spacing w:val="-9"/>
                <w:sz w:val="20"/>
              </w:rPr>
              <w:t xml:space="preserve"> </w:t>
            </w:r>
            <w:r>
              <w:rPr>
                <w:spacing w:val="-4"/>
                <w:sz w:val="20"/>
              </w:rPr>
              <w:t>load</w:t>
            </w:r>
          </w:p>
        </w:tc>
        <w:tc>
          <w:tcPr>
            <w:tcW w:w="1900" w:type="dxa"/>
          </w:tcPr>
          <w:p w14:paraId="0438DF1B">
            <w:pPr>
              <w:pStyle w:val="13"/>
              <w:spacing w:before="69"/>
              <w:ind w:left="88"/>
              <w:rPr>
                <w:sz w:val="20"/>
              </w:rPr>
            </w:pPr>
            <w:r>
              <w:rPr>
                <w:spacing w:val="-2"/>
                <w:sz w:val="20"/>
              </w:rPr>
              <w:t xml:space="preserve">Prometheus celery_queue_length </w:t>
            </w:r>
            <w:r>
              <w:rPr>
                <w:sz w:val="20"/>
              </w:rPr>
              <w:t>metric / Grafana</w:t>
            </w:r>
          </w:p>
        </w:tc>
        <w:tc>
          <w:tcPr>
            <w:tcW w:w="2614" w:type="dxa"/>
          </w:tcPr>
          <w:p w14:paraId="260373D2">
            <w:pPr>
              <w:pStyle w:val="13"/>
              <w:spacing w:before="189"/>
              <w:ind w:left="89" w:right="145"/>
              <w:rPr>
                <w:sz w:val="20"/>
              </w:rPr>
            </w:pPr>
            <w:r>
              <w:rPr>
                <w:sz w:val="20"/>
              </w:rPr>
              <w:t>Scale worker containers or vertically</w:t>
            </w:r>
            <w:r>
              <w:rPr>
                <w:spacing w:val="-10"/>
                <w:sz w:val="20"/>
              </w:rPr>
              <w:t xml:space="preserve"> </w:t>
            </w:r>
            <w:r>
              <w:rPr>
                <w:sz w:val="20"/>
              </w:rPr>
              <w:t>resize</w:t>
            </w:r>
            <w:r>
              <w:rPr>
                <w:spacing w:val="-9"/>
                <w:sz w:val="20"/>
              </w:rPr>
              <w:t xml:space="preserve"> </w:t>
            </w:r>
            <w:r>
              <w:rPr>
                <w:sz w:val="20"/>
              </w:rPr>
              <w:t>the</w:t>
            </w:r>
            <w:r>
              <w:rPr>
                <w:spacing w:val="-11"/>
                <w:sz w:val="20"/>
              </w:rPr>
              <w:t xml:space="preserve"> </w:t>
            </w:r>
            <w:r>
              <w:rPr>
                <w:sz w:val="20"/>
              </w:rPr>
              <w:t>B2s</w:t>
            </w:r>
            <w:r>
              <w:rPr>
                <w:spacing w:val="-11"/>
                <w:sz w:val="20"/>
              </w:rPr>
              <w:t xml:space="preserve"> </w:t>
            </w:r>
            <w:r>
              <w:rPr>
                <w:sz w:val="20"/>
              </w:rPr>
              <w:t>VM.</w:t>
            </w:r>
          </w:p>
        </w:tc>
      </w:tr>
      <w:tr w14:paraId="66A61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671" w:type="dxa"/>
          </w:tcPr>
          <w:p w14:paraId="659CF51F">
            <w:pPr>
              <w:pStyle w:val="13"/>
              <w:spacing w:before="70"/>
              <w:ind w:left="89" w:right="684"/>
              <w:rPr>
                <w:sz w:val="20"/>
              </w:rPr>
            </w:pPr>
            <w:r>
              <w:rPr>
                <w:sz w:val="20"/>
              </w:rPr>
              <w:t>Azure</w:t>
            </w:r>
            <w:r>
              <w:rPr>
                <w:spacing w:val="-12"/>
                <w:sz w:val="20"/>
              </w:rPr>
              <w:t xml:space="preserve"> </w:t>
            </w:r>
            <w:r>
              <w:rPr>
                <w:sz w:val="20"/>
              </w:rPr>
              <w:t xml:space="preserve">Blob </w:t>
            </w:r>
            <w:r>
              <w:rPr>
                <w:spacing w:val="-2"/>
                <w:sz w:val="20"/>
              </w:rPr>
              <w:t>Storage</w:t>
            </w:r>
          </w:p>
        </w:tc>
        <w:tc>
          <w:tcPr>
            <w:tcW w:w="1847" w:type="dxa"/>
          </w:tcPr>
          <w:p w14:paraId="5885AFAD">
            <w:pPr>
              <w:pStyle w:val="13"/>
              <w:spacing w:before="70"/>
              <w:ind w:left="89" w:right="464"/>
              <w:rPr>
                <w:sz w:val="20"/>
              </w:rPr>
            </w:pPr>
            <w:r>
              <w:rPr>
                <w:sz w:val="20"/>
              </w:rPr>
              <w:t>Failed</w:t>
            </w:r>
            <w:r>
              <w:rPr>
                <w:spacing w:val="-12"/>
                <w:sz w:val="20"/>
              </w:rPr>
              <w:t xml:space="preserve"> </w:t>
            </w:r>
            <w:r>
              <w:rPr>
                <w:sz w:val="20"/>
              </w:rPr>
              <w:t xml:space="preserve">ingestion </w:t>
            </w:r>
            <w:r>
              <w:rPr>
                <w:spacing w:val="-2"/>
                <w:sz w:val="20"/>
              </w:rPr>
              <w:t>events</w:t>
            </w:r>
          </w:p>
        </w:tc>
        <w:tc>
          <w:tcPr>
            <w:tcW w:w="1468" w:type="dxa"/>
          </w:tcPr>
          <w:p w14:paraId="12AA0A09">
            <w:pPr>
              <w:pStyle w:val="13"/>
              <w:spacing w:before="70"/>
              <w:ind w:left="90" w:right="518"/>
              <w:rPr>
                <w:sz w:val="20"/>
              </w:rPr>
            </w:pPr>
            <w:r>
              <w:rPr>
                <w:sz w:val="20"/>
              </w:rPr>
              <w:t>0</w:t>
            </w:r>
            <w:r>
              <w:rPr>
                <w:spacing w:val="-12"/>
                <w:sz w:val="20"/>
              </w:rPr>
              <w:t xml:space="preserve"> </w:t>
            </w:r>
            <w:r>
              <w:rPr>
                <w:sz w:val="20"/>
              </w:rPr>
              <w:t xml:space="preserve">dropped </w:t>
            </w:r>
            <w:r>
              <w:rPr>
                <w:spacing w:val="-2"/>
                <w:sz w:val="20"/>
              </w:rPr>
              <w:t>writes</w:t>
            </w:r>
          </w:p>
        </w:tc>
        <w:tc>
          <w:tcPr>
            <w:tcW w:w="1900" w:type="dxa"/>
          </w:tcPr>
          <w:p w14:paraId="626CA040">
            <w:pPr>
              <w:pStyle w:val="13"/>
              <w:spacing w:before="70"/>
              <w:ind w:left="88" w:right="656"/>
              <w:rPr>
                <w:sz w:val="20"/>
              </w:rPr>
            </w:pPr>
            <w:r>
              <w:rPr>
                <w:sz w:val="20"/>
              </w:rPr>
              <w:t>Azure</w:t>
            </w:r>
            <w:r>
              <w:rPr>
                <w:spacing w:val="-12"/>
                <w:sz w:val="20"/>
              </w:rPr>
              <w:t xml:space="preserve"> </w:t>
            </w:r>
            <w:r>
              <w:rPr>
                <w:sz w:val="20"/>
              </w:rPr>
              <w:t xml:space="preserve">Storage </w:t>
            </w:r>
            <w:r>
              <w:rPr>
                <w:spacing w:val="-2"/>
                <w:sz w:val="20"/>
              </w:rPr>
              <w:t>Metrics</w:t>
            </w:r>
          </w:p>
        </w:tc>
        <w:tc>
          <w:tcPr>
            <w:tcW w:w="2614" w:type="dxa"/>
          </w:tcPr>
          <w:p w14:paraId="450145AA">
            <w:pPr>
              <w:pStyle w:val="13"/>
              <w:spacing w:before="70"/>
              <w:ind w:left="89" w:right="145"/>
              <w:rPr>
                <w:sz w:val="20"/>
              </w:rPr>
            </w:pPr>
            <w:r>
              <w:rPr>
                <w:sz w:val="20"/>
              </w:rPr>
              <w:t>Re-route failed uploads to the</w:t>
            </w:r>
            <w:r>
              <w:rPr>
                <w:spacing w:val="-12"/>
                <w:sz w:val="20"/>
              </w:rPr>
              <w:t xml:space="preserve"> </w:t>
            </w:r>
            <w:r>
              <w:rPr>
                <w:sz w:val="20"/>
              </w:rPr>
              <w:t>Celery</w:t>
            </w:r>
            <w:r>
              <w:rPr>
                <w:spacing w:val="-11"/>
                <w:sz w:val="20"/>
              </w:rPr>
              <w:t xml:space="preserve"> </w:t>
            </w:r>
            <w:r>
              <w:rPr>
                <w:sz w:val="20"/>
              </w:rPr>
              <w:t>dead-letter</w:t>
            </w:r>
            <w:r>
              <w:rPr>
                <w:spacing w:val="-11"/>
                <w:sz w:val="20"/>
              </w:rPr>
              <w:t xml:space="preserve"> </w:t>
            </w:r>
            <w:r>
              <w:rPr>
                <w:sz w:val="20"/>
              </w:rPr>
              <w:t>path.</w:t>
            </w:r>
          </w:p>
        </w:tc>
      </w:tr>
    </w:tbl>
    <w:p w14:paraId="4542F7C2">
      <w:pPr>
        <w:pStyle w:val="7"/>
        <w:spacing w:before="201"/>
        <w:rPr>
          <w:rFonts w:ascii="Calibri"/>
          <w:b/>
          <w:sz w:val="21"/>
        </w:rPr>
      </w:pPr>
    </w:p>
    <w:p w14:paraId="6308547A">
      <w:pPr>
        <w:pStyle w:val="3"/>
      </w:pPr>
      <w:r>
        <w:rPr>
          <w:color w:val="2A6BAF"/>
          <w:spacing w:val="-2"/>
        </w:rPr>
        <w:t>Explain</w:t>
      </w:r>
    </w:p>
    <w:p w14:paraId="5B26C1EC">
      <w:pPr>
        <w:spacing w:before="45"/>
        <w:ind w:left="254" w:right="0" w:firstLine="0"/>
        <w:jc w:val="left"/>
        <w:rPr>
          <w:rFonts w:ascii="Arial"/>
          <w:b/>
          <w:sz w:val="19"/>
        </w:rPr>
      </w:pPr>
      <w:r>
        <w:rPr>
          <w:rFonts w:ascii="Arial"/>
          <w:b/>
          <w:color w:val="2C3747"/>
          <w:sz w:val="19"/>
        </w:rPr>
        <w:t>Explain</w:t>
      </w:r>
      <w:r>
        <w:rPr>
          <w:rFonts w:ascii="Arial"/>
          <w:b/>
          <w:color w:val="2C3747"/>
          <w:spacing w:val="-4"/>
          <w:sz w:val="19"/>
        </w:rPr>
        <w:t xml:space="preserve"> </w:t>
      </w:r>
      <w:r>
        <w:rPr>
          <w:rFonts w:ascii="Arial"/>
          <w:b/>
          <w:color w:val="2C3747"/>
          <w:sz w:val="19"/>
        </w:rPr>
        <w:t>the</w:t>
      </w:r>
      <w:r>
        <w:rPr>
          <w:rFonts w:ascii="Arial"/>
          <w:b/>
          <w:color w:val="2C3747"/>
          <w:spacing w:val="-1"/>
          <w:sz w:val="19"/>
        </w:rPr>
        <w:t xml:space="preserve"> </w:t>
      </w:r>
      <w:r>
        <w:rPr>
          <w:rFonts w:ascii="Arial"/>
          <w:b/>
          <w:color w:val="2C3747"/>
          <w:sz w:val="19"/>
        </w:rPr>
        <w:t>complete</w:t>
      </w:r>
      <w:r>
        <w:rPr>
          <w:rFonts w:ascii="Arial"/>
          <w:b/>
          <w:color w:val="2C3747"/>
          <w:spacing w:val="-4"/>
          <w:sz w:val="19"/>
        </w:rPr>
        <w:t xml:space="preserve"> </w:t>
      </w:r>
      <w:r>
        <w:rPr>
          <w:rFonts w:ascii="Arial"/>
          <w:b/>
          <w:color w:val="2C3747"/>
          <w:sz w:val="19"/>
        </w:rPr>
        <w:t>request</w:t>
      </w:r>
      <w:r>
        <w:rPr>
          <w:rFonts w:ascii="Arial"/>
          <w:b/>
          <w:color w:val="2C3747"/>
          <w:spacing w:val="-2"/>
          <w:sz w:val="19"/>
        </w:rPr>
        <w:t xml:space="preserve"> </w:t>
      </w:r>
      <w:r>
        <w:rPr>
          <w:rFonts w:ascii="Arial"/>
          <w:b/>
          <w:color w:val="2C3747"/>
          <w:sz w:val="19"/>
        </w:rPr>
        <w:t>flow from</w:t>
      </w:r>
      <w:r>
        <w:rPr>
          <w:rFonts w:ascii="Arial"/>
          <w:b/>
          <w:color w:val="2C3747"/>
          <w:spacing w:val="-3"/>
          <w:sz w:val="19"/>
        </w:rPr>
        <w:t xml:space="preserve"> </w:t>
      </w:r>
      <w:r>
        <w:rPr>
          <w:rFonts w:ascii="Arial"/>
          <w:b/>
          <w:color w:val="2C3747"/>
          <w:sz w:val="19"/>
        </w:rPr>
        <w:t>client</w:t>
      </w:r>
      <w:r>
        <w:rPr>
          <w:rFonts w:ascii="Arial"/>
          <w:b/>
          <w:color w:val="2C3747"/>
          <w:spacing w:val="-2"/>
          <w:sz w:val="19"/>
        </w:rPr>
        <w:t xml:space="preserve"> </w:t>
      </w:r>
      <w:r>
        <w:rPr>
          <w:rFonts w:ascii="Arial"/>
          <w:b/>
          <w:color w:val="2C3747"/>
          <w:sz w:val="19"/>
        </w:rPr>
        <w:t>action</w:t>
      </w:r>
      <w:r>
        <w:rPr>
          <w:rFonts w:ascii="Arial"/>
          <w:b/>
          <w:color w:val="2C3747"/>
          <w:spacing w:val="-2"/>
          <w:sz w:val="19"/>
        </w:rPr>
        <w:t xml:space="preserve"> </w:t>
      </w:r>
      <w:r>
        <w:rPr>
          <w:rFonts w:ascii="Arial"/>
          <w:b/>
          <w:color w:val="2C3747"/>
          <w:sz w:val="19"/>
        </w:rPr>
        <w:t>to</w:t>
      </w:r>
      <w:r>
        <w:rPr>
          <w:rFonts w:ascii="Arial"/>
          <w:b/>
          <w:color w:val="2C3747"/>
          <w:spacing w:val="-2"/>
          <w:sz w:val="19"/>
        </w:rPr>
        <w:t xml:space="preserve"> </w:t>
      </w:r>
      <w:r>
        <w:rPr>
          <w:rFonts w:ascii="Arial"/>
          <w:b/>
          <w:color w:val="2C3747"/>
          <w:sz w:val="19"/>
        </w:rPr>
        <w:t>cloud</w:t>
      </w:r>
      <w:r>
        <w:rPr>
          <w:rFonts w:ascii="Arial"/>
          <w:b/>
          <w:color w:val="2C3747"/>
          <w:spacing w:val="-2"/>
          <w:sz w:val="19"/>
        </w:rPr>
        <w:t xml:space="preserve"> </w:t>
      </w:r>
      <w:r>
        <w:rPr>
          <w:rFonts w:ascii="Arial"/>
          <w:b/>
          <w:color w:val="2C3747"/>
          <w:sz w:val="19"/>
        </w:rPr>
        <w:t>output</w:t>
      </w:r>
      <w:r>
        <w:rPr>
          <w:rFonts w:ascii="Arial"/>
          <w:b/>
          <w:color w:val="2C3747"/>
          <w:spacing w:val="-2"/>
          <w:sz w:val="19"/>
        </w:rPr>
        <w:t xml:space="preserve"> </w:t>
      </w:r>
      <w:r>
        <w:rPr>
          <w:rFonts w:ascii="Arial"/>
          <w:b/>
          <w:color w:val="2C3747"/>
          <w:sz w:val="19"/>
        </w:rPr>
        <w:t>and</w:t>
      </w:r>
      <w:r>
        <w:rPr>
          <w:rFonts w:ascii="Arial"/>
          <w:b/>
          <w:color w:val="2C3747"/>
          <w:spacing w:val="-1"/>
          <w:sz w:val="19"/>
        </w:rPr>
        <w:t xml:space="preserve"> </w:t>
      </w:r>
      <w:r>
        <w:rPr>
          <w:rFonts w:ascii="Arial"/>
          <w:b/>
          <w:color w:val="2C3747"/>
          <w:spacing w:val="-2"/>
          <w:sz w:val="19"/>
        </w:rPr>
        <w:t>monitoring.</w:t>
      </w:r>
    </w:p>
    <w:p w14:paraId="00DD6A6E">
      <w:pPr>
        <w:pStyle w:val="7"/>
        <w:spacing w:before="18"/>
        <w:rPr>
          <w:rFonts w:ascii="Arial"/>
          <w:b/>
        </w:rPr>
      </w:pPr>
    </w:p>
    <w:p w14:paraId="02A9F7F4">
      <w:pPr>
        <w:spacing w:before="1"/>
        <w:ind w:left="254" w:right="0" w:firstLine="0"/>
        <w:jc w:val="left"/>
        <w:rPr>
          <w:rFonts w:ascii="Calibri"/>
          <w:b/>
          <w:sz w:val="23"/>
        </w:rPr>
      </w:pPr>
      <w:r>
        <w:rPr>
          <w:rFonts w:ascii="Calibri"/>
          <w:b/>
          <w:color w:val="133B57"/>
          <w:sz w:val="23"/>
        </w:rPr>
        <w:t>Student</w:t>
      </w:r>
      <w:r>
        <w:rPr>
          <w:rFonts w:ascii="Calibri"/>
          <w:b/>
          <w:color w:val="133B57"/>
          <w:spacing w:val="-6"/>
          <w:sz w:val="23"/>
        </w:rPr>
        <w:t xml:space="preserve"> </w:t>
      </w:r>
      <w:r>
        <w:rPr>
          <w:rFonts w:ascii="Calibri"/>
          <w:b/>
          <w:color w:val="133B57"/>
          <w:sz w:val="23"/>
        </w:rPr>
        <w:t>Explanation</w:t>
      </w:r>
      <w:r>
        <w:rPr>
          <w:rFonts w:ascii="Calibri"/>
          <w:b/>
          <w:color w:val="133B57"/>
          <w:spacing w:val="-4"/>
          <w:sz w:val="23"/>
        </w:rPr>
        <w:t xml:space="preserve"> Space</w:t>
      </w:r>
    </w:p>
    <w:p w14:paraId="4E117603">
      <w:pPr>
        <w:spacing w:before="38"/>
        <w:ind w:left="141" w:right="0" w:firstLine="0"/>
        <w:jc w:val="left"/>
        <w:rPr>
          <w:rFonts w:ascii="Calibri"/>
          <w:sz w:val="20"/>
        </w:rPr>
      </w:pPr>
      <w:r>
        <w:rPr>
          <w:rFonts w:ascii="Calibri"/>
          <w:sz w:val="20"/>
        </w:rPr>
        <w:t>Explain</w:t>
      </w:r>
      <w:r>
        <w:rPr>
          <w:rFonts w:ascii="Calibri"/>
          <w:spacing w:val="-6"/>
          <w:sz w:val="20"/>
        </w:rPr>
        <w:t xml:space="preserve"> </w:t>
      </w:r>
      <w:r>
        <w:rPr>
          <w:rFonts w:ascii="Calibri"/>
          <w:sz w:val="20"/>
        </w:rPr>
        <w:t>the</w:t>
      </w:r>
      <w:r>
        <w:rPr>
          <w:rFonts w:ascii="Calibri"/>
          <w:spacing w:val="-6"/>
          <w:sz w:val="20"/>
        </w:rPr>
        <w:t xml:space="preserve"> </w:t>
      </w:r>
      <w:r>
        <w:rPr>
          <w:rFonts w:ascii="Calibri"/>
          <w:sz w:val="20"/>
        </w:rPr>
        <w:t>complete</w:t>
      </w:r>
      <w:r>
        <w:rPr>
          <w:rFonts w:ascii="Calibri"/>
          <w:spacing w:val="-4"/>
          <w:sz w:val="20"/>
        </w:rPr>
        <w:t xml:space="preserve"> </w:t>
      </w:r>
      <w:r>
        <w:rPr>
          <w:rFonts w:ascii="Calibri"/>
          <w:sz w:val="20"/>
        </w:rPr>
        <w:t>request</w:t>
      </w:r>
      <w:r>
        <w:rPr>
          <w:rFonts w:ascii="Calibri"/>
          <w:spacing w:val="-5"/>
          <w:sz w:val="20"/>
        </w:rPr>
        <w:t xml:space="preserve"> </w:t>
      </w:r>
      <w:r>
        <w:rPr>
          <w:rFonts w:ascii="Calibri"/>
          <w:sz w:val="20"/>
        </w:rPr>
        <w:t>flow</w:t>
      </w:r>
      <w:r>
        <w:rPr>
          <w:rFonts w:ascii="Calibri"/>
          <w:spacing w:val="-3"/>
          <w:sz w:val="20"/>
        </w:rPr>
        <w:t xml:space="preserve"> </w:t>
      </w:r>
      <w:r>
        <w:rPr>
          <w:rFonts w:ascii="Calibri"/>
          <w:sz w:val="20"/>
        </w:rPr>
        <w:t>from</w:t>
      </w:r>
      <w:r>
        <w:rPr>
          <w:rFonts w:ascii="Calibri"/>
          <w:spacing w:val="-3"/>
          <w:sz w:val="20"/>
        </w:rPr>
        <w:t xml:space="preserve"> </w:t>
      </w:r>
      <w:r>
        <w:rPr>
          <w:rFonts w:ascii="Calibri"/>
          <w:sz w:val="20"/>
        </w:rPr>
        <w:t>client</w:t>
      </w:r>
      <w:r>
        <w:rPr>
          <w:rFonts w:ascii="Calibri"/>
          <w:spacing w:val="-3"/>
          <w:sz w:val="20"/>
        </w:rPr>
        <w:t xml:space="preserve"> </w:t>
      </w:r>
      <w:r>
        <w:rPr>
          <w:rFonts w:ascii="Calibri"/>
          <w:sz w:val="20"/>
        </w:rPr>
        <w:t>action</w:t>
      </w:r>
      <w:r>
        <w:rPr>
          <w:rFonts w:ascii="Calibri"/>
          <w:spacing w:val="-6"/>
          <w:sz w:val="20"/>
        </w:rPr>
        <w:t xml:space="preserve"> </w:t>
      </w:r>
      <w:r>
        <w:rPr>
          <w:rFonts w:ascii="Calibri"/>
          <w:sz w:val="20"/>
        </w:rPr>
        <w:t>to</w:t>
      </w:r>
      <w:r>
        <w:rPr>
          <w:rFonts w:ascii="Calibri"/>
          <w:spacing w:val="-4"/>
          <w:sz w:val="20"/>
        </w:rPr>
        <w:t xml:space="preserve"> </w:t>
      </w:r>
      <w:r>
        <w:rPr>
          <w:rFonts w:ascii="Calibri"/>
          <w:sz w:val="20"/>
        </w:rPr>
        <w:t>cloud</w:t>
      </w:r>
      <w:r>
        <w:rPr>
          <w:rFonts w:ascii="Calibri"/>
          <w:spacing w:val="-4"/>
          <w:sz w:val="20"/>
        </w:rPr>
        <w:t xml:space="preserve"> </w:t>
      </w:r>
      <w:r>
        <w:rPr>
          <w:rFonts w:ascii="Calibri"/>
          <w:sz w:val="20"/>
        </w:rPr>
        <w:t>output</w:t>
      </w:r>
      <w:r>
        <w:rPr>
          <w:rFonts w:ascii="Calibri"/>
          <w:spacing w:val="-7"/>
          <w:sz w:val="20"/>
        </w:rPr>
        <w:t xml:space="preserve"> </w:t>
      </w:r>
      <w:r>
        <w:rPr>
          <w:rFonts w:ascii="Calibri"/>
          <w:sz w:val="20"/>
        </w:rPr>
        <w:t>and</w:t>
      </w:r>
      <w:r>
        <w:rPr>
          <w:rFonts w:ascii="Calibri"/>
          <w:spacing w:val="-6"/>
          <w:sz w:val="20"/>
        </w:rPr>
        <w:t xml:space="preserve"> </w:t>
      </w:r>
      <w:r>
        <w:rPr>
          <w:rFonts w:ascii="Calibri"/>
          <w:spacing w:val="-2"/>
          <w:sz w:val="20"/>
        </w:rPr>
        <w:t>monitoring.</w:t>
      </w:r>
    </w:p>
    <w:p w14:paraId="60B14448">
      <w:pPr>
        <w:pStyle w:val="7"/>
        <w:spacing w:before="97"/>
        <w:rPr>
          <w:rFonts w:ascii="Calibri"/>
          <w:sz w:val="20"/>
        </w:rPr>
      </w:pPr>
      <w:r>
        <w:rPr>
          <w:rFonts w:ascii="Calibri"/>
          <w:sz w:val="20"/>
        </w:rPr>
        <w:t>The SkillHire workflow starts when a candidate opens the Android application and uploads a resume. The Android app sends an authenticated request to the REST API. The backend validates the request and stores the resume in cloud object storage. The AI screening module extracts skills, qualifications and experience from the resume. When a job is selected, the extracted candidate information is compared with the job requirements to calculate a job-fit score and identify skill gaps. The results are stored in the cloud database and returned to the Android application through a JSON response. Monitoring tools can track API performance, processing time, errors and cloud resource usage.</w:t>
      </w:r>
    </w:p>
    <w:p w14:paraId="7F7D5680">
      <w:pPr>
        <w:pStyle w:val="3"/>
      </w:pPr>
      <w:r>
        <w:rPr>
          <w:color w:val="2A6BAF"/>
        </w:rPr>
        <w:t>Extend</w:t>
      </w:r>
      <w:r>
        <w:rPr>
          <w:color w:val="2A6BAF"/>
          <w:spacing w:val="-3"/>
        </w:rPr>
        <w:t xml:space="preserve"> </w:t>
      </w:r>
      <w:r>
        <w:rPr>
          <w:color w:val="2A6BAF"/>
        </w:rPr>
        <w:t>to</w:t>
      </w:r>
      <w:r>
        <w:rPr>
          <w:color w:val="2A6BAF"/>
          <w:spacing w:val="-5"/>
        </w:rPr>
        <w:t xml:space="preserve"> </w:t>
      </w:r>
      <w:r>
        <w:rPr>
          <w:color w:val="2A6BAF"/>
          <w:spacing w:val="-2"/>
        </w:rPr>
        <w:t>Capstone</w:t>
      </w:r>
    </w:p>
    <w:p w14:paraId="35E46B0B">
      <w:pPr>
        <w:pStyle w:val="7"/>
        <w:spacing w:before="45" w:line="273" w:lineRule="auto"/>
        <w:ind w:left="254" w:right="812"/>
      </w:pPr>
      <w:r>
        <w:rPr>
          <w:color w:val="2C3747"/>
        </w:rPr>
        <w:t>Extend</w:t>
      </w:r>
      <w:r>
        <w:rPr>
          <w:color w:val="2C3747"/>
          <w:spacing w:val="-5"/>
        </w:rPr>
        <w:t xml:space="preserve"> </w:t>
      </w:r>
      <w:r>
        <w:rPr>
          <w:color w:val="2C3747"/>
        </w:rPr>
        <w:t>the</w:t>
      </w:r>
      <w:r>
        <w:rPr>
          <w:color w:val="2C3747"/>
          <w:spacing w:val="-7"/>
        </w:rPr>
        <w:t xml:space="preserve"> </w:t>
      </w:r>
      <w:r>
        <w:rPr>
          <w:color w:val="2C3747"/>
        </w:rPr>
        <w:t>workflow</w:t>
      </w:r>
      <w:r>
        <w:rPr>
          <w:color w:val="2C3747"/>
          <w:spacing w:val="-5"/>
        </w:rPr>
        <w:t xml:space="preserve"> </w:t>
      </w:r>
      <w:r>
        <w:rPr>
          <w:color w:val="2C3747"/>
        </w:rPr>
        <w:t>to</w:t>
      </w:r>
      <w:r>
        <w:rPr>
          <w:color w:val="2C3747"/>
          <w:spacing w:val="-5"/>
        </w:rPr>
        <w:t xml:space="preserve"> </w:t>
      </w:r>
      <w:r>
        <w:rPr>
          <w:color w:val="2C3747"/>
        </w:rPr>
        <w:t>the</w:t>
      </w:r>
      <w:r>
        <w:rPr>
          <w:color w:val="2C3747"/>
          <w:spacing w:val="-5"/>
        </w:rPr>
        <w:t xml:space="preserve"> </w:t>
      </w:r>
      <w:r>
        <w:rPr>
          <w:color w:val="2C3747"/>
        </w:rPr>
        <w:t>capstone</w:t>
      </w:r>
      <w:r>
        <w:rPr>
          <w:color w:val="2C3747"/>
          <w:spacing w:val="-5"/>
        </w:rPr>
        <w:t xml:space="preserve"> </w:t>
      </w:r>
      <w:r>
        <w:rPr>
          <w:color w:val="2C3747"/>
        </w:rPr>
        <w:t>product</w:t>
      </w:r>
      <w:r>
        <w:rPr>
          <w:color w:val="2C3747"/>
          <w:spacing w:val="-7"/>
        </w:rPr>
        <w:t xml:space="preserve"> </w:t>
      </w:r>
      <w:r>
        <w:rPr>
          <w:color w:val="2C3747"/>
        </w:rPr>
        <w:t>carried</w:t>
      </w:r>
      <w:r>
        <w:rPr>
          <w:color w:val="2C3747"/>
          <w:spacing w:val="-5"/>
        </w:rPr>
        <w:t xml:space="preserve"> </w:t>
      </w:r>
      <w:r>
        <w:rPr>
          <w:color w:val="2C3747"/>
        </w:rPr>
        <w:t>forward</w:t>
      </w:r>
      <w:r>
        <w:rPr>
          <w:color w:val="2C3747"/>
          <w:spacing w:val="-3"/>
        </w:rPr>
        <w:t xml:space="preserve"> </w:t>
      </w:r>
      <w:r>
        <w:rPr>
          <w:color w:val="2C3747"/>
        </w:rPr>
        <w:t>from</w:t>
      </w:r>
      <w:r>
        <w:rPr>
          <w:color w:val="2C3747"/>
          <w:spacing w:val="-5"/>
        </w:rPr>
        <w:t xml:space="preserve"> </w:t>
      </w:r>
      <w:r>
        <w:rPr>
          <w:color w:val="2C3747"/>
        </w:rPr>
        <w:t>CO2</w:t>
      </w:r>
      <w:r>
        <w:rPr>
          <w:color w:val="2C3747"/>
          <w:spacing w:val="-5"/>
        </w:rPr>
        <w:t xml:space="preserve"> </w:t>
      </w:r>
      <w:r>
        <w:rPr>
          <w:color w:val="2C3747"/>
        </w:rPr>
        <w:t>AT3,</w:t>
      </w:r>
      <w:r>
        <w:rPr>
          <w:color w:val="2C3747"/>
          <w:spacing w:val="-5"/>
        </w:rPr>
        <w:t xml:space="preserve"> </w:t>
      </w:r>
      <w:r>
        <w:rPr>
          <w:color w:val="2C3747"/>
        </w:rPr>
        <w:t>showing</w:t>
      </w:r>
      <w:r>
        <w:rPr>
          <w:color w:val="2C3747"/>
          <w:spacing w:val="-7"/>
        </w:rPr>
        <w:t xml:space="preserve"> </w:t>
      </w:r>
      <w:r>
        <w:rPr>
          <w:color w:val="2C3747"/>
        </w:rPr>
        <w:t>how</w:t>
      </w:r>
      <w:r>
        <w:rPr>
          <w:color w:val="2C3747"/>
          <w:spacing w:val="-3"/>
        </w:rPr>
        <w:t xml:space="preserve"> </w:t>
      </w:r>
      <w:r>
        <w:rPr>
          <w:color w:val="2C3747"/>
        </w:rPr>
        <w:t>the</w:t>
      </w:r>
      <w:r>
        <w:rPr>
          <w:color w:val="2C3747"/>
          <w:spacing w:val="-7"/>
        </w:rPr>
        <w:t xml:space="preserve"> </w:t>
      </w:r>
      <w:r>
        <w:rPr>
          <w:color w:val="2C3747"/>
        </w:rPr>
        <w:t>planned</w:t>
      </w:r>
      <w:r>
        <w:rPr>
          <w:color w:val="2C3747"/>
          <w:spacing w:val="-5"/>
        </w:rPr>
        <w:t xml:space="preserve"> </w:t>
      </w:r>
      <w:r>
        <w:rPr>
          <w:color w:val="2C3747"/>
        </w:rPr>
        <w:t>infrastructure</w:t>
      </w:r>
      <w:r>
        <w:rPr>
          <w:color w:val="2C3747"/>
          <w:spacing w:val="-5"/>
        </w:rPr>
        <w:t xml:space="preserve"> </w:t>
      </w:r>
      <w:r>
        <w:rPr>
          <w:color w:val="2C3747"/>
        </w:rPr>
        <w:t>now exposes usable cloud services.</w:t>
      </w:r>
    </w:p>
    <w:p w14:paraId="3CEC3674">
      <w:pPr>
        <w:pStyle w:val="7"/>
        <w:spacing w:before="8"/>
        <w:rPr>
          <w:sz w:val="17"/>
        </w:rPr>
      </w:pPr>
    </w:p>
    <w:tbl>
      <w:tblPr>
        <w:tblStyle w:val="6"/>
        <w:tblW w:w="0" w:type="auto"/>
        <w:jc w:val="right"/>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gridCol w:w="806"/>
      </w:tblGrid>
      <w:tr w14:paraId="776E7F03">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88" w:hRule="atLeast"/>
          <w:jc w:val="right"/>
        </w:trPr>
        <w:tc>
          <w:tcPr>
            <w:tcW w:w="5132" w:type="dxa"/>
          </w:tcPr>
          <w:p w14:paraId="649F1ABE">
            <w:pPr>
              <w:pStyle w:val="13"/>
              <w:spacing w:line="217" w:lineRule="exact"/>
              <w:ind w:left="120"/>
              <w:rPr>
                <w:rFonts w:ascii="Arial MT"/>
                <w:sz w:val="19"/>
              </w:rPr>
            </w:pPr>
            <w:r>
              <w:rPr>
                <w:rFonts w:ascii="Arial MT"/>
                <w:color w:val="2C3747"/>
                <w:sz w:val="19"/>
              </w:rPr>
              <w:t>Capstone</w:t>
            </w:r>
            <w:r>
              <w:rPr>
                <w:rFonts w:ascii="Arial MT"/>
                <w:color w:val="2C3747"/>
                <w:spacing w:val="-5"/>
                <w:sz w:val="19"/>
              </w:rPr>
              <w:t xml:space="preserve"> </w:t>
            </w:r>
            <w:r>
              <w:rPr>
                <w:rFonts w:ascii="Arial MT"/>
                <w:color w:val="2C3747"/>
                <w:spacing w:val="-2"/>
                <w:sz w:val="19"/>
              </w:rPr>
              <w:t>Title</w:t>
            </w:r>
          </w:p>
        </w:tc>
        <w:tc>
          <w:tcPr>
            <w:tcW w:w="5132" w:type="dxa"/>
          </w:tcPr>
          <w:p w14:paraId="39E5D315">
            <w:pPr>
              <w:pStyle w:val="13"/>
              <w:spacing w:line="242" w:lineRule="exact"/>
              <w:ind w:left="6"/>
              <w:rPr>
                <w:sz w:val="20"/>
              </w:rPr>
            </w:pPr>
            <w:r>
              <w:rPr>
                <w:sz w:val="20"/>
              </w:rPr>
              <w:t>SkillHire</w:t>
            </w:r>
            <w:r>
              <w:rPr>
                <w:spacing w:val="-6"/>
                <w:sz w:val="20"/>
              </w:rPr>
              <w:t xml:space="preserve"> </w:t>
            </w:r>
            <w:r>
              <w:rPr>
                <w:sz w:val="20"/>
              </w:rPr>
              <w:t>–</w:t>
            </w:r>
            <w:r>
              <w:rPr>
                <w:spacing w:val="-7"/>
                <w:sz w:val="20"/>
              </w:rPr>
              <w:t xml:space="preserve"> </w:t>
            </w:r>
            <w:r>
              <w:rPr>
                <w:sz w:val="20"/>
              </w:rPr>
              <w:t>Cloud</w:t>
            </w:r>
            <w:r>
              <w:rPr>
                <w:spacing w:val="-6"/>
                <w:sz w:val="20"/>
              </w:rPr>
              <w:t xml:space="preserve"> </w:t>
            </w:r>
            <w:r>
              <w:rPr>
                <w:sz w:val="20"/>
              </w:rPr>
              <w:t>Resume-to-Job</w:t>
            </w:r>
            <w:r>
              <w:rPr>
                <w:spacing w:val="-6"/>
                <w:sz w:val="20"/>
              </w:rPr>
              <w:t xml:space="preserve"> </w:t>
            </w:r>
            <w:r>
              <w:rPr>
                <w:sz w:val="20"/>
              </w:rPr>
              <w:t>Matcher</w:t>
            </w:r>
            <w:r>
              <w:rPr>
                <w:spacing w:val="-5"/>
                <w:sz w:val="20"/>
              </w:rPr>
              <w:t xml:space="preserve"> </w:t>
            </w:r>
            <w:r>
              <w:rPr>
                <w:sz w:val="20"/>
              </w:rPr>
              <w:t>Using</w:t>
            </w:r>
            <w:r>
              <w:rPr>
                <w:spacing w:val="-5"/>
                <w:sz w:val="20"/>
              </w:rPr>
              <w:t xml:space="preserve"> </w:t>
            </w:r>
            <w:r>
              <w:rPr>
                <w:sz w:val="20"/>
              </w:rPr>
              <w:t>NLP</w:t>
            </w:r>
            <w:r>
              <w:rPr>
                <w:spacing w:val="-9"/>
                <w:sz w:val="20"/>
              </w:rPr>
              <w:t xml:space="preserve"> </w:t>
            </w:r>
            <w:r>
              <w:rPr>
                <w:sz w:val="20"/>
              </w:rPr>
              <w:t>Skill</w:t>
            </w:r>
            <w:r>
              <w:rPr>
                <w:spacing w:val="-5"/>
                <w:sz w:val="20"/>
              </w:rPr>
              <w:t xml:space="preserve"> Gap</w:t>
            </w:r>
          </w:p>
          <w:p w14:paraId="375022A3">
            <w:pPr>
              <w:pStyle w:val="13"/>
              <w:spacing w:line="225" w:lineRule="exact"/>
              <w:ind w:left="6"/>
              <w:rPr>
                <w:sz w:val="20"/>
              </w:rPr>
            </w:pPr>
            <w:r>
              <w:rPr>
                <w:spacing w:val="-2"/>
                <w:sz w:val="20"/>
              </w:rPr>
              <w:t>Intelligence</w:t>
            </w:r>
          </w:p>
        </w:tc>
        <w:tc>
          <w:tcPr>
            <w:tcW w:w="806" w:type="dxa"/>
            <w:tcBorders>
              <w:right w:val="nil"/>
            </w:tcBorders>
          </w:tcPr>
          <w:p w14:paraId="7A71ECBB">
            <w:pPr>
              <w:pStyle w:val="13"/>
              <w:ind w:left="0"/>
              <w:rPr>
                <w:rFonts w:ascii="Times New Roman"/>
                <w:sz w:val="18"/>
              </w:rPr>
            </w:pPr>
          </w:p>
        </w:tc>
      </w:tr>
      <w:tr w14:paraId="4CFD547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220" w:hRule="atLeast"/>
          <w:jc w:val="right"/>
        </w:trPr>
        <w:tc>
          <w:tcPr>
            <w:tcW w:w="5132" w:type="dxa"/>
          </w:tcPr>
          <w:p w14:paraId="29CA3C21">
            <w:pPr>
              <w:pStyle w:val="13"/>
              <w:spacing w:line="218" w:lineRule="exact"/>
              <w:ind w:left="120"/>
              <w:rPr>
                <w:rFonts w:ascii="Arial MT"/>
                <w:sz w:val="19"/>
              </w:rPr>
            </w:pPr>
            <w:r>
              <w:rPr>
                <w:rFonts w:ascii="Arial MT"/>
                <w:color w:val="2C3747"/>
                <w:sz w:val="19"/>
              </w:rPr>
              <w:t>CO2</w:t>
            </w:r>
            <w:r>
              <w:rPr>
                <w:rFonts w:ascii="Arial MT"/>
                <w:color w:val="2C3747"/>
                <w:spacing w:val="-2"/>
                <w:sz w:val="19"/>
              </w:rPr>
              <w:t xml:space="preserve"> </w:t>
            </w:r>
            <w:r>
              <w:rPr>
                <w:rFonts w:ascii="Arial MT"/>
                <w:color w:val="2C3747"/>
                <w:sz w:val="19"/>
              </w:rPr>
              <w:t>AT3</w:t>
            </w:r>
            <w:r>
              <w:rPr>
                <w:rFonts w:ascii="Arial MT"/>
                <w:color w:val="2C3747"/>
                <w:spacing w:val="-5"/>
                <w:sz w:val="19"/>
              </w:rPr>
              <w:t xml:space="preserve"> </w:t>
            </w:r>
            <w:r>
              <w:rPr>
                <w:rFonts w:ascii="Arial MT"/>
                <w:color w:val="2C3747"/>
                <w:sz w:val="19"/>
              </w:rPr>
              <w:t>Infrastructure</w:t>
            </w:r>
            <w:r>
              <w:rPr>
                <w:rFonts w:ascii="Arial MT"/>
                <w:color w:val="2C3747"/>
                <w:spacing w:val="-3"/>
                <w:sz w:val="19"/>
              </w:rPr>
              <w:t xml:space="preserve"> </w:t>
            </w:r>
            <w:r>
              <w:rPr>
                <w:rFonts w:ascii="Arial MT"/>
                <w:color w:val="2C3747"/>
                <w:sz w:val="19"/>
              </w:rPr>
              <w:t>Decision</w:t>
            </w:r>
            <w:r>
              <w:rPr>
                <w:rFonts w:ascii="Arial MT"/>
                <w:color w:val="2C3747"/>
                <w:spacing w:val="-5"/>
                <w:sz w:val="19"/>
              </w:rPr>
              <w:t xml:space="preserve"> </w:t>
            </w:r>
            <w:r>
              <w:rPr>
                <w:rFonts w:ascii="Arial MT"/>
                <w:color w:val="2C3747"/>
                <w:sz w:val="19"/>
              </w:rPr>
              <w:t>Carried</w:t>
            </w:r>
            <w:r>
              <w:rPr>
                <w:rFonts w:ascii="Arial MT"/>
                <w:color w:val="2C3747"/>
                <w:spacing w:val="-4"/>
                <w:sz w:val="19"/>
              </w:rPr>
              <w:t xml:space="preserve"> </w:t>
            </w:r>
            <w:r>
              <w:rPr>
                <w:rFonts w:ascii="Arial MT"/>
                <w:color w:val="2C3747"/>
                <w:spacing w:val="-2"/>
                <w:sz w:val="19"/>
              </w:rPr>
              <w:t>Forward</w:t>
            </w:r>
          </w:p>
        </w:tc>
        <w:tc>
          <w:tcPr>
            <w:tcW w:w="5132" w:type="dxa"/>
          </w:tcPr>
          <w:p w14:paraId="7D60D434">
            <w:pPr>
              <w:pStyle w:val="13"/>
              <w:ind w:left="6"/>
              <w:rPr>
                <w:sz w:val="20"/>
              </w:rPr>
            </w:pPr>
            <w:r>
              <w:rPr>
                <w:sz w:val="20"/>
              </w:rPr>
              <w:t>Single Azure Standard_B2s VM (2 vCPU, 4GB RAM, 30GB SSD, Ubuntu</w:t>
            </w:r>
            <w:r>
              <w:rPr>
                <w:spacing w:val="-8"/>
                <w:sz w:val="20"/>
              </w:rPr>
              <w:t xml:space="preserve"> </w:t>
            </w:r>
            <w:r>
              <w:rPr>
                <w:sz w:val="20"/>
              </w:rPr>
              <w:t>Server</w:t>
            </w:r>
            <w:r>
              <w:rPr>
                <w:spacing w:val="-4"/>
                <w:sz w:val="20"/>
              </w:rPr>
              <w:t xml:space="preserve"> </w:t>
            </w:r>
            <w:r>
              <w:rPr>
                <w:sz w:val="20"/>
              </w:rPr>
              <w:t>22.04</w:t>
            </w:r>
            <w:r>
              <w:rPr>
                <w:spacing w:val="-5"/>
                <w:sz w:val="20"/>
              </w:rPr>
              <w:t xml:space="preserve"> </w:t>
            </w:r>
            <w:r>
              <w:rPr>
                <w:sz w:val="20"/>
              </w:rPr>
              <w:t>LTS)</w:t>
            </w:r>
            <w:r>
              <w:rPr>
                <w:spacing w:val="-5"/>
                <w:sz w:val="20"/>
              </w:rPr>
              <w:t xml:space="preserve"> </w:t>
            </w:r>
            <w:r>
              <w:rPr>
                <w:sz w:val="20"/>
              </w:rPr>
              <w:t>hosting</w:t>
            </w:r>
            <w:r>
              <w:rPr>
                <w:spacing w:val="-7"/>
                <w:sz w:val="20"/>
              </w:rPr>
              <w:t xml:space="preserve"> </w:t>
            </w:r>
            <w:r>
              <w:rPr>
                <w:sz w:val="20"/>
              </w:rPr>
              <w:t>containerized</w:t>
            </w:r>
            <w:r>
              <w:rPr>
                <w:spacing w:val="-4"/>
                <w:sz w:val="20"/>
              </w:rPr>
              <w:t xml:space="preserve"> </w:t>
            </w:r>
            <w:r>
              <w:rPr>
                <w:sz w:val="20"/>
              </w:rPr>
              <w:t>NGINX</w:t>
            </w:r>
            <w:r>
              <w:rPr>
                <w:spacing w:val="-10"/>
                <w:sz w:val="20"/>
              </w:rPr>
              <w:t xml:space="preserve"> </w:t>
            </w:r>
            <w:r>
              <w:rPr>
                <w:sz w:val="20"/>
              </w:rPr>
              <w:t>reverse proxy, Flask NLP REST API, Celery worker and Redis broker, with PostgreSQL 15 for structured data and Azure AD B2C /</w:t>
            </w:r>
          </w:p>
          <w:p w14:paraId="12010616">
            <w:pPr>
              <w:pStyle w:val="13"/>
              <w:spacing w:line="225" w:lineRule="exact"/>
              <w:ind w:left="6"/>
              <w:rPr>
                <w:sz w:val="20"/>
              </w:rPr>
            </w:pPr>
            <w:r>
              <w:rPr>
                <w:sz w:val="20"/>
              </w:rPr>
              <w:t>JWT</w:t>
            </w:r>
            <w:r>
              <w:rPr>
                <w:spacing w:val="-5"/>
                <w:sz w:val="20"/>
              </w:rPr>
              <w:t xml:space="preserve"> </w:t>
            </w:r>
            <w:r>
              <w:rPr>
                <w:sz w:val="20"/>
              </w:rPr>
              <w:t>RS256</w:t>
            </w:r>
            <w:r>
              <w:rPr>
                <w:spacing w:val="-5"/>
                <w:sz w:val="20"/>
              </w:rPr>
              <w:t xml:space="preserve"> </w:t>
            </w:r>
            <w:r>
              <w:rPr>
                <w:sz w:val="20"/>
              </w:rPr>
              <w:t>for</w:t>
            </w:r>
            <w:r>
              <w:rPr>
                <w:spacing w:val="-6"/>
                <w:sz w:val="20"/>
              </w:rPr>
              <w:t xml:space="preserve"> </w:t>
            </w:r>
            <w:r>
              <w:rPr>
                <w:sz w:val="20"/>
              </w:rPr>
              <w:t>authentication,</w:t>
            </w:r>
            <w:r>
              <w:rPr>
                <w:spacing w:val="-7"/>
                <w:sz w:val="20"/>
              </w:rPr>
              <w:t xml:space="preserve"> </w:t>
            </w:r>
            <w:r>
              <w:rPr>
                <w:sz w:val="20"/>
              </w:rPr>
              <w:t>as</w:t>
            </w:r>
            <w:r>
              <w:rPr>
                <w:spacing w:val="-4"/>
                <w:sz w:val="20"/>
              </w:rPr>
              <w:t xml:space="preserve"> </w:t>
            </w:r>
            <w:r>
              <w:rPr>
                <w:sz w:val="20"/>
              </w:rPr>
              <w:t>defended</w:t>
            </w:r>
            <w:r>
              <w:rPr>
                <w:spacing w:val="-4"/>
                <w:sz w:val="20"/>
              </w:rPr>
              <w:t xml:space="preserve"> </w:t>
            </w:r>
            <w:r>
              <w:rPr>
                <w:sz w:val="20"/>
              </w:rPr>
              <w:t>in</w:t>
            </w:r>
            <w:r>
              <w:rPr>
                <w:spacing w:val="-7"/>
                <w:sz w:val="20"/>
              </w:rPr>
              <w:t xml:space="preserve"> </w:t>
            </w:r>
            <w:r>
              <w:rPr>
                <w:sz w:val="20"/>
              </w:rPr>
              <w:t>CO2</w:t>
            </w:r>
            <w:r>
              <w:rPr>
                <w:spacing w:val="-3"/>
                <w:sz w:val="20"/>
              </w:rPr>
              <w:t xml:space="preserve"> </w:t>
            </w:r>
            <w:r>
              <w:rPr>
                <w:spacing w:val="-4"/>
                <w:sz w:val="20"/>
              </w:rPr>
              <w:t>AT3.</w:t>
            </w:r>
          </w:p>
        </w:tc>
        <w:tc>
          <w:tcPr>
            <w:tcW w:w="806" w:type="dxa"/>
            <w:tcBorders>
              <w:right w:val="nil"/>
            </w:tcBorders>
          </w:tcPr>
          <w:p w14:paraId="38F09441">
            <w:pPr>
              <w:pStyle w:val="13"/>
              <w:ind w:left="0"/>
              <w:rPr>
                <w:rFonts w:ascii="Times New Roman"/>
                <w:sz w:val="18"/>
              </w:rPr>
            </w:pPr>
          </w:p>
        </w:tc>
      </w:tr>
      <w:tr w14:paraId="7EC8AB5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31" w:hRule="atLeast"/>
          <w:jc w:val="right"/>
        </w:trPr>
        <w:tc>
          <w:tcPr>
            <w:tcW w:w="5132" w:type="dxa"/>
          </w:tcPr>
          <w:p w14:paraId="1CFAB82B">
            <w:pPr>
              <w:pStyle w:val="13"/>
              <w:spacing w:line="218" w:lineRule="exact"/>
              <w:ind w:left="120"/>
              <w:rPr>
                <w:rFonts w:ascii="Arial MT"/>
                <w:sz w:val="19"/>
              </w:rPr>
            </w:pPr>
            <w:r>
              <w:rPr>
                <w:rFonts w:ascii="Arial MT"/>
                <w:color w:val="2C3747"/>
                <w:sz w:val="19"/>
              </w:rPr>
              <w:t>Cloud</w:t>
            </w:r>
            <w:r>
              <w:rPr>
                <w:rFonts w:ascii="Arial MT"/>
                <w:color w:val="2C3747"/>
                <w:spacing w:val="-3"/>
                <w:sz w:val="19"/>
              </w:rPr>
              <w:t xml:space="preserve"> </w:t>
            </w:r>
            <w:r>
              <w:rPr>
                <w:rFonts w:ascii="Arial MT"/>
                <w:color w:val="2C3747"/>
                <w:sz w:val="19"/>
              </w:rPr>
              <w:t>Service</w:t>
            </w:r>
            <w:r>
              <w:rPr>
                <w:rFonts w:ascii="Arial MT"/>
                <w:color w:val="2C3747"/>
                <w:spacing w:val="-3"/>
                <w:sz w:val="19"/>
              </w:rPr>
              <w:t xml:space="preserve"> </w:t>
            </w:r>
            <w:r>
              <w:rPr>
                <w:rFonts w:ascii="Arial MT"/>
                <w:color w:val="2C3747"/>
                <w:sz w:val="19"/>
              </w:rPr>
              <w:t>/</w:t>
            </w:r>
            <w:r>
              <w:rPr>
                <w:rFonts w:ascii="Arial MT"/>
                <w:color w:val="2C3747"/>
                <w:spacing w:val="-3"/>
                <w:sz w:val="19"/>
              </w:rPr>
              <w:t xml:space="preserve"> </w:t>
            </w:r>
            <w:r>
              <w:rPr>
                <w:rFonts w:ascii="Arial MT"/>
                <w:color w:val="2C3747"/>
                <w:sz w:val="19"/>
              </w:rPr>
              <w:t>Access</w:t>
            </w:r>
            <w:r>
              <w:rPr>
                <w:rFonts w:ascii="Arial MT"/>
                <w:color w:val="2C3747"/>
                <w:spacing w:val="-3"/>
                <w:sz w:val="19"/>
              </w:rPr>
              <w:t xml:space="preserve"> </w:t>
            </w:r>
            <w:r>
              <w:rPr>
                <w:rFonts w:ascii="Arial MT"/>
                <w:color w:val="2C3747"/>
                <w:sz w:val="19"/>
              </w:rPr>
              <w:t>Layer</w:t>
            </w:r>
            <w:r>
              <w:rPr>
                <w:rFonts w:ascii="Arial MT"/>
                <w:color w:val="2C3747"/>
                <w:spacing w:val="-2"/>
                <w:sz w:val="19"/>
              </w:rPr>
              <w:t xml:space="preserve"> </w:t>
            </w:r>
            <w:r>
              <w:rPr>
                <w:rFonts w:ascii="Arial MT"/>
                <w:color w:val="2C3747"/>
                <w:sz w:val="19"/>
              </w:rPr>
              <w:t>Added</w:t>
            </w:r>
            <w:r>
              <w:rPr>
                <w:rFonts w:ascii="Arial MT"/>
                <w:color w:val="2C3747"/>
                <w:spacing w:val="-3"/>
                <w:sz w:val="19"/>
              </w:rPr>
              <w:t xml:space="preserve"> </w:t>
            </w:r>
            <w:r>
              <w:rPr>
                <w:rFonts w:ascii="Arial MT"/>
                <w:color w:val="2C3747"/>
                <w:sz w:val="19"/>
              </w:rPr>
              <w:t>in</w:t>
            </w:r>
            <w:r>
              <w:rPr>
                <w:rFonts w:ascii="Arial MT"/>
                <w:color w:val="2C3747"/>
                <w:spacing w:val="-3"/>
                <w:sz w:val="19"/>
              </w:rPr>
              <w:t xml:space="preserve"> </w:t>
            </w:r>
            <w:r>
              <w:rPr>
                <w:rFonts w:ascii="Arial MT"/>
                <w:color w:val="2C3747"/>
                <w:sz w:val="19"/>
              </w:rPr>
              <w:t>this</w:t>
            </w:r>
            <w:r>
              <w:rPr>
                <w:rFonts w:ascii="Arial MT"/>
                <w:color w:val="2C3747"/>
                <w:spacing w:val="-3"/>
                <w:sz w:val="19"/>
              </w:rPr>
              <w:t xml:space="preserve"> </w:t>
            </w:r>
            <w:r>
              <w:rPr>
                <w:rFonts w:ascii="Arial MT"/>
                <w:color w:val="2C3747"/>
                <w:spacing w:val="-2"/>
                <w:sz w:val="19"/>
              </w:rPr>
              <w:t>Experiment</w:t>
            </w:r>
          </w:p>
        </w:tc>
        <w:tc>
          <w:tcPr>
            <w:tcW w:w="5132" w:type="dxa"/>
          </w:tcPr>
          <w:p w14:paraId="5C8BDA35">
            <w:pPr>
              <w:pStyle w:val="13"/>
              <w:ind w:left="6"/>
              <w:rPr>
                <w:sz w:val="20"/>
              </w:rPr>
            </w:pPr>
            <w:r>
              <w:rPr>
                <w:sz w:val="20"/>
              </w:rPr>
              <w:t>Hosted</w:t>
            </w:r>
            <w:r>
              <w:rPr>
                <w:spacing w:val="-5"/>
                <w:sz w:val="20"/>
              </w:rPr>
              <w:t xml:space="preserve"> </w:t>
            </w:r>
            <w:r>
              <w:rPr>
                <w:sz w:val="20"/>
              </w:rPr>
              <w:t>demo</w:t>
            </w:r>
            <w:r>
              <w:rPr>
                <w:spacing w:val="-3"/>
                <w:sz w:val="20"/>
              </w:rPr>
              <w:t xml:space="preserve"> </w:t>
            </w:r>
            <w:r>
              <w:rPr>
                <w:sz w:val="20"/>
              </w:rPr>
              <w:t>web</w:t>
            </w:r>
            <w:r>
              <w:rPr>
                <w:spacing w:val="-7"/>
                <w:sz w:val="20"/>
              </w:rPr>
              <w:t xml:space="preserve"> </w:t>
            </w:r>
            <w:r>
              <w:rPr>
                <w:sz w:val="20"/>
              </w:rPr>
              <w:t>portal</w:t>
            </w:r>
            <w:r>
              <w:rPr>
                <w:spacing w:val="-6"/>
                <w:sz w:val="20"/>
              </w:rPr>
              <w:t xml:space="preserve"> </w:t>
            </w:r>
            <w:r>
              <w:rPr>
                <w:sz w:val="20"/>
              </w:rPr>
              <w:t>(GitHub</w:t>
            </w:r>
            <w:r>
              <w:rPr>
                <w:spacing w:val="-5"/>
                <w:sz w:val="20"/>
              </w:rPr>
              <w:t xml:space="preserve"> </w:t>
            </w:r>
            <w:r>
              <w:rPr>
                <w:sz w:val="20"/>
              </w:rPr>
              <w:t>Pages),</w:t>
            </w:r>
            <w:r>
              <w:rPr>
                <w:spacing w:val="-5"/>
                <w:sz w:val="20"/>
              </w:rPr>
              <w:t xml:space="preserve"> </w:t>
            </w:r>
            <w:r>
              <w:rPr>
                <w:sz w:val="20"/>
              </w:rPr>
              <w:t>REST</w:t>
            </w:r>
            <w:r>
              <w:rPr>
                <w:spacing w:val="-5"/>
                <w:sz w:val="20"/>
              </w:rPr>
              <w:t xml:space="preserve"> </w:t>
            </w:r>
            <w:r>
              <w:rPr>
                <w:sz w:val="20"/>
              </w:rPr>
              <w:t>API</w:t>
            </w:r>
            <w:r>
              <w:rPr>
                <w:spacing w:val="-6"/>
                <w:sz w:val="20"/>
              </w:rPr>
              <w:t xml:space="preserve"> </w:t>
            </w:r>
            <w:r>
              <w:rPr>
                <w:sz w:val="20"/>
              </w:rPr>
              <w:t>gateway through NGINX, and structured Prometheus/Grafana</w:t>
            </w:r>
          </w:p>
          <w:p w14:paraId="1CEFEACC">
            <w:pPr>
              <w:pStyle w:val="13"/>
              <w:spacing w:line="225" w:lineRule="exact"/>
              <w:ind w:left="6"/>
              <w:rPr>
                <w:sz w:val="20"/>
              </w:rPr>
            </w:pPr>
            <w:r>
              <w:rPr>
                <w:spacing w:val="-2"/>
                <w:sz w:val="20"/>
              </w:rPr>
              <w:t>observability</w:t>
            </w:r>
            <w:r>
              <w:rPr>
                <w:spacing w:val="13"/>
                <w:sz w:val="20"/>
              </w:rPr>
              <w:t xml:space="preserve"> </w:t>
            </w:r>
            <w:r>
              <w:rPr>
                <w:spacing w:val="-2"/>
                <w:sz w:val="20"/>
              </w:rPr>
              <w:t>metrics.</w:t>
            </w:r>
          </w:p>
        </w:tc>
        <w:tc>
          <w:tcPr>
            <w:tcW w:w="806" w:type="dxa"/>
            <w:tcBorders>
              <w:right w:val="nil"/>
            </w:tcBorders>
          </w:tcPr>
          <w:p w14:paraId="4652A4EE">
            <w:pPr>
              <w:pStyle w:val="13"/>
              <w:ind w:left="0"/>
              <w:rPr>
                <w:rFonts w:ascii="Times New Roman"/>
                <w:sz w:val="18"/>
              </w:rPr>
            </w:pPr>
          </w:p>
        </w:tc>
      </w:tr>
      <w:tr w14:paraId="4632C90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32" w:hRule="atLeast"/>
          <w:jc w:val="right"/>
        </w:trPr>
        <w:tc>
          <w:tcPr>
            <w:tcW w:w="5132" w:type="dxa"/>
          </w:tcPr>
          <w:p w14:paraId="79282A95">
            <w:pPr>
              <w:pStyle w:val="13"/>
              <w:spacing w:before="1"/>
              <w:ind w:left="120"/>
              <w:rPr>
                <w:rFonts w:ascii="Arial MT"/>
                <w:sz w:val="19"/>
              </w:rPr>
            </w:pPr>
            <w:r>
              <w:rPr>
                <w:rFonts w:ascii="Arial MT"/>
                <w:color w:val="2C3747"/>
                <w:sz w:val="19"/>
              </w:rPr>
              <w:t>Risk</w:t>
            </w:r>
            <w:r>
              <w:rPr>
                <w:rFonts w:ascii="Arial MT"/>
                <w:color w:val="2C3747"/>
                <w:spacing w:val="-5"/>
                <w:sz w:val="19"/>
              </w:rPr>
              <w:t xml:space="preserve"> </w:t>
            </w:r>
            <w:r>
              <w:rPr>
                <w:rFonts w:ascii="Arial MT"/>
                <w:color w:val="2C3747"/>
                <w:sz w:val="19"/>
              </w:rPr>
              <w:t>or</w:t>
            </w:r>
            <w:r>
              <w:rPr>
                <w:rFonts w:ascii="Arial MT"/>
                <w:color w:val="2C3747"/>
                <w:spacing w:val="-3"/>
                <w:sz w:val="19"/>
              </w:rPr>
              <w:t xml:space="preserve"> </w:t>
            </w:r>
            <w:r>
              <w:rPr>
                <w:rFonts w:ascii="Arial MT"/>
                <w:color w:val="2C3747"/>
                <w:sz w:val="19"/>
              </w:rPr>
              <w:t>Limitation</w:t>
            </w:r>
            <w:r>
              <w:rPr>
                <w:rFonts w:ascii="Arial MT"/>
                <w:color w:val="2C3747"/>
                <w:spacing w:val="-2"/>
                <w:sz w:val="19"/>
              </w:rPr>
              <w:t xml:space="preserve"> Identified</w:t>
            </w:r>
          </w:p>
        </w:tc>
        <w:tc>
          <w:tcPr>
            <w:tcW w:w="5132" w:type="dxa"/>
          </w:tcPr>
          <w:p w14:paraId="19150492">
            <w:pPr>
              <w:pStyle w:val="13"/>
              <w:spacing w:before="1"/>
              <w:ind w:left="6"/>
              <w:rPr>
                <w:sz w:val="20"/>
              </w:rPr>
            </w:pPr>
            <w:r>
              <w:rPr>
                <w:sz w:val="20"/>
              </w:rPr>
              <w:t>A</w:t>
            </w:r>
            <w:r>
              <w:rPr>
                <w:spacing w:val="-6"/>
                <w:sz w:val="20"/>
              </w:rPr>
              <w:t xml:space="preserve"> </w:t>
            </w:r>
            <w:r>
              <w:rPr>
                <w:sz w:val="20"/>
              </w:rPr>
              <w:t>sudden</w:t>
            </w:r>
            <w:r>
              <w:rPr>
                <w:spacing w:val="-5"/>
                <w:sz w:val="20"/>
              </w:rPr>
              <w:t xml:space="preserve"> </w:t>
            </w:r>
            <w:r>
              <w:rPr>
                <w:sz w:val="20"/>
              </w:rPr>
              <w:t>spike</w:t>
            </w:r>
            <w:r>
              <w:rPr>
                <w:spacing w:val="-4"/>
                <w:sz w:val="20"/>
              </w:rPr>
              <w:t xml:space="preserve"> </w:t>
            </w:r>
            <w:r>
              <w:rPr>
                <w:sz w:val="20"/>
              </w:rPr>
              <w:t>in</w:t>
            </w:r>
            <w:r>
              <w:rPr>
                <w:spacing w:val="-7"/>
                <w:sz w:val="20"/>
              </w:rPr>
              <w:t xml:space="preserve"> </w:t>
            </w:r>
            <w:r>
              <w:rPr>
                <w:sz w:val="20"/>
              </w:rPr>
              <w:t>resume</w:t>
            </w:r>
            <w:r>
              <w:rPr>
                <w:spacing w:val="-4"/>
                <w:sz w:val="20"/>
              </w:rPr>
              <w:t xml:space="preserve"> </w:t>
            </w:r>
            <w:r>
              <w:rPr>
                <w:sz w:val="20"/>
              </w:rPr>
              <w:t>submissions</w:t>
            </w:r>
            <w:r>
              <w:rPr>
                <w:spacing w:val="-7"/>
                <w:sz w:val="20"/>
              </w:rPr>
              <w:t xml:space="preserve"> </w:t>
            </w:r>
            <w:r>
              <w:rPr>
                <w:sz w:val="20"/>
              </w:rPr>
              <w:t>during</w:t>
            </w:r>
            <w:r>
              <w:rPr>
                <w:spacing w:val="-6"/>
                <w:sz w:val="20"/>
              </w:rPr>
              <w:t xml:space="preserve"> </w:t>
            </w:r>
            <w:r>
              <w:rPr>
                <w:sz w:val="20"/>
              </w:rPr>
              <w:t>a</w:t>
            </w:r>
            <w:r>
              <w:rPr>
                <w:spacing w:val="-5"/>
                <w:sz w:val="20"/>
              </w:rPr>
              <w:t xml:space="preserve"> </w:t>
            </w:r>
            <w:r>
              <w:rPr>
                <w:sz w:val="20"/>
              </w:rPr>
              <w:t>campus placement</w:t>
            </w:r>
            <w:r>
              <w:rPr>
                <w:spacing w:val="-7"/>
                <w:sz w:val="20"/>
              </w:rPr>
              <w:t xml:space="preserve"> </w:t>
            </w:r>
            <w:r>
              <w:rPr>
                <w:sz w:val="20"/>
              </w:rPr>
              <w:t>drive</w:t>
            </w:r>
            <w:r>
              <w:rPr>
                <w:spacing w:val="-4"/>
                <w:sz w:val="20"/>
              </w:rPr>
              <w:t xml:space="preserve"> </w:t>
            </w:r>
            <w:r>
              <w:rPr>
                <w:sz w:val="20"/>
              </w:rPr>
              <w:t>could</w:t>
            </w:r>
            <w:r>
              <w:rPr>
                <w:spacing w:val="-5"/>
                <w:sz w:val="20"/>
              </w:rPr>
              <w:t xml:space="preserve"> </w:t>
            </w:r>
            <w:r>
              <w:rPr>
                <w:sz w:val="20"/>
              </w:rPr>
              <w:t>exhaust</w:t>
            </w:r>
            <w:r>
              <w:rPr>
                <w:spacing w:val="-6"/>
                <w:sz w:val="20"/>
              </w:rPr>
              <w:t xml:space="preserve"> </w:t>
            </w:r>
            <w:r>
              <w:rPr>
                <w:sz w:val="20"/>
              </w:rPr>
              <w:t>the</w:t>
            </w:r>
            <w:r>
              <w:rPr>
                <w:spacing w:val="-7"/>
                <w:sz w:val="20"/>
              </w:rPr>
              <w:t xml:space="preserve"> </w:t>
            </w:r>
            <w:r>
              <w:rPr>
                <w:sz w:val="20"/>
              </w:rPr>
              <w:t>single</w:t>
            </w:r>
            <w:r>
              <w:rPr>
                <w:spacing w:val="-5"/>
                <w:sz w:val="20"/>
              </w:rPr>
              <w:t xml:space="preserve"> </w:t>
            </w:r>
            <w:r>
              <w:rPr>
                <w:sz w:val="20"/>
              </w:rPr>
              <w:t>B2s</w:t>
            </w:r>
            <w:r>
              <w:rPr>
                <w:spacing w:val="-5"/>
                <w:sz w:val="20"/>
              </w:rPr>
              <w:t xml:space="preserve"> </w:t>
            </w:r>
            <w:r>
              <w:rPr>
                <w:sz w:val="20"/>
              </w:rPr>
              <w:t>VM's</w:t>
            </w:r>
            <w:r>
              <w:rPr>
                <w:spacing w:val="-5"/>
                <w:sz w:val="20"/>
              </w:rPr>
              <w:t xml:space="preserve"> CPU</w:t>
            </w:r>
          </w:p>
          <w:p w14:paraId="41573173">
            <w:pPr>
              <w:pStyle w:val="13"/>
              <w:spacing w:line="223" w:lineRule="exact"/>
              <w:ind w:left="6"/>
              <w:rPr>
                <w:sz w:val="20"/>
              </w:rPr>
            </w:pPr>
            <w:r>
              <w:rPr>
                <w:sz w:val="20"/>
              </w:rPr>
              <w:t>capacity,</w:t>
            </w:r>
            <w:r>
              <w:rPr>
                <w:spacing w:val="-10"/>
                <w:sz w:val="20"/>
              </w:rPr>
              <w:t xml:space="preserve"> </w:t>
            </w:r>
            <w:r>
              <w:rPr>
                <w:sz w:val="20"/>
              </w:rPr>
              <w:t>causing</w:t>
            </w:r>
            <w:r>
              <w:rPr>
                <w:spacing w:val="-6"/>
                <w:sz w:val="20"/>
              </w:rPr>
              <w:t xml:space="preserve"> </w:t>
            </w:r>
            <w:r>
              <w:rPr>
                <w:sz w:val="20"/>
              </w:rPr>
              <w:t>response</w:t>
            </w:r>
            <w:r>
              <w:rPr>
                <w:spacing w:val="-9"/>
                <w:sz w:val="20"/>
              </w:rPr>
              <w:t xml:space="preserve"> </w:t>
            </w:r>
            <w:r>
              <w:rPr>
                <w:spacing w:val="-2"/>
                <w:sz w:val="20"/>
              </w:rPr>
              <w:t>timeouts.</w:t>
            </w:r>
          </w:p>
        </w:tc>
        <w:tc>
          <w:tcPr>
            <w:tcW w:w="806" w:type="dxa"/>
            <w:tcBorders>
              <w:right w:val="nil"/>
            </w:tcBorders>
          </w:tcPr>
          <w:p w14:paraId="2D52EFD9">
            <w:pPr>
              <w:pStyle w:val="13"/>
              <w:ind w:left="0"/>
              <w:rPr>
                <w:rFonts w:ascii="Times New Roman"/>
                <w:sz w:val="18"/>
              </w:rPr>
            </w:pPr>
          </w:p>
        </w:tc>
      </w:tr>
      <w:tr w14:paraId="1F472E27">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977" w:hRule="atLeast"/>
          <w:jc w:val="right"/>
        </w:trPr>
        <w:tc>
          <w:tcPr>
            <w:tcW w:w="5132" w:type="dxa"/>
          </w:tcPr>
          <w:p w14:paraId="1E4C48FF">
            <w:pPr>
              <w:pStyle w:val="13"/>
              <w:ind w:left="120"/>
              <w:rPr>
                <w:rFonts w:ascii="Arial MT"/>
                <w:sz w:val="19"/>
              </w:rPr>
            </w:pPr>
            <w:r>
              <w:rPr>
                <w:rFonts w:ascii="Arial MT"/>
                <w:color w:val="2C3747"/>
                <w:sz w:val="19"/>
              </w:rPr>
              <w:t>Improvement</w:t>
            </w:r>
            <w:r>
              <w:rPr>
                <w:rFonts w:ascii="Arial MT"/>
                <w:color w:val="2C3747"/>
                <w:spacing w:val="-3"/>
                <w:sz w:val="19"/>
              </w:rPr>
              <w:t xml:space="preserve"> </w:t>
            </w:r>
            <w:r>
              <w:rPr>
                <w:rFonts w:ascii="Arial MT"/>
                <w:color w:val="2C3747"/>
                <w:sz w:val="19"/>
              </w:rPr>
              <w:t>for</w:t>
            </w:r>
            <w:r>
              <w:rPr>
                <w:rFonts w:ascii="Arial MT"/>
                <w:color w:val="2C3747"/>
                <w:spacing w:val="-3"/>
                <w:sz w:val="19"/>
              </w:rPr>
              <w:t xml:space="preserve"> </w:t>
            </w:r>
            <w:r>
              <w:rPr>
                <w:rFonts w:ascii="Arial MT"/>
                <w:color w:val="2C3747"/>
                <w:sz w:val="19"/>
              </w:rPr>
              <w:t>Prototype</w:t>
            </w:r>
            <w:r>
              <w:rPr>
                <w:rFonts w:ascii="Arial MT"/>
                <w:color w:val="2C3747"/>
                <w:spacing w:val="-4"/>
                <w:sz w:val="19"/>
              </w:rPr>
              <w:t xml:space="preserve"> </w:t>
            </w:r>
            <w:r>
              <w:rPr>
                <w:rFonts w:ascii="Arial MT"/>
                <w:color w:val="2C3747"/>
                <w:sz w:val="19"/>
              </w:rPr>
              <w:t>or</w:t>
            </w:r>
            <w:r>
              <w:rPr>
                <w:rFonts w:ascii="Arial MT"/>
                <w:color w:val="2C3747"/>
                <w:spacing w:val="-5"/>
                <w:sz w:val="19"/>
              </w:rPr>
              <w:t xml:space="preserve"> </w:t>
            </w:r>
            <w:r>
              <w:rPr>
                <w:rFonts w:ascii="Arial MT"/>
                <w:color w:val="2C3747"/>
                <w:spacing w:val="-2"/>
                <w:sz w:val="19"/>
              </w:rPr>
              <w:t>Pilot</w:t>
            </w:r>
          </w:p>
        </w:tc>
        <w:tc>
          <w:tcPr>
            <w:tcW w:w="5132" w:type="dxa"/>
          </w:tcPr>
          <w:p w14:paraId="5F1281B1">
            <w:pPr>
              <w:pStyle w:val="13"/>
              <w:ind w:left="6" w:right="364"/>
              <w:rPr>
                <w:sz w:val="20"/>
              </w:rPr>
            </w:pPr>
            <w:r>
              <w:rPr>
                <w:sz w:val="20"/>
              </w:rPr>
              <w:t>Place the Flask API behind a load balancer with horizontal auto-scaling</w:t>
            </w:r>
            <w:r>
              <w:rPr>
                <w:spacing w:val="-7"/>
                <w:sz w:val="20"/>
              </w:rPr>
              <w:t xml:space="preserve"> </w:t>
            </w:r>
            <w:r>
              <w:rPr>
                <w:sz w:val="20"/>
              </w:rPr>
              <w:t>of</w:t>
            </w:r>
            <w:r>
              <w:rPr>
                <w:spacing w:val="-8"/>
                <w:sz w:val="20"/>
              </w:rPr>
              <w:t xml:space="preserve"> </w:t>
            </w:r>
            <w:r>
              <w:rPr>
                <w:sz w:val="20"/>
              </w:rPr>
              <w:t>API/worker</w:t>
            </w:r>
            <w:r>
              <w:rPr>
                <w:spacing w:val="-7"/>
                <w:sz w:val="20"/>
              </w:rPr>
              <w:t xml:space="preserve"> </w:t>
            </w:r>
            <w:r>
              <w:rPr>
                <w:sz w:val="20"/>
              </w:rPr>
              <w:t>containers</w:t>
            </w:r>
            <w:r>
              <w:rPr>
                <w:spacing w:val="-6"/>
                <w:sz w:val="20"/>
              </w:rPr>
              <w:t xml:space="preserve"> </w:t>
            </w:r>
            <w:r>
              <w:rPr>
                <w:sz w:val="20"/>
              </w:rPr>
              <w:t>once</w:t>
            </w:r>
            <w:r>
              <w:rPr>
                <w:spacing w:val="-8"/>
                <w:sz w:val="20"/>
              </w:rPr>
              <w:t xml:space="preserve"> </w:t>
            </w:r>
            <w:r>
              <w:rPr>
                <w:sz w:val="20"/>
              </w:rPr>
              <w:t>CPU</w:t>
            </w:r>
            <w:r>
              <w:rPr>
                <w:spacing w:val="-5"/>
                <w:sz w:val="20"/>
              </w:rPr>
              <w:t xml:space="preserve"> </w:t>
            </w:r>
            <w:r>
              <w:rPr>
                <w:sz w:val="20"/>
              </w:rPr>
              <w:t>utilization sustains above 70%, moving beyond the single-VM pilot</w:t>
            </w:r>
          </w:p>
          <w:p w14:paraId="31024E87">
            <w:pPr>
              <w:pStyle w:val="13"/>
              <w:spacing w:line="224" w:lineRule="exact"/>
              <w:ind w:left="6"/>
              <w:rPr>
                <w:sz w:val="20"/>
              </w:rPr>
            </w:pPr>
            <w:r>
              <w:rPr>
                <w:spacing w:val="-2"/>
                <w:sz w:val="20"/>
              </w:rPr>
              <w:t>design.</w:t>
            </w:r>
          </w:p>
        </w:tc>
        <w:tc>
          <w:tcPr>
            <w:tcW w:w="806" w:type="dxa"/>
            <w:tcBorders>
              <w:right w:val="nil"/>
            </w:tcBorders>
          </w:tcPr>
          <w:p w14:paraId="520465FA">
            <w:pPr>
              <w:pStyle w:val="13"/>
              <w:ind w:left="0"/>
              <w:rPr>
                <w:rFonts w:ascii="Times New Roman"/>
                <w:sz w:val="18"/>
              </w:rPr>
            </w:pPr>
          </w:p>
        </w:tc>
      </w:tr>
    </w:tbl>
    <w:p w14:paraId="0A1F2ADB">
      <w:pPr>
        <w:pStyle w:val="7"/>
      </w:pPr>
    </w:p>
    <w:p w14:paraId="5AC5C7DE">
      <w:pPr>
        <w:pStyle w:val="7"/>
        <w:spacing w:before="20"/>
      </w:pPr>
    </w:p>
    <w:p w14:paraId="15D6888F">
      <w:pPr>
        <w:pStyle w:val="3"/>
        <w:spacing w:after="45"/>
      </w:pPr>
      <w:r>
        <w:rPr>
          <w:color w:val="2A6BAF"/>
          <w:spacing w:val="-2"/>
        </w:rPr>
        <w:t>Submit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052E932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0FA36611">
            <w:pPr>
              <w:pStyle w:val="13"/>
              <w:ind w:left="120"/>
              <w:rPr>
                <w:rFonts w:ascii="Arial MT"/>
                <w:sz w:val="19"/>
              </w:rPr>
            </w:pPr>
            <w:r>
              <w:rPr>
                <w:rFonts w:ascii="Arial MT"/>
                <w:color w:val="2C3747"/>
                <w:sz w:val="19"/>
              </w:rPr>
              <w:t>GitHub</w:t>
            </w:r>
            <w:r>
              <w:rPr>
                <w:rFonts w:ascii="Arial MT"/>
                <w:color w:val="2C3747"/>
                <w:spacing w:val="-2"/>
                <w:sz w:val="19"/>
              </w:rPr>
              <w:t xml:space="preserve"> Folder</w:t>
            </w:r>
          </w:p>
        </w:tc>
        <w:tc>
          <w:tcPr>
            <w:tcW w:w="5132" w:type="dxa"/>
          </w:tcPr>
          <w:p w14:paraId="4B0BAAD4">
            <w:pPr>
              <w:pStyle w:val="13"/>
              <w:rPr>
                <w:rFonts w:ascii="Arial MT"/>
                <w:sz w:val="19"/>
              </w:rPr>
            </w:pPr>
            <w:r>
              <w:rPr>
                <w:rFonts w:ascii="Arial MT"/>
                <w:color w:val="2C3747"/>
                <w:spacing w:val="-2"/>
                <w:sz w:val="19"/>
              </w:rPr>
              <w:t>CO3_AT1/Experiment_5</w:t>
            </w:r>
          </w:p>
        </w:tc>
      </w:tr>
      <w:tr w14:paraId="4F3CB4E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1" w:hRule="atLeast"/>
        </w:trPr>
        <w:tc>
          <w:tcPr>
            <w:tcW w:w="5132" w:type="dxa"/>
          </w:tcPr>
          <w:p w14:paraId="0243E52A">
            <w:pPr>
              <w:pStyle w:val="13"/>
              <w:spacing w:before="125"/>
              <w:ind w:left="120"/>
              <w:rPr>
                <w:rFonts w:ascii="Arial MT"/>
                <w:sz w:val="19"/>
              </w:rPr>
            </w:pPr>
            <w:r>
              <w:rPr>
                <w:rFonts w:ascii="Arial MT"/>
                <w:color w:val="2C3747"/>
                <w:sz w:val="19"/>
              </w:rPr>
              <w:t>Files</w:t>
            </w:r>
            <w:r>
              <w:rPr>
                <w:rFonts w:ascii="Arial MT"/>
                <w:color w:val="2C3747"/>
                <w:spacing w:val="-3"/>
                <w:sz w:val="19"/>
              </w:rPr>
              <w:t xml:space="preserve"> </w:t>
            </w:r>
            <w:r>
              <w:rPr>
                <w:rFonts w:ascii="Arial MT"/>
                <w:color w:val="2C3747"/>
                <w:sz w:val="19"/>
              </w:rPr>
              <w:t>to</w:t>
            </w:r>
            <w:r>
              <w:rPr>
                <w:rFonts w:ascii="Arial MT"/>
                <w:color w:val="2C3747"/>
                <w:spacing w:val="-2"/>
                <w:sz w:val="19"/>
              </w:rPr>
              <w:t xml:space="preserve"> Upload</w:t>
            </w:r>
          </w:p>
        </w:tc>
        <w:tc>
          <w:tcPr>
            <w:tcW w:w="5132" w:type="dxa"/>
          </w:tcPr>
          <w:p w14:paraId="56AEBCA0">
            <w:pPr>
              <w:pStyle w:val="13"/>
              <w:spacing w:line="276" w:lineRule="auto"/>
              <w:rPr>
                <w:rFonts w:ascii="Arial MT"/>
                <w:sz w:val="19"/>
              </w:rPr>
            </w:pPr>
            <w:r>
              <w:rPr>
                <w:rFonts w:ascii="Arial MT"/>
                <w:color w:val="2C3747"/>
                <w:sz w:val="19"/>
              </w:rPr>
              <w:t>Completed</w:t>
            </w:r>
            <w:r>
              <w:rPr>
                <w:rFonts w:ascii="Arial MT"/>
                <w:color w:val="2C3747"/>
                <w:spacing w:val="-14"/>
                <w:sz w:val="19"/>
              </w:rPr>
              <w:t xml:space="preserve"> </w:t>
            </w:r>
            <w:r>
              <w:rPr>
                <w:rFonts w:ascii="Arial MT"/>
                <w:color w:val="2C3747"/>
                <w:sz w:val="19"/>
              </w:rPr>
              <w:t>PDF,</w:t>
            </w:r>
            <w:r>
              <w:rPr>
                <w:rFonts w:ascii="Arial MT"/>
                <w:color w:val="2C3747"/>
                <w:spacing w:val="-13"/>
                <w:sz w:val="19"/>
              </w:rPr>
              <w:t xml:space="preserve"> </w:t>
            </w:r>
            <w:r>
              <w:rPr>
                <w:rFonts w:ascii="Arial MT"/>
                <w:color w:val="2C3747"/>
                <w:sz w:val="19"/>
              </w:rPr>
              <w:t>diagrams,</w:t>
            </w:r>
            <w:r>
              <w:rPr>
                <w:rFonts w:ascii="Arial MT"/>
                <w:color w:val="2C3747"/>
                <w:spacing w:val="-13"/>
                <w:sz w:val="19"/>
              </w:rPr>
              <w:t xml:space="preserve"> </w:t>
            </w:r>
            <w:r>
              <w:rPr>
                <w:rFonts w:ascii="Arial MT"/>
                <w:color w:val="2C3747"/>
                <w:sz w:val="19"/>
              </w:rPr>
              <w:t>screenshots</w:t>
            </w:r>
            <w:r>
              <w:rPr>
                <w:rFonts w:ascii="Arial MT"/>
                <w:color w:val="2C3747"/>
                <w:spacing w:val="-13"/>
                <w:sz w:val="19"/>
              </w:rPr>
              <w:t xml:space="preserve"> </w:t>
            </w:r>
            <w:r>
              <w:rPr>
                <w:rFonts w:ascii="Arial MT"/>
                <w:color w:val="2C3747"/>
                <w:sz w:val="19"/>
              </w:rPr>
              <w:t>and</w:t>
            </w:r>
            <w:r>
              <w:rPr>
                <w:rFonts w:ascii="Arial MT"/>
                <w:color w:val="2C3747"/>
                <w:spacing w:val="-13"/>
                <w:sz w:val="19"/>
              </w:rPr>
              <w:t xml:space="preserve"> </w:t>
            </w:r>
            <w:r>
              <w:rPr>
                <w:rFonts w:ascii="Arial MT"/>
                <w:color w:val="2C3747"/>
                <w:sz w:val="19"/>
              </w:rPr>
              <w:t>any</w:t>
            </w:r>
            <w:r>
              <w:rPr>
                <w:rFonts w:ascii="Arial MT"/>
                <w:color w:val="2C3747"/>
                <w:spacing w:val="-13"/>
                <w:sz w:val="19"/>
              </w:rPr>
              <w:t xml:space="preserve"> </w:t>
            </w:r>
            <w:r>
              <w:rPr>
                <w:rFonts w:ascii="Arial MT"/>
                <w:color w:val="2C3747"/>
                <w:sz w:val="19"/>
              </w:rPr>
              <w:t xml:space="preserve">exported </w:t>
            </w:r>
            <w:r>
              <w:rPr>
                <w:rFonts w:ascii="Arial MT"/>
                <w:color w:val="2C3747"/>
                <w:spacing w:val="-2"/>
                <w:sz w:val="19"/>
              </w:rPr>
              <w:t>table.</w:t>
            </w:r>
          </w:p>
        </w:tc>
      </w:tr>
      <w:tr w14:paraId="5FF9044A">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364" w:hRule="atLeast"/>
        </w:trPr>
        <w:tc>
          <w:tcPr>
            <w:tcW w:w="5132" w:type="dxa"/>
          </w:tcPr>
          <w:p w14:paraId="00144CE5">
            <w:pPr>
              <w:pStyle w:val="13"/>
              <w:ind w:left="120"/>
              <w:rPr>
                <w:rFonts w:ascii="Arial MT"/>
                <w:sz w:val="19"/>
              </w:rPr>
            </w:pPr>
            <w:r>
              <w:rPr>
                <w:rFonts w:ascii="Arial MT"/>
                <w:color w:val="2C3747"/>
                <w:sz w:val="19"/>
              </w:rPr>
              <w:t>Google</w:t>
            </w:r>
            <w:r>
              <w:rPr>
                <w:rFonts w:ascii="Arial MT"/>
                <w:color w:val="2C3747"/>
                <w:spacing w:val="-9"/>
                <w:sz w:val="19"/>
              </w:rPr>
              <w:t xml:space="preserve"> </w:t>
            </w:r>
            <w:r>
              <w:rPr>
                <w:rFonts w:ascii="Arial MT"/>
                <w:color w:val="2C3747"/>
                <w:sz w:val="19"/>
              </w:rPr>
              <w:t>Classroom</w:t>
            </w:r>
            <w:r>
              <w:rPr>
                <w:rFonts w:ascii="Arial MT"/>
                <w:color w:val="2C3747"/>
                <w:spacing w:val="-3"/>
                <w:sz w:val="19"/>
              </w:rPr>
              <w:t xml:space="preserve"> </w:t>
            </w:r>
            <w:r>
              <w:rPr>
                <w:rFonts w:ascii="Arial MT"/>
                <w:color w:val="2C3747"/>
                <w:spacing w:val="-4"/>
                <w:sz w:val="19"/>
              </w:rPr>
              <w:t>Entry</w:t>
            </w:r>
          </w:p>
        </w:tc>
        <w:tc>
          <w:tcPr>
            <w:tcW w:w="5132" w:type="dxa"/>
          </w:tcPr>
          <w:p w14:paraId="750287F8">
            <w:pPr>
              <w:pStyle w:val="13"/>
              <w:rPr>
                <w:rFonts w:ascii="Arial MT"/>
                <w:sz w:val="19"/>
              </w:rPr>
            </w:pPr>
            <w:r>
              <w:rPr>
                <w:rFonts w:ascii="Arial MT"/>
                <w:color w:val="2C3747"/>
                <w:sz w:val="19"/>
              </w:rPr>
              <w:t>Paste</w:t>
            </w:r>
            <w:r>
              <w:rPr>
                <w:rFonts w:ascii="Arial MT"/>
                <w:color w:val="2C3747"/>
                <w:spacing w:val="-6"/>
                <w:sz w:val="19"/>
              </w:rPr>
              <w:t xml:space="preserve"> </w:t>
            </w:r>
            <w:r>
              <w:rPr>
                <w:rFonts w:ascii="Arial MT"/>
                <w:color w:val="2C3747"/>
                <w:sz w:val="19"/>
              </w:rPr>
              <w:t>GitHub</w:t>
            </w:r>
            <w:r>
              <w:rPr>
                <w:rFonts w:ascii="Arial MT"/>
                <w:color w:val="2C3747"/>
                <w:spacing w:val="-3"/>
                <w:sz w:val="19"/>
              </w:rPr>
              <w:t xml:space="preserve"> </w:t>
            </w:r>
            <w:r>
              <w:rPr>
                <w:rFonts w:ascii="Arial MT"/>
                <w:color w:val="2C3747"/>
                <w:sz w:val="19"/>
              </w:rPr>
              <w:t>repository</w:t>
            </w:r>
            <w:r>
              <w:rPr>
                <w:rFonts w:ascii="Arial MT"/>
                <w:color w:val="2C3747"/>
                <w:spacing w:val="-1"/>
                <w:sz w:val="19"/>
              </w:rPr>
              <w:t xml:space="preserve"> </w:t>
            </w:r>
            <w:r>
              <w:rPr>
                <w:rFonts w:ascii="Arial MT"/>
                <w:color w:val="2C3747"/>
                <w:sz w:val="19"/>
              </w:rPr>
              <w:t>link</w:t>
            </w:r>
            <w:r>
              <w:rPr>
                <w:rFonts w:ascii="Arial MT"/>
                <w:color w:val="2C3747"/>
                <w:spacing w:val="-4"/>
                <w:sz w:val="19"/>
              </w:rPr>
              <w:t xml:space="preserve"> </w:t>
            </w:r>
            <w:r>
              <w:rPr>
                <w:rFonts w:ascii="Arial MT"/>
                <w:color w:val="2C3747"/>
                <w:sz w:val="19"/>
              </w:rPr>
              <w:t>and</w:t>
            </w:r>
            <w:r>
              <w:rPr>
                <w:rFonts w:ascii="Arial MT"/>
                <w:color w:val="2C3747"/>
                <w:spacing w:val="-3"/>
                <w:sz w:val="19"/>
              </w:rPr>
              <w:t xml:space="preserve"> </w:t>
            </w:r>
            <w:r>
              <w:rPr>
                <w:rFonts w:ascii="Arial MT"/>
                <w:color w:val="2C3747"/>
                <w:sz w:val="19"/>
              </w:rPr>
              <w:t>attach</w:t>
            </w:r>
            <w:r>
              <w:rPr>
                <w:rFonts w:ascii="Arial MT"/>
                <w:color w:val="2C3747"/>
                <w:spacing w:val="-3"/>
                <w:sz w:val="19"/>
              </w:rPr>
              <w:t xml:space="preserve"> </w:t>
            </w:r>
            <w:r>
              <w:rPr>
                <w:rFonts w:ascii="Arial MT"/>
                <w:color w:val="2C3747"/>
                <w:sz w:val="19"/>
              </w:rPr>
              <w:t>final</w:t>
            </w:r>
            <w:r>
              <w:rPr>
                <w:rFonts w:ascii="Arial MT"/>
                <w:color w:val="2C3747"/>
                <w:spacing w:val="-4"/>
                <w:sz w:val="19"/>
              </w:rPr>
              <w:t xml:space="preserve"> PDF.</w:t>
            </w:r>
          </w:p>
        </w:tc>
      </w:tr>
    </w:tbl>
    <w:p w14:paraId="0F187B0D">
      <w:pPr>
        <w:pStyle w:val="13"/>
        <w:spacing w:after="0"/>
        <w:rPr>
          <w:rFonts w:ascii="Arial MT"/>
          <w:sz w:val="19"/>
        </w:rPr>
        <w:sectPr>
          <w:pgSz w:w="11900" w:h="16820"/>
          <w:pgMar w:top="1100" w:right="0" w:bottom="880" w:left="566" w:header="720" w:footer="548" w:gutter="0"/>
          <w:cols w:space="720" w:num="1"/>
        </w:sectPr>
      </w:pPr>
    </w:p>
    <w:p w14:paraId="6A3D7CE2">
      <w:pPr>
        <w:spacing w:line="240" w:lineRule="auto"/>
        <w:ind w:left="255" w:right="0" w:firstLine="0"/>
        <w:rPr>
          <w:rFonts w:ascii="Calibri"/>
          <w:sz w:val="20"/>
        </w:rPr>
      </w:pPr>
      <w:r>
        <w:rPr>
          <w:rFonts w:ascii="Calibri"/>
          <w:sz w:val="20"/>
        </w:rPr>
        <mc:AlternateContent>
          <mc:Choice Requires="wpg">
            <w:drawing>
              <wp:inline distT="0" distB="0" distL="0" distR="0">
                <wp:extent cx="6527165" cy="305435"/>
                <wp:effectExtent l="0" t="0" r="0" b="8889"/>
                <wp:docPr id="50" name="Group 50"/>
                <wp:cNvGraphicFramePr/>
                <a:graphic xmlns:a="http://schemas.openxmlformats.org/drawingml/2006/main">
                  <a:graphicData uri="http://schemas.microsoft.com/office/word/2010/wordprocessingGroup">
                    <wpg:wgp>
                      <wpg:cNvGrpSpPr/>
                      <wpg:grpSpPr>
                        <a:xfrm>
                          <a:off x="0" y="0"/>
                          <a:ext cx="6527165" cy="305435"/>
                          <a:chOff x="0" y="0"/>
                          <a:chExt cx="6527165" cy="305435"/>
                        </a:xfrm>
                      </wpg:grpSpPr>
                      <pic:pic xmlns:pic="http://schemas.openxmlformats.org/drawingml/2006/picture">
                        <pic:nvPicPr>
                          <pic:cNvPr id="51" name="Image 51"/>
                          <pic:cNvPicPr/>
                        </pic:nvPicPr>
                        <pic:blipFill>
                          <a:blip r:embed="rId29" cstate="print"/>
                          <a:stretch>
                            <a:fillRect/>
                          </a:stretch>
                        </pic:blipFill>
                        <pic:spPr>
                          <a:xfrm>
                            <a:off x="2310257" y="0"/>
                            <a:ext cx="1908048" cy="245364"/>
                          </a:xfrm>
                          <a:prstGeom prst="rect">
                            <a:avLst/>
                          </a:prstGeom>
                        </pic:spPr>
                      </pic:pic>
                      <wps:wsp>
                        <wps:cNvPr id="52" name="Graphic 52"/>
                        <wps:cNvSpPr/>
                        <wps:spPr>
                          <a:xfrm>
                            <a:off x="0" y="240410"/>
                            <a:ext cx="6527165" cy="64769"/>
                          </a:xfrm>
                          <a:custGeom>
                            <a:avLst/>
                            <a:gdLst/>
                            <a:ahLst/>
                            <a:cxnLst/>
                            <a:rect l="l" t="t" r="r" b="b"/>
                            <a:pathLst>
                              <a:path w="6527165" h="64769">
                                <a:moveTo>
                                  <a:pt x="6527165" y="0"/>
                                </a:moveTo>
                                <a:lnTo>
                                  <a:pt x="6517640" y="0"/>
                                </a:lnTo>
                                <a:lnTo>
                                  <a:pt x="6517640" y="9525"/>
                                </a:lnTo>
                                <a:lnTo>
                                  <a:pt x="6517640" y="54940"/>
                                </a:lnTo>
                                <a:lnTo>
                                  <a:pt x="3268345" y="54940"/>
                                </a:lnTo>
                                <a:lnTo>
                                  <a:pt x="3268345" y="9525"/>
                                </a:lnTo>
                                <a:lnTo>
                                  <a:pt x="6517640" y="9525"/>
                                </a:lnTo>
                                <a:lnTo>
                                  <a:pt x="6517640" y="0"/>
                                </a:lnTo>
                                <a:lnTo>
                                  <a:pt x="3258820" y="0"/>
                                </a:lnTo>
                                <a:lnTo>
                                  <a:pt x="3258820" y="9525"/>
                                </a:lnTo>
                                <a:lnTo>
                                  <a:pt x="3258820" y="54940"/>
                                </a:lnTo>
                                <a:lnTo>
                                  <a:pt x="9525" y="54940"/>
                                </a:lnTo>
                                <a:lnTo>
                                  <a:pt x="9525" y="9525"/>
                                </a:lnTo>
                                <a:lnTo>
                                  <a:pt x="3258820" y="9525"/>
                                </a:lnTo>
                                <a:lnTo>
                                  <a:pt x="3258820" y="0"/>
                                </a:lnTo>
                                <a:lnTo>
                                  <a:pt x="0" y="0"/>
                                </a:lnTo>
                                <a:lnTo>
                                  <a:pt x="0" y="4762"/>
                                </a:lnTo>
                                <a:lnTo>
                                  <a:pt x="0" y="9525"/>
                                </a:lnTo>
                                <a:lnTo>
                                  <a:pt x="0" y="54940"/>
                                </a:lnTo>
                                <a:lnTo>
                                  <a:pt x="0" y="59702"/>
                                </a:lnTo>
                                <a:lnTo>
                                  <a:pt x="0" y="64465"/>
                                </a:lnTo>
                                <a:lnTo>
                                  <a:pt x="6527165" y="64465"/>
                                </a:lnTo>
                                <a:lnTo>
                                  <a:pt x="6527165" y="59702"/>
                                </a:lnTo>
                                <a:lnTo>
                                  <a:pt x="6527165" y="54940"/>
                                </a:lnTo>
                                <a:lnTo>
                                  <a:pt x="6527165" y="9525"/>
                                </a:lnTo>
                                <a:lnTo>
                                  <a:pt x="6527165" y="4762"/>
                                </a:lnTo>
                                <a:lnTo>
                                  <a:pt x="6527165" y="0"/>
                                </a:lnTo>
                                <a:close/>
                              </a:path>
                            </a:pathLst>
                          </a:custGeom>
                          <a:solidFill>
                            <a:srgbClr val="B6C6D4"/>
                          </a:solidFill>
                        </wps:spPr>
                        <wps:bodyPr wrap="square" lIns="0" tIns="0" rIns="0" bIns="0" rtlCol="0">
                          <a:noAutofit/>
                        </wps:bodyPr>
                      </wps:wsp>
                    </wpg:wgp>
                  </a:graphicData>
                </a:graphic>
              </wp:inline>
            </w:drawing>
          </mc:Choice>
          <mc:Fallback>
            <w:pict>
              <v:group id="_x0000_s1026" o:spid="_x0000_s1026" o:spt="203" style="height:24.05pt;width:513.95pt;" coordsize="6527165,305435" o:gfxdata="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">
                <o:lock v:ext="edit" aspectratio="f"/>
                <v:shape id="Image 51" o:spid="_x0000_s1026" o:spt="75" type="#_x0000_t75" style="position:absolute;left:2310257;top:0;height:245364;width:1908048;" filled="f" o:preferrelative="t" stroked="f" coordsize="21600,21600" o:gfxdata="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YvRovQAA&#10;ANsAAAAPAAAAAAAAAAEAIAAAACIAAABkcnMvZG93bnJldi54bWxQSwECFAAUAAAACACHTuJAMy8F&#10;njsAAAA5AAAAEAAAAAAAAAABACAAAAAMAQAAZHJzL3NoYXBleG1sLnhtbFBLBQYAAAAABgAGAFsB&#10;AAC2AwAAAAA=&#10;">
                  <v:fill on="f" focussize="0,0"/>
                  <v:stroke on="f"/>
                  <v:imagedata r:id="rId29" o:title=""/>
                  <o:lock v:ext="edit" aspectratio="f"/>
                </v:shape>
                <v:shape id="Graphic 52" o:spid="_x0000_s1026" o:spt="100" style="position:absolute;left:0;top:240410;height:64769;width:6527165;" fillcolor="#B6C6D4" filled="t" stroked="f" coordsize="6527165,64769" o:gfxdata="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Z/mOvQAA&#10;ANsAAAAPAAAAAAAAAAEAIAAAACIAAABkcnMvZG93bnJldi54bWxQSwECFAAUAAAACACHTuJAMy8F&#10;njsAAAA5AAAAEAAAAAAAAAABACAAAAAMAQAAZHJzL3NoYXBleG1sLnhtbFBLBQYAAAAABgAGAFsB&#10;AAC2AwAAAAA=&#10;" path="m6527165,0l6517640,0,6517640,9525,6517640,54940,3268345,54940,3268345,9525,6517640,9525,6517640,0,3258820,0,3258820,9525,3258820,54940,9525,54940,9525,9525,3258820,9525,3258820,0,0,0,0,4762,0,9525,0,54940,0,59702,0,64465,6527165,64465,6527165,59702,6527165,54940,6527165,9525,6527165,4762,6527165,0xe">
                  <v:fill on="t" focussize="0,0"/>
                  <v:stroke on="f"/>
                  <v:imagedata o:title=""/>
                  <o:lock v:ext="edit" aspectratio="f"/>
                  <v:textbox inset="0mm,0mm,0mm,0mm"/>
                </v:shape>
                <w10:wrap type="none"/>
                <w10:anchorlock/>
              </v:group>
            </w:pict>
          </mc:Fallback>
        </mc:AlternateContent>
      </w:r>
    </w:p>
    <w:p w14:paraId="037612A3">
      <w:pPr>
        <w:pStyle w:val="7"/>
        <w:spacing w:before="285"/>
        <w:rPr>
          <w:rFonts w:ascii="Calibri"/>
          <w:b/>
          <w:sz w:val="32"/>
        </w:rPr>
      </w:pPr>
    </w:p>
    <w:p w14:paraId="4DC1E79C">
      <w:pPr>
        <w:pStyle w:val="2"/>
        <w:spacing w:after="54"/>
      </w:pPr>
      <w:r>
        <w:rPr>
          <w:color w:val="133B57"/>
        </w:rPr>
        <w:t>Final</w:t>
      </w:r>
      <w:r>
        <w:rPr>
          <w:color w:val="133B57"/>
          <w:spacing w:val="-11"/>
        </w:rPr>
        <w:t xml:space="preserve"> </w:t>
      </w:r>
      <w:r>
        <w:rPr>
          <w:color w:val="133B57"/>
        </w:rPr>
        <w:t>Submission</w:t>
      </w:r>
      <w:r>
        <w:rPr>
          <w:color w:val="133B57"/>
          <w:spacing w:val="-14"/>
        </w:rPr>
        <w:t xml:space="preserve"> </w:t>
      </w:r>
      <w:r>
        <w:rPr>
          <w:color w:val="133B57"/>
          <w:spacing w:val="-2"/>
        </w:rPr>
        <w:t>Checklist</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406ECB4D">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shd w:val="clear" w:color="auto" w:fill="E9F1F9"/>
          </w:tcPr>
          <w:p w14:paraId="144F527C">
            <w:pPr>
              <w:pStyle w:val="13"/>
              <w:spacing w:line="218" w:lineRule="exact"/>
              <w:ind w:left="120"/>
              <w:rPr>
                <w:rFonts w:ascii="Arial"/>
                <w:b/>
                <w:sz w:val="19"/>
              </w:rPr>
            </w:pPr>
            <w:r>
              <w:rPr>
                <w:rFonts w:ascii="Arial"/>
                <w:b/>
                <w:color w:val="133B57"/>
                <w:sz w:val="19"/>
              </w:rPr>
              <w:t>Checklist</w:t>
            </w:r>
            <w:r>
              <w:rPr>
                <w:rFonts w:ascii="Arial"/>
                <w:b/>
                <w:color w:val="133B57"/>
                <w:spacing w:val="-7"/>
                <w:sz w:val="19"/>
              </w:rPr>
              <w:t xml:space="preserve"> </w:t>
            </w:r>
            <w:r>
              <w:rPr>
                <w:rFonts w:ascii="Arial"/>
                <w:b/>
                <w:color w:val="133B57"/>
                <w:spacing w:val="-4"/>
                <w:sz w:val="19"/>
              </w:rPr>
              <w:t>Item</w:t>
            </w:r>
          </w:p>
        </w:tc>
        <w:tc>
          <w:tcPr>
            <w:tcW w:w="5132" w:type="dxa"/>
            <w:shd w:val="clear" w:color="auto" w:fill="E9F1F9"/>
          </w:tcPr>
          <w:p w14:paraId="38E9FD61">
            <w:pPr>
              <w:pStyle w:val="13"/>
              <w:spacing w:line="218" w:lineRule="exact"/>
              <w:rPr>
                <w:rFonts w:ascii="Arial"/>
                <w:b/>
                <w:sz w:val="19"/>
              </w:rPr>
            </w:pPr>
            <w:r>
              <w:rPr>
                <w:rFonts w:ascii="Arial"/>
                <w:b/>
                <w:color w:val="133B57"/>
                <w:spacing w:val="-2"/>
                <w:sz w:val="19"/>
              </w:rPr>
              <w:t>Status</w:t>
            </w:r>
          </w:p>
        </w:tc>
      </w:tr>
      <w:tr w14:paraId="7671456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588C39E8">
            <w:pPr>
              <w:pStyle w:val="13"/>
              <w:spacing w:line="217" w:lineRule="exact"/>
              <w:ind w:left="120"/>
              <w:rPr>
                <w:rFonts w:ascii="Arial MT"/>
                <w:sz w:val="19"/>
              </w:rPr>
            </w:pPr>
            <w:r>
              <w:rPr>
                <w:rFonts w:ascii="Arial MT"/>
                <w:color w:val="2C3747"/>
                <w:sz w:val="19"/>
              </w:rPr>
              <w:t>Experiment</w:t>
            </w:r>
            <w:r>
              <w:rPr>
                <w:rFonts w:ascii="Arial MT"/>
                <w:color w:val="2C3747"/>
                <w:spacing w:val="-4"/>
                <w:sz w:val="19"/>
              </w:rPr>
              <w:t xml:space="preserve"> </w:t>
            </w:r>
            <w:r>
              <w:rPr>
                <w:rFonts w:ascii="Arial MT"/>
                <w:color w:val="2C3747"/>
                <w:sz w:val="19"/>
              </w:rPr>
              <w:t>1</w:t>
            </w:r>
            <w:r>
              <w:rPr>
                <w:rFonts w:ascii="Arial MT"/>
                <w:color w:val="2C3747"/>
                <w:spacing w:val="-1"/>
                <w:sz w:val="19"/>
              </w:rPr>
              <w:t xml:space="preserve"> </w:t>
            </w:r>
            <w:r>
              <w:rPr>
                <w:rFonts w:ascii="Arial MT"/>
                <w:color w:val="2C3747"/>
                <w:sz w:val="19"/>
              </w:rPr>
              <w:t>completed</w:t>
            </w:r>
            <w:r>
              <w:rPr>
                <w:rFonts w:ascii="Arial MT"/>
                <w:color w:val="2C3747"/>
                <w:spacing w:val="-5"/>
                <w:sz w:val="19"/>
              </w:rPr>
              <w:t xml:space="preserve"> </w:t>
            </w:r>
            <w:r>
              <w:rPr>
                <w:rFonts w:ascii="Arial MT"/>
                <w:color w:val="2C3747"/>
                <w:sz w:val="19"/>
              </w:rPr>
              <w:t>with</w:t>
            </w:r>
            <w:r>
              <w:rPr>
                <w:rFonts w:ascii="Arial MT"/>
                <w:color w:val="2C3747"/>
                <w:spacing w:val="-4"/>
                <w:sz w:val="19"/>
              </w:rPr>
              <w:t xml:space="preserve"> </w:t>
            </w:r>
            <w:r>
              <w:rPr>
                <w:rFonts w:ascii="Arial MT"/>
                <w:color w:val="2C3747"/>
                <w:sz w:val="19"/>
              </w:rPr>
              <w:t>storage</w:t>
            </w:r>
            <w:r>
              <w:rPr>
                <w:rFonts w:ascii="Arial MT"/>
                <w:color w:val="2C3747"/>
                <w:spacing w:val="-6"/>
                <w:sz w:val="19"/>
              </w:rPr>
              <w:t xml:space="preserve"> </w:t>
            </w:r>
            <w:r>
              <w:rPr>
                <w:rFonts w:ascii="Arial MT"/>
                <w:color w:val="2C3747"/>
                <w:sz w:val="19"/>
              </w:rPr>
              <w:t>model</w:t>
            </w:r>
            <w:r>
              <w:rPr>
                <w:rFonts w:ascii="Arial MT"/>
                <w:color w:val="2C3747"/>
                <w:spacing w:val="-2"/>
                <w:sz w:val="19"/>
              </w:rPr>
              <w:t xml:space="preserve"> evidence</w:t>
            </w:r>
          </w:p>
        </w:tc>
        <w:tc>
          <w:tcPr>
            <w:tcW w:w="5132" w:type="dxa"/>
          </w:tcPr>
          <w:p w14:paraId="21C3309A">
            <w:pPr>
              <w:pStyle w:val="13"/>
              <w:spacing w:line="217"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3F6A7E48">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77055F3F">
            <w:pPr>
              <w:pStyle w:val="13"/>
              <w:spacing w:before="1"/>
              <w:ind w:left="120"/>
              <w:rPr>
                <w:rFonts w:ascii="Arial MT"/>
                <w:sz w:val="19"/>
              </w:rPr>
            </w:pPr>
            <w:r>
              <w:rPr>
                <w:rFonts w:ascii="Arial MT"/>
                <w:color w:val="2C3747"/>
                <w:sz w:val="19"/>
              </w:rPr>
              <w:t>Experiment</w:t>
            </w:r>
            <w:r>
              <w:rPr>
                <w:rFonts w:ascii="Arial MT"/>
                <w:color w:val="2C3747"/>
                <w:spacing w:val="-3"/>
                <w:sz w:val="19"/>
              </w:rPr>
              <w:t xml:space="preserve"> </w:t>
            </w:r>
            <w:r>
              <w:rPr>
                <w:rFonts w:ascii="Arial MT"/>
                <w:color w:val="2C3747"/>
                <w:sz w:val="19"/>
              </w:rPr>
              <w:t>2</w:t>
            </w:r>
            <w:r>
              <w:rPr>
                <w:rFonts w:ascii="Arial MT"/>
                <w:color w:val="2C3747"/>
                <w:spacing w:val="-1"/>
                <w:sz w:val="19"/>
              </w:rPr>
              <w:t xml:space="preserve"> </w:t>
            </w:r>
            <w:r>
              <w:rPr>
                <w:rFonts w:ascii="Arial MT"/>
                <w:color w:val="2C3747"/>
                <w:sz w:val="19"/>
              </w:rPr>
              <w:t>completed</w:t>
            </w:r>
            <w:r>
              <w:rPr>
                <w:rFonts w:ascii="Arial MT"/>
                <w:color w:val="2C3747"/>
                <w:spacing w:val="-4"/>
                <w:sz w:val="19"/>
              </w:rPr>
              <w:t xml:space="preserve"> </w:t>
            </w:r>
            <w:r>
              <w:rPr>
                <w:rFonts w:ascii="Arial MT"/>
                <w:color w:val="2C3747"/>
                <w:sz w:val="19"/>
              </w:rPr>
              <w:t>with</w:t>
            </w:r>
            <w:r>
              <w:rPr>
                <w:rFonts w:ascii="Arial MT"/>
                <w:color w:val="2C3747"/>
                <w:spacing w:val="-4"/>
                <w:sz w:val="19"/>
              </w:rPr>
              <w:t xml:space="preserve"> </w:t>
            </w:r>
            <w:r>
              <w:rPr>
                <w:rFonts w:ascii="Arial MT"/>
                <w:color w:val="2C3747"/>
                <w:sz w:val="19"/>
              </w:rPr>
              <w:t>API</w:t>
            </w:r>
            <w:r>
              <w:rPr>
                <w:rFonts w:ascii="Arial MT"/>
                <w:color w:val="2C3747"/>
                <w:spacing w:val="-5"/>
                <w:sz w:val="19"/>
              </w:rPr>
              <w:t xml:space="preserve"> </w:t>
            </w:r>
            <w:r>
              <w:rPr>
                <w:rFonts w:ascii="Arial MT"/>
                <w:color w:val="2C3747"/>
                <w:spacing w:val="-2"/>
                <w:sz w:val="19"/>
              </w:rPr>
              <w:t>evidence</w:t>
            </w:r>
          </w:p>
        </w:tc>
        <w:tc>
          <w:tcPr>
            <w:tcW w:w="5132" w:type="dxa"/>
          </w:tcPr>
          <w:p w14:paraId="6DF0B674">
            <w:pPr>
              <w:pStyle w:val="13"/>
              <w:spacing w:before="1"/>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59D3C41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44FFE996">
            <w:pPr>
              <w:pStyle w:val="13"/>
              <w:spacing w:line="273" w:lineRule="auto"/>
              <w:ind w:left="120" w:right="753"/>
              <w:rPr>
                <w:rFonts w:ascii="Arial MT"/>
                <w:sz w:val="19"/>
              </w:rPr>
            </w:pPr>
            <w:r>
              <w:rPr>
                <w:rFonts w:ascii="Arial MT"/>
                <w:color w:val="2C3747"/>
                <w:sz w:val="19"/>
              </w:rPr>
              <w:t>Experiment</w:t>
            </w:r>
            <w:r>
              <w:rPr>
                <w:rFonts w:ascii="Arial MT"/>
                <w:color w:val="2C3747"/>
                <w:spacing w:val="-14"/>
                <w:sz w:val="19"/>
              </w:rPr>
              <w:t xml:space="preserve"> </w:t>
            </w:r>
            <w:r>
              <w:rPr>
                <w:rFonts w:ascii="Arial MT"/>
                <w:color w:val="2C3747"/>
                <w:sz w:val="19"/>
              </w:rPr>
              <w:t>3</w:t>
            </w:r>
            <w:r>
              <w:rPr>
                <w:rFonts w:ascii="Arial MT"/>
                <w:color w:val="2C3747"/>
                <w:spacing w:val="-13"/>
                <w:sz w:val="19"/>
              </w:rPr>
              <w:t xml:space="preserve"> </w:t>
            </w:r>
            <w:r>
              <w:rPr>
                <w:rFonts w:ascii="Arial MT"/>
                <w:color w:val="2C3747"/>
                <w:sz w:val="19"/>
              </w:rPr>
              <w:t>completed</w:t>
            </w:r>
            <w:r>
              <w:rPr>
                <w:rFonts w:ascii="Arial MT"/>
                <w:color w:val="2C3747"/>
                <w:spacing w:val="-13"/>
                <w:sz w:val="19"/>
              </w:rPr>
              <w:t xml:space="preserve"> </w:t>
            </w:r>
            <w:r>
              <w:rPr>
                <w:rFonts w:ascii="Arial MT"/>
                <w:color w:val="2C3747"/>
                <w:sz w:val="19"/>
              </w:rPr>
              <w:t>with</w:t>
            </w:r>
            <w:r>
              <w:rPr>
                <w:rFonts w:ascii="Arial MT"/>
                <w:color w:val="2C3747"/>
                <w:spacing w:val="-13"/>
                <w:sz w:val="19"/>
              </w:rPr>
              <w:t xml:space="preserve"> </w:t>
            </w:r>
            <w:r>
              <w:rPr>
                <w:rFonts w:ascii="Arial MT"/>
                <w:color w:val="2C3747"/>
                <w:sz w:val="19"/>
              </w:rPr>
              <w:t xml:space="preserve">serverless/event-flow </w:t>
            </w:r>
            <w:r>
              <w:rPr>
                <w:rFonts w:ascii="Arial MT"/>
                <w:color w:val="2C3747"/>
                <w:spacing w:val="-2"/>
                <w:sz w:val="19"/>
              </w:rPr>
              <w:t>evidence</w:t>
            </w:r>
          </w:p>
        </w:tc>
        <w:tc>
          <w:tcPr>
            <w:tcW w:w="5132" w:type="dxa"/>
          </w:tcPr>
          <w:p w14:paraId="7A5F5D61">
            <w:pPr>
              <w:pStyle w:val="13"/>
              <w:spacing w:before="125"/>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4CB8AF23">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50A00DB9">
            <w:pPr>
              <w:pStyle w:val="13"/>
              <w:spacing w:before="1"/>
              <w:ind w:left="120"/>
              <w:rPr>
                <w:rFonts w:ascii="Arial MT"/>
                <w:sz w:val="19"/>
              </w:rPr>
            </w:pPr>
            <w:r>
              <w:rPr>
                <w:rFonts w:ascii="Arial MT"/>
                <w:color w:val="2C3747"/>
                <w:sz w:val="19"/>
              </w:rPr>
              <w:t>Experiment</w:t>
            </w:r>
            <w:r>
              <w:rPr>
                <w:rFonts w:ascii="Arial MT"/>
                <w:color w:val="2C3747"/>
                <w:spacing w:val="-5"/>
                <w:sz w:val="19"/>
              </w:rPr>
              <w:t xml:space="preserve"> </w:t>
            </w:r>
            <w:r>
              <w:rPr>
                <w:rFonts w:ascii="Arial MT"/>
                <w:color w:val="2C3747"/>
                <w:sz w:val="19"/>
              </w:rPr>
              <w:t>4</w:t>
            </w:r>
            <w:r>
              <w:rPr>
                <w:rFonts w:ascii="Arial MT"/>
                <w:color w:val="2C3747"/>
                <w:spacing w:val="-3"/>
                <w:sz w:val="19"/>
              </w:rPr>
              <w:t xml:space="preserve"> </w:t>
            </w:r>
            <w:r>
              <w:rPr>
                <w:rFonts w:ascii="Arial MT"/>
                <w:color w:val="2C3747"/>
                <w:sz w:val="19"/>
              </w:rPr>
              <w:t>completed</w:t>
            </w:r>
            <w:r>
              <w:rPr>
                <w:rFonts w:ascii="Arial MT"/>
                <w:color w:val="2C3747"/>
                <w:spacing w:val="-5"/>
                <w:sz w:val="19"/>
              </w:rPr>
              <w:t xml:space="preserve"> </w:t>
            </w:r>
            <w:r>
              <w:rPr>
                <w:rFonts w:ascii="Arial MT"/>
                <w:color w:val="2C3747"/>
                <w:sz w:val="19"/>
              </w:rPr>
              <w:t>with</w:t>
            </w:r>
            <w:r>
              <w:rPr>
                <w:rFonts w:ascii="Arial MT"/>
                <w:color w:val="2C3747"/>
                <w:spacing w:val="-6"/>
                <w:sz w:val="19"/>
              </w:rPr>
              <w:t xml:space="preserve"> </w:t>
            </w:r>
            <w:r>
              <w:rPr>
                <w:rFonts w:ascii="Arial MT"/>
                <w:color w:val="2C3747"/>
                <w:sz w:val="19"/>
              </w:rPr>
              <w:t>edge/fog/cloud</w:t>
            </w:r>
            <w:r>
              <w:rPr>
                <w:rFonts w:ascii="Arial MT"/>
                <w:color w:val="2C3747"/>
                <w:spacing w:val="-4"/>
                <w:sz w:val="19"/>
              </w:rPr>
              <w:t xml:space="preserve"> </w:t>
            </w:r>
            <w:r>
              <w:rPr>
                <w:rFonts w:ascii="Arial MT"/>
                <w:color w:val="2C3747"/>
                <w:spacing w:val="-2"/>
                <w:sz w:val="19"/>
              </w:rPr>
              <w:t>reasoning</w:t>
            </w:r>
          </w:p>
        </w:tc>
        <w:tc>
          <w:tcPr>
            <w:tcW w:w="5132" w:type="dxa"/>
          </w:tcPr>
          <w:p w14:paraId="0684D690">
            <w:pPr>
              <w:pStyle w:val="13"/>
              <w:spacing w:before="1"/>
              <w:rPr>
                <w:rFonts w:ascii="Arial MT"/>
                <w:sz w:val="19"/>
              </w:rPr>
            </w:pPr>
            <w:r>
              <w:rPr>
                <w:rFonts w:ascii="Arial MT"/>
                <w:color w:val="2C3747"/>
                <w:sz w:val="19"/>
              </w:rPr>
              <w:t xml:space="preserve">[ </w:t>
            </w:r>
            <w:r>
              <w:rPr>
                <w:rFonts w:ascii="Arial MT"/>
                <w:color w:val="2C3747"/>
                <w:sz w:val="19"/>
                <w:lang w:val="en-US"/>
              </w:rPr>
              <w:t>✅</w:t>
            </w:r>
            <w:r>
              <w:rPr>
                <w:rFonts w:ascii="Arial MT"/>
                <w:color w:val="2C3747"/>
                <w:spacing w:val="-10"/>
                <w:sz w:val="19"/>
              </w:rPr>
              <w:t>]</w:t>
            </w:r>
          </w:p>
        </w:tc>
      </w:tr>
      <w:tr w14:paraId="6F32BF6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702" w:hRule="atLeast"/>
        </w:trPr>
        <w:tc>
          <w:tcPr>
            <w:tcW w:w="5132" w:type="dxa"/>
          </w:tcPr>
          <w:p w14:paraId="1876F2D9">
            <w:pPr>
              <w:pStyle w:val="13"/>
              <w:spacing w:line="273" w:lineRule="auto"/>
              <w:ind w:left="120"/>
              <w:rPr>
                <w:rFonts w:ascii="Arial MT"/>
                <w:sz w:val="19"/>
              </w:rPr>
            </w:pPr>
            <w:r>
              <w:rPr>
                <w:rFonts w:ascii="Arial MT"/>
                <w:color w:val="2C3747"/>
                <w:sz w:val="19"/>
              </w:rPr>
              <w:t>Experiment</w:t>
            </w:r>
            <w:r>
              <w:rPr>
                <w:rFonts w:ascii="Arial MT"/>
                <w:color w:val="2C3747"/>
                <w:spacing w:val="-14"/>
                <w:sz w:val="19"/>
              </w:rPr>
              <w:t xml:space="preserve"> </w:t>
            </w:r>
            <w:r>
              <w:rPr>
                <w:rFonts w:ascii="Arial MT"/>
                <w:color w:val="2C3747"/>
                <w:sz w:val="19"/>
              </w:rPr>
              <w:t>5</w:t>
            </w:r>
            <w:r>
              <w:rPr>
                <w:rFonts w:ascii="Arial MT"/>
                <w:color w:val="2C3747"/>
                <w:spacing w:val="-12"/>
                <w:sz w:val="19"/>
              </w:rPr>
              <w:t xml:space="preserve"> </w:t>
            </w:r>
            <w:r>
              <w:rPr>
                <w:rFonts w:ascii="Arial MT"/>
                <w:color w:val="2C3747"/>
                <w:sz w:val="19"/>
              </w:rPr>
              <w:t>completed</w:t>
            </w:r>
            <w:r>
              <w:rPr>
                <w:rFonts w:ascii="Arial MT"/>
                <w:color w:val="2C3747"/>
                <w:spacing w:val="-13"/>
                <w:sz w:val="19"/>
              </w:rPr>
              <w:t xml:space="preserve"> </w:t>
            </w:r>
            <w:r>
              <w:rPr>
                <w:rFonts w:ascii="Arial MT"/>
                <w:color w:val="2C3747"/>
                <w:sz w:val="19"/>
              </w:rPr>
              <w:t>with</w:t>
            </w:r>
            <w:r>
              <w:rPr>
                <w:rFonts w:ascii="Arial MT"/>
                <w:color w:val="2C3747"/>
                <w:spacing w:val="-13"/>
                <w:sz w:val="19"/>
              </w:rPr>
              <w:t xml:space="preserve"> </w:t>
            </w:r>
            <w:r>
              <w:rPr>
                <w:rFonts w:ascii="Arial MT"/>
                <w:color w:val="2C3747"/>
                <w:sz w:val="19"/>
              </w:rPr>
              <w:t>cloud</w:t>
            </w:r>
            <w:r>
              <w:rPr>
                <w:rFonts w:ascii="Arial MT"/>
                <w:color w:val="2C3747"/>
                <w:spacing w:val="-13"/>
                <w:sz w:val="19"/>
              </w:rPr>
              <w:t xml:space="preserve"> </w:t>
            </w:r>
            <w:r>
              <w:rPr>
                <w:rFonts w:ascii="Arial MT"/>
                <w:color w:val="2C3747"/>
                <w:sz w:val="19"/>
              </w:rPr>
              <w:t>application</w:t>
            </w:r>
            <w:r>
              <w:rPr>
                <w:rFonts w:ascii="Arial MT"/>
                <w:color w:val="2C3747"/>
                <w:spacing w:val="-14"/>
                <w:sz w:val="19"/>
              </w:rPr>
              <w:t xml:space="preserve"> </w:t>
            </w:r>
            <w:r>
              <w:rPr>
                <w:rFonts w:ascii="Arial MT"/>
                <w:color w:val="2C3747"/>
                <w:sz w:val="19"/>
              </w:rPr>
              <w:t xml:space="preserve">access </w:t>
            </w:r>
            <w:r>
              <w:rPr>
                <w:rFonts w:ascii="Arial MT"/>
                <w:color w:val="2C3747"/>
                <w:spacing w:val="-2"/>
                <w:sz w:val="19"/>
              </w:rPr>
              <w:t>workflow</w:t>
            </w:r>
          </w:p>
        </w:tc>
        <w:tc>
          <w:tcPr>
            <w:tcW w:w="5132" w:type="dxa"/>
          </w:tcPr>
          <w:p w14:paraId="081D0ABA">
            <w:pPr>
              <w:pStyle w:val="13"/>
              <w:spacing w:before="125"/>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5BF9950D">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435B05A7">
            <w:pPr>
              <w:pStyle w:val="13"/>
              <w:spacing w:line="217" w:lineRule="exact"/>
              <w:ind w:left="120"/>
              <w:rPr>
                <w:rFonts w:ascii="Arial MT"/>
                <w:sz w:val="19"/>
              </w:rPr>
            </w:pPr>
            <w:r>
              <w:rPr>
                <w:rFonts w:ascii="Arial MT"/>
                <w:color w:val="2C3747"/>
                <w:sz w:val="19"/>
              </w:rPr>
              <w:t>All</w:t>
            </w:r>
            <w:r>
              <w:rPr>
                <w:rFonts w:ascii="Arial MT"/>
                <w:color w:val="2C3747"/>
                <w:spacing w:val="-6"/>
                <w:sz w:val="19"/>
              </w:rPr>
              <w:t xml:space="preserve"> </w:t>
            </w:r>
            <w:r>
              <w:rPr>
                <w:rFonts w:ascii="Arial MT"/>
                <w:color w:val="2C3747"/>
                <w:sz w:val="19"/>
              </w:rPr>
              <w:t>diagrams</w:t>
            </w:r>
            <w:r>
              <w:rPr>
                <w:rFonts w:ascii="Arial MT"/>
                <w:color w:val="2C3747"/>
                <w:spacing w:val="-1"/>
                <w:sz w:val="19"/>
              </w:rPr>
              <w:t xml:space="preserve"> </w:t>
            </w:r>
            <w:r>
              <w:rPr>
                <w:rFonts w:ascii="Arial MT"/>
                <w:color w:val="2C3747"/>
                <w:sz w:val="19"/>
              </w:rPr>
              <w:t>exported</w:t>
            </w:r>
            <w:r>
              <w:rPr>
                <w:rFonts w:ascii="Arial MT"/>
                <w:color w:val="2C3747"/>
                <w:spacing w:val="-4"/>
                <w:sz w:val="19"/>
              </w:rPr>
              <w:t xml:space="preserve"> </w:t>
            </w:r>
            <w:r>
              <w:rPr>
                <w:rFonts w:ascii="Arial MT"/>
                <w:color w:val="2C3747"/>
                <w:sz w:val="19"/>
              </w:rPr>
              <w:t>and</w:t>
            </w:r>
            <w:r>
              <w:rPr>
                <w:rFonts w:ascii="Arial MT"/>
                <w:color w:val="2C3747"/>
                <w:spacing w:val="-4"/>
                <w:sz w:val="19"/>
              </w:rPr>
              <w:t xml:space="preserve"> </w:t>
            </w:r>
            <w:r>
              <w:rPr>
                <w:rFonts w:ascii="Arial MT"/>
                <w:color w:val="2C3747"/>
                <w:spacing w:val="-2"/>
                <w:sz w:val="19"/>
              </w:rPr>
              <w:t>pasted</w:t>
            </w:r>
          </w:p>
        </w:tc>
        <w:tc>
          <w:tcPr>
            <w:tcW w:w="5132" w:type="dxa"/>
          </w:tcPr>
          <w:p w14:paraId="68E6A012">
            <w:pPr>
              <w:pStyle w:val="13"/>
              <w:spacing w:line="217"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2732600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37523B1D">
            <w:pPr>
              <w:pStyle w:val="13"/>
              <w:spacing w:before="1"/>
              <w:ind w:left="120"/>
              <w:rPr>
                <w:rFonts w:ascii="Arial MT"/>
                <w:sz w:val="19"/>
              </w:rPr>
            </w:pPr>
            <w:r>
              <w:rPr>
                <w:rFonts w:ascii="Arial MT"/>
                <w:color w:val="2C3747"/>
                <w:sz w:val="19"/>
              </w:rPr>
              <w:t>All</w:t>
            </w:r>
            <w:r>
              <w:rPr>
                <w:rFonts w:ascii="Arial MT"/>
                <w:color w:val="2C3747"/>
                <w:spacing w:val="-7"/>
                <w:sz w:val="19"/>
              </w:rPr>
              <w:t xml:space="preserve"> </w:t>
            </w:r>
            <w:r>
              <w:rPr>
                <w:rFonts w:ascii="Arial MT"/>
                <w:color w:val="2C3747"/>
                <w:sz w:val="19"/>
              </w:rPr>
              <w:t>screenshots</w:t>
            </w:r>
            <w:r>
              <w:rPr>
                <w:rFonts w:ascii="Arial MT"/>
                <w:color w:val="2C3747"/>
                <w:spacing w:val="-3"/>
                <w:sz w:val="19"/>
              </w:rPr>
              <w:t xml:space="preserve"> </w:t>
            </w:r>
            <w:r>
              <w:rPr>
                <w:rFonts w:ascii="Arial MT"/>
                <w:color w:val="2C3747"/>
                <w:sz w:val="19"/>
              </w:rPr>
              <w:t>are</w:t>
            </w:r>
            <w:r>
              <w:rPr>
                <w:rFonts w:ascii="Arial MT"/>
                <w:color w:val="2C3747"/>
                <w:spacing w:val="-5"/>
                <w:sz w:val="19"/>
              </w:rPr>
              <w:t xml:space="preserve"> </w:t>
            </w:r>
            <w:r>
              <w:rPr>
                <w:rFonts w:ascii="Arial MT"/>
                <w:color w:val="2C3747"/>
                <w:sz w:val="19"/>
              </w:rPr>
              <w:t>readable</w:t>
            </w:r>
            <w:r>
              <w:rPr>
                <w:rFonts w:ascii="Arial MT"/>
                <w:color w:val="2C3747"/>
                <w:spacing w:val="-4"/>
                <w:sz w:val="19"/>
              </w:rPr>
              <w:t xml:space="preserve"> </w:t>
            </w:r>
            <w:r>
              <w:rPr>
                <w:rFonts w:ascii="Arial MT"/>
                <w:color w:val="2C3747"/>
                <w:sz w:val="19"/>
              </w:rPr>
              <w:t>and</w:t>
            </w:r>
            <w:r>
              <w:rPr>
                <w:rFonts w:ascii="Arial MT"/>
                <w:color w:val="2C3747"/>
                <w:spacing w:val="-5"/>
                <w:sz w:val="19"/>
              </w:rPr>
              <w:t xml:space="preserve"> </w:t>
            </w:r>
            <w:r>
              <w:rPr>
                <w:rFonts w:ascii="Arial MT"/>
                <w:color w:val="2C3747"/>
                <w:sz w:val="19"/>
              </w:rPr>
              <w:t>privacy-</w:t>
            </w:r>
            <w:r>
              <w:rPr>
                <w:rFonts w:ascii="Arial MT"/>
                <w:color w:val="2C3747"/>
                <w:spacing w:val="-4"/>
                <w:sz w:val="19"/>
              </w:rPr>
              <w:t>safe</w:t>
            </w:r>
          </w:p>
        </w:tc>
        <w:tc>
          <w:tcPr>
            <w:tcW w:w="5132" w:type="dxa"/>
          </w:tcPr>
          <w:p w14:paraId="79536CE0">
            <w:pPr>
              <w:pStyle w:val="13"/>
              <w:spacing w:before="1"/>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36984645">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3F4221C5">
            <w:pPr>
              <w:pStyle w:val="13"/>
              <w:ind w:left="120"/>
              <w:rPr>
                <w:rFonts w:ascii="Arial MT"/>
                <w:sz w:val="19"/>
              </w:rPr>
            </w:pPr>
            <w:r>
              <w:rPr>
                <w:rFonts w:ascii="Arial MT"/>
                <w:color w:val="2C3747"/>
                <w:sz w:val="19"/>
              </w:rPr>
              <w:t>Capstone</w:t>
            </w:r>
            <w:r>
              <w:rPr>
                <w:rFonts w:ascii="Arial MT"/>
                <w:color w:val="2C3747"/>
                <w:spacing w:val="-5"/>
                <w:sz w:val="19"/>
              </w:rPr>
              <w:t xml:space="preserve"> </w:t>
            </w:r>
            <w:r>
              <w:rPr>
                <w:rFonts w:ascii="Arial MT"/>
                <w:color w:val="2C3747"/>
                <w:sz w:val="19"/>
              </w:rPr>
              <w:t>extension</w:t>
            </w:r>
            <w:r>
              <w:rPr>
                <w:rFonts w:ascii="Arial MT"/>
                <w:color w:val="2C3747"/>
                <w:spacing w:val="-5"/>
                <w:sz w:val="19"/>
              </w:rPr>
              <w:t xml:space="preserve"> </w:t>
            </w:r>
            <w:r>
              <w:rPr>
                <w:rFonts w:ascii="Arial MT"/>
                <w:color w:val="2C3747"/>
                <w:sz w:val="19"/>
              </w:rPr>
              <w:t>completed</w:t>
            </w:r>
            <w:r>
              <w:rPr>
                <w:rFonts w:ascii="Arial MT"/>
                <w:color w:val="2C3747"/>
                <w:spacing w:val="-4"/>
                <w:sz w:val="19"/>
              </w:rPr>
              <w:t xml:space="preserve"> </w:t>
            </w:r>
            <w:r>
              <w:rPr>
                <w:rFonts w:ascii="Arial MT"/>
                <w:color w:val="2C3747"/>
                <w:sz w:val="19"/>
              </w:rPr>
              <w:t>for</w:t>
            </w:r>
            <w:r>
              <w:rPr>
                <w:rFonts w:ascii="Arial MT"/>
                <w:color w:val="2C3747"/>
                <w:spacing w:val="-3"/>
                <w:sz w:val="19"/>
              </w:rPr>
              <w:t xml:space="preserve"> </w:t>
            </w:r>
            <w:r>
              <w:rPr>
                <w:rFonts w:ascii="Arial MT"/>
                <w:color w:val="2C3747"/>
                <w:sz w:val="19"/>
              </w:rPr>
              <w:t>every</w:t>
            </w:r>
            <w:r>
              <w:rPr>
                <w:rFonts w:ascii="Arial MT"/>
                <w:color w:val="2C3747"/>
                <w:spacing w:val="-3"/>
                <w:sz w:val="19"/>
              </w:rPr>
              <w:t xml:space="preserve"> </w:t>
            </w:r>
            <w:r>
              <w:rPr>
                <w:rFonts w:ascii="Arial MT"/>
                <w:color w:val="2C3747"/>
                <w:spacing w:val="-2"/>
                <w:sz w:val="19"/>
              </w:rPr>
              <w:t>experiment</w:t>
            </w:r>
          </w:p>
        </w:tc>
        <w:tc>
          <w:tcPr>
            <w:tcW w:w="5132" w:type="dxa"/>
          </w:tcPr>
          <w:p w14:paraId="57AB04ED">
            <w:pPr>
              <w:pStyle w:val="1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02FD3EC2">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65187026">
            <w:pPr>
              <w:pStyle w:val="13"/>
              <w:ind w:left="120"/>
              <w:rPr>
                <w:rFonts w:ascii="Arial MT"/>
                <w:sz w:val="19"/>
              </w:rPr>
            </w:pPr>
            <w:r>
              <w:rPr>
                <w:rFonts w:ascii="Arial MT"/>
                <w:color w:val="2C3747"/>
                <w:sz w:val="19"/>
              </w:rPr>
              <w:t>GitHub</w:t>
            </w:r>
            <w:r>
              <w:rPr>
                <w:rFonts w:ascii="Arial MT"/>
                <w:color w:val="2C3747"/>
                <w:spacing w:val="-2"/>
                <w:sz w:val="19"/>
              </w:rPr>
              <w:t xml:space="preserve"> </w:t>
            </w:r>
            <w:r>
              <w:rPr>
                <w:rFonts w:ascii="Arial MT"/>
                <w:color w:val="2C3747"/>
                <w:sz w:val="19"/>
              </w:rPr>
              <w:t>folder</w:t>
            </w:r>
            <w:r>
              <w:rPr>
                <w:rFonts w:ascii="Arial MT"/>
                <w:color w:val="2C3747"/>
                <w:spacing w:val="-4"/>
                <w:sz w:val="19"/>
              </w:rPr>
              <w:t xml:space="preserve"> </w:t>
            </w:r>
            <w:r>
              <w:rPr>
                <w:rFonts w:ascii="Arial MT"/>
                <w:color w:val="2C3747"/>
                <w:sz w:val="19"/>
              </w:rPr>
              <w:t>created</w:t>
            </w:r>
            <w:r>
              <w:rPr>
                <w:rFonts w:ascii="Arial MT"/>
                <w:color w:val="2C3747"/>
                <w:spacing w:val="-5"/>
                <w:sz w:val="19"/>
              </w:rPr>
              <w:t xml:space="preserve"> </w:t>
            </w:r>
            <w:r>
              <w:rPr>
                <w:rFonts w:ascii="Arial MT"/>
                <w:color w:val="2C3747"/>
                <w:sz w:val="19"/>
              </w:rPr>
              <w:t>and</w:t>
            </w:r>
            <w:r>
              <w:rPr>
                <w:rFonts w:ascii="Arial MT"/>
                <w:color w:val="2C3747"/>
                <w:spacing w:val="-2"/>
                <w:sz w:val="19"/>
              </w:rPr>
              <w:t xml:space="preserve"> </w:t>
            </w:r>
            <w:r>
              <w:rPr>
                <w:rFonts w:ascii="Arial MT"/>
                <w:color w:val="2C3747"/>
                <w:sz w:val="19"/>
              </w:rPr>
              <w:t>link</w:t>
            </w:r>
            <w:r>
              <w:rPr>
                <w:rFonts w:ascii="Arial MT"/>
                <w:color w:val="2C3747"/>
                <w:spacing w:val="-4"/>
                <w:sz w:val="19"/>
              </w:rPr>
              <w:t xml:space="preserve"> </w:t>
            </w:r>
            <w:r>
              <w:rPr>
                <w:rFonts w:ascii="Arial MT"/>
                <w:color w:val="2C3747"/>
                <w:spacing w:val="-2"/>
                <w:sz w:val="19"/>
              </w:rPr>
              <w:t>added</w:t>
            </w:r>
          </w:p>
        </w:tc>
        <w:tc>
          <w:tcPr>
            <w:tcW w:w="5132" w:type="dxa"/>
          </w:tcPr>
          <w:p w14:paraId="2A3A5656">
            <w:pPr>
              <w:pStyle w:val="13"/>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r w14:paraId="6369C4E4">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3BC15409">
            <w:pPr>
              <w:pStyle w:val="13"/>
              <w:spacing w:line="218" w:lineRule="exact"/>
              <w:ind w:left="120"/>
              <w:rPr>
                <w:rFonts w:ascii="Arial MT"/>
                <w:sz w:val="19"/>
              </w:rPr>
            </w:pPr>
            <w:r>
              <w:rPr>
                <w:rFonts w:ascii="Arial MT"/>
                <w:color w:val="2C3747"/>
                <w:sz w:val="19"/>
              </w:rPr>
              <w:t>Google</w:t>
            </w:r>
            <w:r>
              <w:rPr>
                <w:rFonts w:ascii="Arial MT"/>
                <w:color w:val="2C3747"/>
                <w:spacing w:val="-7"/>
                <w:sz w:val="19"/>
              </w:rPr>
              <w:t xml:space="preserve"> </w:t>
            </w:r>
            <w:r>
              <w:rPr>
                <w:rFonts w:ascii="Arial MT"/>
                <w:color w:val="2C3747"/>
                <w:sz w:val="19"/>
              </w:rPr>
              <w:t>Classroom</w:t>
            </w:r>
            <w:r>
              <w:rPr>
                <w:rFonts w:ascii="Arial MT"/>
                <w:color w:val="2C3747"/>
                <w:spacing w:val="-3"/>
                <w:sz w:val="19"/>
              </w:rPr>
              <w:t xml:space="preserve"> </w:t>
            </w:r>
            <w:r>
              <w:rPr>
                <w:rFonts w:ascii="Arial MT"/>
                <w:color w:val="2C3747"/>
                <w:sz w:val="19"/>
              </w:rPr>
              <w:t>submission</w:t>
            </w:r>
            <w:r>
              <w:rPr>
                <w:rFonts w:ascii="Arial MT"/>
                <w:color w:val="2C3747"/>
                <w:spacing w:val="-6"/>
                <w:sz w:val="19"/>
              </w:rPr>
              <w:t xml:space="preserve"> </w:t>
            </w:r>
            <w:r>
              <w:rPr>
                <w:rFonts w:ascii="Arial MT"/>
                <w:color w:val="2C3747"/>
                <w:spacing w:val="-2"/>
                <w:sz w:val="19"/>
              </w:rPr>
              <w:t>completed</w:t>
            </w:r>
          </w:p>
        </w:tc>
        <w:tc>
          <w:tcPr>
            <w:tcW w:w="5132" w:type="dxa"/>
          </w:tcPr>
          <w:p w14:paraId="1739E1EF">
            <w:pPr>
              <w:pStyle w:val="13"/>
              <w:spacing w:line="218" w:lineRule="exact"/>
              <w:rPr>
                <w:rFonts w:ascii="Arial MT"/>
                <w:sz w:val="19"/>
              </w:rPr>
            </w:pPr>
            <w:r>
              <w:rPr>
                <w:rFonts w:ascii="Arial MT"/>
                <w:color w:val="2C3747"/>
                <w:sz w:val="19"/>
              </w:rPr>
              <w:t>[</w:t>
            </w:r>
            <w:r>
              <w:rPr>
                <w:rFonts w:ascii="Arial MT"/>
                <w:color w:val="2C3747"/>
                <w:sz w:val="19"/>
                <w:lang w:val="en-US"/>
              </w:rPr>
              <w:t>✅</w:t>
            </w:r>
            <w:r>
              <w:rPr>
                <w:rFonts w:ascii="Arial MT"/>
                <w:color w:val="2C3747"/>
                <w:sz w:val="19"/>
              </w:rPr>
              <w:t xml:space="preserve"> </w:t>
            </w:r>
            <w:r>
              <w:rPr>
                <w:rFonts w:ascii="Arial MT"/>
                <w:color w:val="2C3747"/>
                <w:spacing w:val="-10"/>
                <w:sz w:val="19"/>
              </w:rPr>
              <w:t>]</w:t>
            </w:r>
          </w:p>
        </w:tc>
      </w:tr>
    </w:tbl>
    <w:p w14:paraId="76258377">
      <w:pPr>
        <w:pStyle w:val="7"/>
        <w:spacing w:before="355"/>
        <w:rPr>
          <w:rFonts w:ascii="Calibri"/>
          <w:b/>
          <w:sz w:val="32"/>
        </w:rPr>
      </w:pPr>
    </w:p>
    <w:p w14:paraId="17E5BF78">
      <w:pPr>
        <w:pStyle w:val="2"/>
        <w:spacing w:after="54"/>
      </w:pPr>
      <w:r>
        <w:rPr>
          <w:color w:val="133B57"/>
        </w:rPr>
        <w:t>Student</w:t>
      </w:r>
      <w:r>
        <w:rPr>
          <w:color w:val="133B57"/>
          <w:spacing w:val="-10"/>
        </w:rPr>
        <w:t xml:space="preserve"> </w:t>
      </w:r>
      <w:r>
        <w:rPr>
          <w:color w:val="133B57"/>
          <w:spacing w:val="-2"/>
        </w:rPr>
        <w:t>Assurance</w:t>
      </w:r>
    </w:p>
    <w:tbl>
      <w:tblPr>
        <w:tblStyle w:val="6"/>
        <w:tblW w:w="0" w:type="auto"/>
        <w:tblInd w:w="271" w:type="dxa"/>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Layout w:type="fixed"/>
        <w:tblCellMar>
          <w:top w:w="0" w:type="dxa"/>
          <w:left w:w="0" w:type="dxa"/>
          <w:bottom w:w="0" w:type="dxa"/>
          <w:right w:w="0" w:type="dxa"/>
        </w:tblCellMar>
      </w:tblPr>
      <w:tblGrid>
        <w:gridCol w:w="5132"/>
        <w:gridCol w:w="5132"/>
      </w:tblGrid>
      <w:tr w14:paraId="2C9D9EB1">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1455" w:hRule="atLeast"/>
        </w:trPr>
        <w:tc>
          <w:tcPr>
            <w:tcW w:w="5132" w:type="dxa"/>
          </w:tcPr>
          <w:p w14:paraId="3EFDCCED">
            <w:pPr>
              <w:pStyle w:val="13"/>
              <w:ind w:left="0"/>
              <w:rPr>
                <w:b/>
                <w:sz w:val="19"/>
              </w:rPr>
            </w:pPr>
          </w:p>
          <w:p w14:paraId="7159B467">
            <w:pPr>
              <w:pStyle w:val="13"/>
              <w:spacing w:before="37"/>
              <w:ind w:left="0"/>
              <w:rPr>
                <w:b/>
                <w:sz w:val="19"/>
              </w:rPr>
            </w:pPr>
          </w:p>
          <w:p w14:paraId="31953D0B">
            <w:pPr>
              <w:pStyle w:val="13"/>
              <w:ind w:left="120"/>
              <w:rPr>
                <w:rFonts w:ascii="Arial MT"/>
                <w:sz w:val="19"/>
              </w:rPr>
            </w:pPr>
            <w:r>
              <w:rPr>
                <w:rFonts w:ascii="Arial MT"/>
                <w:color w:val="2C3747"/>
                <w:spacing w:val="-2"/>
                <w:sz w:val="19"/>
              </w:rPr>
              <w:t>Declaration</w:t>
            </w:r>
          </w:p>
        </w:tc>
        <w:tc>
          <w:tcPr>
            <w:tcW w:w="5132" w:type="dxa"/>
          </w:tcPr>
          <w:p w14:paraId="53830D16">
            <w:pPr>
              <w:pStyle w:val="13"/>
              <w:spacing w:line="276" w:lineRule="auto"/>
              <w:ind w:right="76"/>
              <w:rPr>
                <w:rFonts w:ascii="Arial MT"/>
                <w:sz w:val="19"/>
              </w:rPr>
            </w:pPr>
            <w:r>
              <w:rPr>
                <w:rFonts w:ascii="Arial MT"/>
                <w:color w:val="2C3747"/>
                <w:sz w:val="19"/>
              </w:rPr>
              <w:t>I</w:t>
            </w:r>
            <w:r>
              <w:rPr>
                <w:rFonts w:ascii="Arial MT"/>
                <w:color w:val="2C3747"/>
                <w:spacing w:val="-10"/>
                <w:sz w:val="19"/>
              </w:rPr>
              <w:t xml:space="preserve"> </w:t>
            </w:r>
            <w:r>
              <w:rPr>
                <w:rFonts w:ascii="Arial MT"/>
                <w:color w:val="2C3747"/>
                <w:sz w:val="19"/>
              </w:rPr>
              <w:t>confirm</w:t>
            </w:r>
            <w:r>
              <w:rPr>
                <w:rFonts w:ascii="Arial MT"/>
                <w:color w:val="2C3747"/>
                <w:spacing w:val="-10"/>
                <w:sz w:val="19"/>
              </w:rPr>
              <w:t xml:space="preserve"> </w:t>
            </w:r>
            <w:r>
              <w:rPr>
                <w:rFonts w:ascii="Arial MT"/>
                <w:color w:val="2C3747"/>
                <w:sz w:val="19"/>
              </w:rPr>
              <w:t>that</w:t>
            </w:r>
            <w:r>
              <w:rPr>
                <w:rFonts w:ascii="Arial MT"/>
                <w:color w:val="2C3747"/>
                <w:spacing w:val="-10"/>
                <w:sz w:val="19"/>
              </w:rPr>
              <w:t xml:space="preserve"> </w:t>
            </w:r>
            <w:r>
              <w:rPr>
                <w:rFonts w:ascii="Arial MT"/>
                <w:color w:val="2C3747"/>
                <w:sz w:val="19"/>
              </w:rPr>
              <w:t>this</w:t>
            </w:r>
            <w:r>
              <w:rPr>
                <w:rFonts w:ascii="Arial MT"/>
                <w:color w:val="2C3747"/>
                <w:spacing w:val="-12"/>
                <w:sz w:val="19"/>
              </w:rPr>
              <w:t xml:space="preserve"> </w:t>
            </w:r>
            <w:r>
              <w:rPr>
                <w:rFonts w:ascii="Arial MT"/>
                <w:color w:val="2C3747"/>
                <w:sz w:val="19"/>
              </w:rPr>
              <w:t>CO3</w:t>
            </w:r>
            <w:r>
              <w:rPr>
                <w:rFonts w:ascii="Arial MT"/>
                <w:color w:val="2C3747"/>
                <w:spacing w:val="-9"/>
                <w:sz w:val="19"/>
              </w:rPr>
              <w:t xml:space="preserve"> </w:t>
            </w:r>
            <w:r>
              <w:rPr>
                <w:rFonts w:ascii="Arial MT"/>
                <w:color w:val="2C3747"/>
                <w:sz w:val="19"/>
              </w:rPr>
              <w:t>AT1</w:t>
            </w:r>
            <w:r>
              <w:rPr>
                <w:rFonts w:ascii="Arial MT"/>
                <w:color w:val="2C3747"/>
                <w:spacing w:val="-10"/>
                <w:sz w:val="19"/>
              </w:rPr>
              <w:t xml:space="preserve"> </w:t>
            </w:r>
            <w:r>
              <w:rPr>
                <w:rFonts w:ascii="Arial MT"/>
                <w:color w:val="2C3747"/>
                <w:sz w:val="19"/>
              </w:rPr>
              <w:t>guided</w:t>
            </w:r>
            <w:r>
              <w:rPr>
                <w:rFonts w:ascii="Arial MT"/>
                <w:color w:val="2C3747"/>
                <w:spacing w:val="-10"/>
                <w:sz w:val="19"/>
              </w:rPr>
              <w:t xml:space="preserve"> </w:t>
            </w:r>
            <w:r>
              <w:rPr>
                <w:rFonts w:ascii="Arial MT"/>
                <w:color w:val="2C3747"/>
                <w:sz w:val="19"/>
              </w:rPr>
              <w:t>experiment</w:t>
            </w:r>
            <w:r>
              <w:rPr>
                <w:rFonts w:ascii="Arial MT"/>
                <w:color w:val="2C3747"/>
                <w:spacing w:val="-10"/>
                <w:sz w:val="19"/>
              </w:rPr>
              <w:t xml:space="preserve"> </w:t>
            </w:r>
            <w:r>
              <w:rPr>
                <w:rFonts w:ascii="Arial MT"/>
                <w:color w:val="2C3747"/>
                <w:sz w:val="19"/>
              </w:rPr>
              <w:t xml:space="preserve">workbook contains my own cloud access evidence, diagrams, observations, explanations and capstone extensions. I have not shared private credentials or sensitive </w:t>
            </w:r>
            <w:r>
              <w:rPr>
                <w:rFonts w:ascii="Arial MT"/>
                <w:color w:val="2C3747"/>
                <w:spacing w:val="-2"/>
                <w:sz w:val="19"/>
              </w:rPr>
              <w:t>information.</w:t>
            </w:r>
          </w:p>
        </w:tc>
      </w:tr>
      <w:tr w14:paraId="6DDDD1C9">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57611948">
            <w:pPr>
              <w:pStyle w:val="13"/>
              <w:spacing w:line="218" w:lineRule="exact"/>
              <w:ind w:left="120"/>
              <w:rPr>
                <w:rFonts w:ascii="Arial MT"/>
                <w:sz w:val="19"/>
              </w:rPr>
            </w:pPr>
            <w:r>
              <w:rPr>
                <w:rFonts w:ascii="Arial MT"/>
                <w:color w:val="2C3747"/>
                <w:sz w:val="19"/>
              </w:rPr>
              <w:t>Student</w:t>
            </w:r>
            <w:r>
              <w:rPr>
                <w:rFonts w:ascii="Arial MT"/>
                <w:color w:val="2C3747"/>
                <w:spacing w:val="-4"/>
                <w:sz w:val="19"/>
              </w:rPr>
              <w:t xml:space="preserve"> </w:t>
            </w:r>
            <w:r>
              <w:rPr>
                <w:rFonts w:ascii="Arial MT"/>
                <w:color w:val="2C3747"/>
                <w:spacing w:val="-2"/>
                <w:sz w:val="19"/>
              </w:rPr>
              <w:t>Signature</w:t>
            </w:r>
          </w:p>
        </w:tc>
        <w:tc>
          <w:tcPr>
            <w:tcW w:w="5132" w:type="dxa"/>
          </w:tcPr>
          <w:p w14:paraId="40B506CE">
            <w:pPr>
              <w:pStyle w:val="13"/>
              <w:ind w:left="0"/>
              <w:rPr>
                <w:rFonts w:hint="default" w:ascii="Times New Roman"/>
                <w:sz w:val="18"/>
                <w:lang w:val="en-US"/>
              </w:rPr>
            </w:pPr>
            <w:r>
              <w:rPr>
                <w:rFonts w:hint="default" w:ascii="Times New Roman"/>
                <w:sz w:val="18"/>
                <w:lang w:val="en-US"/>
              </w:rPr>
              <w:t>K.varshini</w:t>
            </w:r>
          </w:p>
        </w:tc>
      </w:tr>
      <w:tr w14:paraId="6662816E">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0" w:hRule="atLeast"/>
        </w:trPr>
        <w:tc>
          <w:tcPr>
            <w:tcW w:w="5132" w:type="dxa"/>
          </w:tcPr>
          <w:p w14:paraId="309A1299">
            <w:pPr>
              <w:pStyle w:val="13"/>
              <w:spacing w:line="218" w:lineRule="exact"/>
              <w:ind w:left="120"/>
              <w:rPr>
                <w:rFonts w:ascii="Arial MT"/>
                <w:sz w:val="19"/>
              </w:rPr>
            </w:pPr>
            <w:r>
              <w:rPr>
                <w:rFonts w:ascii="Arial MT"/>
                <w:color w:val="2C3747"/>
                <w:sz w:val="19"/>
              </w:rPr>
              <w:t>Faculty</w:t>
            </w:r>
            <w:r>
              <w:rPr>
                <w:rFonts w:ascii="Arial MT"/>
                <w:color w:val="2C3747"/>
                <w:spacing w:val="-4"/>
                <w:sz w:val="19"/>
              </w:rPr>
              <w:t xml:space="preserve"> </w:t>
            </w:r>
            <w:r>
              <w:rPr>
                <w:rFonts w:ascii="Arial MT"/>
                <w:color w:val="2C3747"/>
                <w:spacing w:val="-2"/>
                <w:sz w:val="19"/>
              </w:rPr>
              <w:t>Verification</w:t>
            </w:r>
          </w:p>
        </w:tc>
        <w:tc>
          <w:tcPr>
            <w:tcW w:w="5132" w:type="dxa"/>
          </w:tcPr>
          <w:p w14:paraId="4239AFF3">
            <w:pPr>
              <w:pStyle w:val="13"/>
              <w:ind w:left="0"/>
              <w:rPr>
                <w:rFonts w:ascii="Times New Roman"/>
                <w:sz w:val="18"/>
              </w:rPr>
            </w:pPr>
          </w:p>
        </w:tc>
      </w:tr>
      <w:tr w14:paraId="4C3C24D6">
        <w:tblPrEx>
          <w:tblBorders>
            <w:top w:val="single" w:color="B6C6D4" w:sz="6" w:space="0"/>
            <w:left w:val="single" w:color="B6C6D4" w:sz="6" w:space="0"/>
            <w:bottom w:val="single" w:color="B6C6D4" w:sz="6" w:space="0"/>
            <w:right w:val="single" w:color="B6C6D4" w:sz="6" w:space="0"/>
            <w:insideH w:val="single" w:color="B6C6D4" w:sz="6" w:space="0"/>
            <w:insideV w:val="single" w:color="B6C6D4" w:sz="6" w:space="0"/>
          </w:tblBorders>
          <w:tblCellMar>
            <w:top w:w="0" w:type="dxa"/>
            <w:left w:w="0" w:type="dxa"/>
            <w:bottom w:w="0" w:type="dxa"/>
            <w:right w:w="0" w:type="dxa"/>
          </w:tblCellMar>
        </w:tblPrEx>
        <w:trPr>
          <w:trHeight w:val="451" w:hRule="atLeast"/>
        </w:trPr>
        <w:tc>
          <w:tcPr>
            <w:tcW w:w="5132" w:type="dxa"/>
          </w:tcPr>
          <w:p w14:paraId="3B136BF7">
            <w:pPr>
              <w:pStyle w:val="13"/>
              <w:spacing w:line="217" w:lineRule="exact"/>
              <w:ind w:left="120"/>
              <w:rPr>
                <w:rFonts w:ascii="Arial MT"/>
                <w:sz w:val="19"/>
              </w:rPr>
            </w:pPr>
            <w:r>
              <w:rPr>
                <w:rFonts w:ascii="Arial MT"/>
                <w:color w:val="2C3747"/>
                <w:spacing w:val="-4"/>
                <w:sz w:val="19"/>
              </w:rPr>
              <w:t>Date</w:t>
            </w:r>
          </w:p>
        </w:tc>
        <w:tc>
          <w:tcPr>
            <w:tcW w:w="5132" w:type="dxa"/>
          </w:tcPr>
          <w:p w14:paraId="42551F98">
            <w:pPr>
              <w:pStyle w:val="13"/>
              <w:ind w:left="0"/>
              <w:rPr>
                <w:rFonts w:ascii="Times New Roman"/>
                <w:sz w:val="18"/>
              </w:rPr>
            </w:pPr>
          </w:p>
        </w:tc>
      </w:tr>
    </w:tbl>
    <w:p w14:paraId="0C6CE027"/>
    <w:sectPr>
      <w:headerReference r:id="rId25" w:type="default"/>
      <w:footerReference r:id="rId26" w:type="default"/>
      <w:pgSz w:w="11900" w:h="16820"/>
      <w:pgMar w:top="720" w:right="0" w:bottom="880" w:left="566" w:header="0" w:footer="68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4D7B6">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2" name="Textbox 2"/>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17214378">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2" o:spid="_x0000_s1026" o:spt="202" type="#_x0000_t202" style="position:absolute;left:0pt;margin-left:112.5pt;margin-top:795.6pt;height:11pt;width:369.6pt;mso-position-horizontal-relative:page;mso-position-vertical-relative:page;z-index:-251656192;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2QQzNsAAAANAQAADwAAAAAAAAABACAAAAAiAAAAZHJzL2Rvd25yZXYueG1sUEsBAhQAFAAA&#10;AAgAh07iQDGhReCzAQAAdAMAAA4AAAAAAAAAAQAgAAAAKgEAAGRycy9lMm9Eb2MueG1sUEsFBgAA&#10;AAAGAAYAWQEAAE8FAAAAAA==&#10;">
              <v:fill on="f" focussize="0,0"/>
              <v:stroke on="f"/>
              <v:imagedata o:title=""/>
              <o:lock v:ext="edit" aspectratio="f"/>
              <v:textbox inset="0mm,0mm,0mm,0mm">
                <w:txbxContent>
                  <w:p w14:paraId="17214378">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8DB31">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7" name="Textbox 7"/>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1A149AA4">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7" o:spid="_x0000_s1026" o:spt="202" type="#_x0000_t202" style="position:absolute;left:0pt;margin-left:112.5pt;margin-top:795.6pt;height:11pt;width:369.6pt;mso-position-horizontal-relative:page;mso-position-vertical-relative:page;z-index:-251655168;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2QQzNsAAAANAQAADwAAAAAAAAABACAAAAAiAAAAZHJzL2Rvd25yZXYueG1sUEsBAhQAFAAA&#10;AAgAh07iQCPQ51KzAQAAdAMAAA4AAAAAAAAAAQAgAAAAKgEAAGRycy9lMm9Eb2MueG1sUEsFBgAA&#10;AAAGAAYAWQEAAE8FAAAAAA==&#10;">
              <v:fill on="f" focussize="0,0"/>
              <v:stroke on="f"/>
              <v:imagedata o:title=""/>
              <o:lock v:ext="edit" aspectratio="f"/>
              <v:textbox inset="0mm,0mm,0mm,0mm">
                <w:txbxContent>
                  <w:p w14:paraId="1A149AA4">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0ED4E">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0BB150B9">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11" o:spid="_x0000_s1026" o:spt="202" type="#_x0000_t202" style="position:absolute;left:0pt;margin-left:112.5pt;margin-top:795.6pt;height:11pt;width:369.6pt;mso-position-horizontal-relative:page;mso-position-vertical-relative:page;z-index:-251655168;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2QQzNsAAAANAQAADwAAAAAAAAABACAAAAAiAAAAZHJzL2Rvd25yZXYueG1sUEsBAhQAFAAA&#10;AAgAh07iQF8z+IqzAQAAdgMAAA4AAAAAAAAAAQAgAAAAKgEAAGRycy9lMm9Eb2MueG1sUEsFBgAA&#10;AAAGAAYAWQEAAE8FAAAAAA==&#10;">
              <v:fill on="f" focussize="0,0"/>
              <v:stroke on="f"/>
              <v:imagedata o:title=""/>
              <o:lock v:ext="edit" aspectratio="f"/>
              <v:textbox inset="0mm,0mm,0mm,0mm">
                <w:txbxContent>
                  <w:p w14:paraId="0BB150B9">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7BC97">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0C5018A9">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13" o:spid="_x0000_s1026" o:spt="202" type="#_x0000_t202" style="position:absolute;left:0pt;margin-left:112.5pt;margin-top:795.6pt;height:11pt;width:369.6pt;mso-position-horizontal-relative:page;mso-position-vertical-relative:page;z-index:-251654144;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2QQzNsAAAANAQAADwAAAAAAAAABACAAAAAiAAAAZHJzL2Rvd25yZXYueG1sUEsBAhQAFAAA&#10;AAgAh07iQOr03f+zAQAAdgMAAA4AAAAAAAAAAQAgAAAAKgEAAGRycy9lMm9Eb2MueG1sUEsFBgAA&#10;AAAGAAYAWQEAAE8FAAAAAA==&#10;">
              <v:fill on="f" focussize="0,0"/>
              <v:stroke on="f"/>
              <v:imagedata o:title=""/>
              <o:lock v:ext="edit" aspectratio="f"/>
              <v:textbox inset="0mm,0mm,0mm,0mm">
                <w:txbxContent>
                  <w:p w14:paraId="0C5018A9">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BE019">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23" name="Textbox 23"/>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21763BF7">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23" o:spid="_x0000_s1026" o:spt="202" type="#_x0000_t202" style="position:absolute;left:0pt;margin-left:112.5pt;margin-top:795.6pt;height:11pt;width:369.6pt;mso-position-horizontal-relative:page;mso-position-vertical-relative:page;z-index:-251653120;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2QQzNsAAAANAQAADwAAAAAAAAABACAAAAAiAAAAZHJzL2Rvd25yZXYueG1sUEsBAhQAFAAA&#10;AAgAh07iQEynHBmzAQAAdgMAAA4AAAAAAAAAAQAgAAAAKgEAAGRycy9lMm9Eb2MueG1sUEsFBgAA&#10;AAAGAAYAWQEAAE8FAAAAAA==&#10;">
              <v:fill on="f" focussize="0,0"/>
              <v:stroke on="f"/>
              <v:imagedata o:title=""/>
              <o:lock v:ext="edit" aspectratio="f"/>
              <v:textbox inset="0mm,0mm,0mm,0mm">
                <w:txbxContent>
                  <w:p w14:paraId="21763BF7">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63CE6">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25" name="Textbox 25"/>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27CC2829">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25" o:spid="_x0000_s1026" o:spt="202" type="#_x0000_t202" style="position:absolute;left:0pt;margin-left:112.5pt;margin-top:795.6pt;height:11pt;width:369.6pt;mso-position-horizontal-relative:page;mso-position-vertical-relative:page;z-index:-251653120;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NkEMzbAAAADQEAAA8AAAAAAAAAAQAgAAAAIgAAAGRycy9kb3ducmV2LnhtbFBLAQIUABQA&#10;AAAIAIdO4kCT73KGtAEAAHYDAAAOAAAAAAAAAAEAIAAAACoBAABkcnMvZTJvRG9jLnhtbFBLBQYA&#10;AAAABgAGAFkBAABQBQAAAAA=&#10;">
              <v:fill on="f" focussize="0,0"/>
              <v:stroke on="f"/>
              <v:imagedata o:title=""/>
              <o:lock v:ext="edit" aspectratio="f"/>
              <v:textbox inset="0mm,0mm,0mm,0mm">
                <w:txbxContent>
                  <w:p w14:paraId="27CC2829">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FB6CB">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65EC0D0F">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29" o:spid="_x0000_s1026" o:spt="202" type="#_x0000_t202" style="position:absolute;left:0pt;margin-left:112.5pt;margin-top:795.6pt;height:11pt;width:369.6pt;mso-position-horizontal-relative:page;mso-position-vertical-relative:page;z-index:-251652096;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NkEMzbAAAADQEAAA8AAAAAAAAAAQAgAAAAIgAAAGRycy9kb3ducmV2LnhtbFBLAQIUABQA&#10;AAAIAIdO4kBseN9jtAEAAHYDAAAOAAAAAAAAAAEAIAAAACoBAABkcnMvZTJvRG9jLnhtbFBLBQYA&#10;AAAABgAGAFkBAABQBQAAAAA=&#10;">
              <v:fill on="f" focussize="0,0"/>
              <v:stroke on="f"/>
              <v:imagedata o:title=""/>
              <o:lock v:ext="edit" aspectratio="f"/>
              <v:textbox inset="0mm,0mm,0mm,0mm">
                <w:txbxContent>
                  <w:p w14:paraId="65EC0D0F">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16FA6">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33" name="Textbox 33"/>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17D8B741">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33" o:spid="_x0000_s1026" o:spt="202" type="#_x0000_t202" style="position:absolute;left:0pt;margin-left:112.5pt;margin-top:795.6pt;height:11pt;width:369.6pt;mso-position-horizontal-relative:page;mso-position-vertical-relative:page;z-index:-251652096;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2QQzNsAAAANAQAADwAAAAAAAAABACAAAAAiAAAAZHJzL2Rvd25yZXYueG1sUEsBAhQAFAAA&#10;AAgAh07iQC6Wo0SzAQAAdgMAAA4AAAAAAAAAAQAgAAAAKgEAAGRycy9lMm9Eb2MueG1sUEsFBgAA&#10;AAAGAAYAWQEAAE8FAAAAAA==&#10;">
              <v:fill on="f" focussize="0,0"/>
              <v:stroke on="f"/>
              <v:imagedata o:title=""/>
              <o:lock v:ext="edit" aspectratio="f"/>
              <v:textbox inset="0mm,0mm,0mm,0mm">
                <w:txbxContent>
                  <w:p w14:paraId="17D8B741">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EAEF2">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35" name="Textbox 35"/>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62D1A511">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35" o:spid="_x0000_s1026" o:spt="202" type="#_x0000_t202" style="position:absolute;left:0pt;margin-left:112.5pt;margin-top:795.6pt;height:11pt;width:369.6pt;mso-position-horizontal-relative:page;mso-position-vertical-relative:page;z-index:-251651072;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jZBDM2wAAAA0BAAAPAAAAAAAAAAEAIAAAACIAAABkcnMvZG93bnJldi54bWxQSwECFAAU&#10;AAAACACHTuJA8d7N27UBAAB2AwAADgAAAAAAAAABACAAAAAqAQAAZHJzL2Uyb0RvYy54bWxQSwUG&#10;AAAAAAYABgBZAQAAUQUAAAAA&#10;">
              <v:fill on="f" focussize="0,0"/>
              <v:stroke on="f"/>
              <v:imagedata o:title=""/>
              <o:lock v:ext="edit" aspectratio="f"/>
              <v:textbox inset="0mm,0mm,0mm,0mm">
                <w:txbxContent>
                  <w:p w14:paraId="62D1A511">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635">
    <w:pPr>
      <w:pStyle w:val="7"/>
      <w:spacing w:line="14" w:lineRule="auto"/>
      <w:rPr>
        <w:sz w:val="6"/>
      </w:rPr>
    </w:pPr>
    <w:r>
      <w:rPr>
        <w:sz w:val="6"/>
      </w:rPr>
      <mc:AlternateContent>
        <mc:Choice Requires="wps">
          <w:drawing>
            <wp:anchor distT="0" distB="0" distL="0" distR="0" simplePos="0" relativeHeight="251666432"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44" name="Textbox 44"/>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561C904E">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44" o:spid="_x0000_s1026" o:spt="202" type="#_x0000_t202" style="position:absolute;left:0pt;margin-left:112.5pt;margin-top:795.6pt;height:11pt;width:369.6pt;mso-position-horizontal-relative:page;mso-position-vertical-relative:page;z-index:-251650048;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NkEMzbAAAADQEAAA8AAAAAAAAAAQAgAAAAIgAAAGRycy9kb3ducmV2LnhtbFBLAQIUABQA&#10;AAAIAIdO4kBkLqtHtAEAAHYDAAAOAAAAAAAAAAEAIAAAACoBAABkcnMvZTJvRG9jLnhtbFBLBQYA&#10;AAAABgAGAFkBAABQBQAAAAA=&#10;">
              <v:fill on="f" focussize="0,0"/>
              <v:stroke on="f"/>
              <v:imagedata o:title=""/>
              <o:lock v:ext="edit" aspectratio="f"/>
              <v:textbox inset="0mm,0mm,0mm,0mm">
                <w:txbxContent>
                  <w:p w14:paraId="561C904E">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EE548">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1428750</wp:posOffset>
              </wp:positionH>
              <wp:positionV relativeFrom="page">
                <wp:posOffset>10104120</wp:posOffset>
              </wp:positionV>
              <wp:extent cx="4693920" cy="139700"/>
              <wp:effectExtent l="0" t="0" r="0" b="0"/>
              <wp:wrapNone/>
              <wp:docPr id="49" name="Textbox 49"/>
              <wp:cNvGraphicFramePr/>
              <a:graphic xmlns:a="http://schemas.openxmlformats.org/drawingml/2006/main">
                <a:graphicData uri="http://schemas.microsoft.com/office/word/2010/wordprocessingShape">
                  <wps:wsp>
                    <wps:cNvSpPr txBox="1"/>
                    <wps:spPr>
                      <a:xfrm>
                        <a:off x="0" y="0"/>
                        <a:ext cx="4693920" cy="139700"/>
                      </a:xfrm>
                      <a:prstGeom prst="rect">
                        <a:avLst/>
                      </a:prstGeom>
                    </wps:spPr>
                    <wps:txbx>
                      <w:txbxContent>
                        <w:p w14:paraId="0F48D842">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wps:txbx>
                    <wps:bodyPr wrap="square" lIns="0" tIns="0" rIns="0" bIns="0" rtlCol="0">
                      <a:noAutofit/>
                    </wps:bodyPr>
                  </wps:wsp>
                </a:graphicData>
              </a:graphic>
            </wp:anchor>
          </w:drawing>
        </mc:Choice>
        <mc:Fallback>
          <w:pict>
            <v:shape id="Textbox 49" o:spid="_x0000_s1026" o:spt="202" type="#_x0000_t202" style="position:absolute;left:0pt;margin-left:112.5pt;margin-top:795.6pt;height:11pt;width:369.6pt;mso-position-horizontal-relative:page;mso-position-vertical-relative:page;z-index:-251649024;mso-width-relative:page;mso-height-relative:page;" filled="f" stroked="f" coordsize="21600,21600" o:gfxdata="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NkEMzbAAAADQEAAA8AAAAAAAAAAQAgAAAAIgAAAGRycy9kb3ducmV2LnhtbFBLAQIUABQA&#10;AAAIAIdO4kBh2Sx1tAEAAHYDAAAOAAAAAAAAAAEAIAAAACoBAABkcnMvZTJvRG9jLnhtbFBLBQYA&#10;AAAABgAGAFkBAABQBQAAAAA=&#10;">
              <v:fill on="f" focussize="0,0"/>
              <v:stroke on="f"/>
              <v:imagedata o:title=""/>
              <o:lock v:ext="edit" aspectratio="f"/>
              <v:textbox inset="0mm,0mm,0mm,0mm">
                <w:txbxContent>
                  <w:p w14:paraId="0F48D842">
                    <w:pPr>
                      <w:spacing w:before="15"/>
                      <w:ind w:left="20" w:right="0" w:firstLine="0"/>
                      <w:jc w:val="left"/>
                      <w:rPr>
                        <w:sz w:val="16"/>
                      </w:rPr>
                    </w:pPr>
                    <w:r>
                      <w:rPr>
                        <w:color w:val="667889"/>
                        <w:sz w:val="16"/>
                      </w:rPr>
                      <w:t>CSA15</w:t>
                    </w:r>
                    <w:r>
                      <w:rPr>
                        <w:color w:val="667889"/>
                        <w:spacing w:val="-7"/>
                        <w:sz w:val="16"/>
                      </w:rPr>
                      <w:t xml:space="preserve"> </w:t>
                    </w:r>
                    <w:r>
                      <w:rPr>
                        <w:color w:val="667889"/>
                        <w:sz w:val="16"/>
                      </w:rPr>
                      <w:t>Cloud</w:t>
                    </w:r>
                    <w:r>
                      <w:rPr>
                        <w:color w:val="667889"/>
                        <w:spacing w:val="-5"/>
                        <w:sz w:val="16"/>
                      </w:rPr>
                      <w:t xml:space="preserve"> </w:t>
                    </w:r>
                    <w:r>
                      <w:rPr>
                        <w:color w:val="667889"/>
                        <w:sz w:val="16"/>
                      </w:rPr>
                      <w:t>Computing</w:t>
                    </w:r>
                    <w:r>
                      <w:rPr>
                        <w:color w:val="667889"/>
                        <w:spacing w:val="-3"/>
                        <w:sz w:val="16"/>
                      </w:rPr>
                      <w:t xml:space="preserve"> </w:t>
                    </w:r>
                    <w:r>
                      <w:rPr>
                        <w:color w:val="667889"/>
                        <w:sz w:val="16"/>
                      </w:rPr>
                      <w:t>and</w:t>
                    </w:r>
                    <w:r>
                      <w:rPr>
                        <w:color w:val="667889"/>
                        <w:spacing w:val="-4"/>
                        <w:sz w:val="16"/>
                      </w:rPr>
                      <w:t xml:space="preserve"> </w:t>
                    </w:r>
                    <w:r>
                      <w:rPr>
                        <w:color w:val="667889"/>
                        <w:sz w:val="16"/>
                      </w:rPr>
                      <w:t>Big</w:t>
                    </w:r>
                    <w:r>
                      <w:rPr>
                        <w:color w:val="667889"/>
                        <w:spacing w:val="-5"/>
                        <w:sz w:val="16"/>
                      </w:rPr>
                      <w:t xml:space="preserve"> </w:t>
                    </w:r>
                    <w:r>
                      <w:rPr>
                        <w:color w:val="667889"/>
                        <w:sz w:val="16"/>
                      </w:rPr>
                      <w:t>Data</w:t>
                    </w:r>
                    <w:r>
                      <w:rPr>
                        <w:color w:val="667889"/>
                        <w:spacing w:val="-4"/>
                        <w:sz w:val="16"/>
                      </w:rPr>
                      <w:t xml:space="preserve"> </w:t>
                    </w:r>
                    <w:r>
                      <w:rPr>
                        <w:color w:val="667889"/>
                        <w:sz w:val="16"/>
                      </w:rPr>
                      <w:t>Analytics</w:t>
                    </w:r>
                    <w:r>
                      <w:rPr>
                        <w:color w:val="667889"/>
                        <w:spacing w:val="-4"/>
                        <w:sz w:val="16"/>
                      </w:rPr>
                      <w:t xml:space="preserve"> </w:t>
                    </w:r>
                    <w:r>
                      <w:rPr>
                        <w:color w:val="667889"/>
                        <w:sz w:val="16"/>
                      </w:rPr>
                      <w:t>|</w:t>
                    </w:r>
                    <w:r>
                      <w:rPr>
                        <w:color w:val="667889"/>
                        <w:spacing w:val="-3"/>
                        <w:sz w:val="16"/>
                      </w:rPr>
                      <w:t xml:space="preserve"> </w:t>
                    </w:r>
                    <w:r>
                      <w:rPr>
                        <w:color w:val="667889"/>
                        <w:sz w:val="16"/>
                      </w:rPr>
                      <w:t>CO3</w:t>
                    </w:r>
                    <w:r>
                      <w:rPr>
                        <w:color w:val="667889"/>
                        <w:spacing w:val="-5"/>
                        <w:sz w:val="16"/>
                      </w:rPr>
                      <w:t xml:space="preserve"> </w:t>
                    </w:r>
                    <w:r>
                      <w:rPr>
                        <w:color w:val="667889"/>
                        <w:sz w:val="16"/>
                      </w:rPr>
                      <w:t>AT1</w:t>
                    </w:r>
                    <w:r>
                      <w:rPr>
                        <w:color w:val="667889"/>
                        <w:spacing w:val="-4"/>
                        <w:sz w:val="16"/>
                      </w:rPr>
                      <w:t xml:space="preserve"> </w:t>
                    </w:r>
                    <w:r>
                      <w:rPr>
                        <w:color w:val="667889"/>
                        <w:sz w:val="16"/>
                      </w:rPr>
                      <w:t>|</w:t>
                    </w:r>
                    <w:r>
                      <w:rPr>
                        <w:color w:val="667889"/>
                        <w:spacing w:val="-3"/>
                        <w:sz w:val="16"/>
                      </w:rPr>
                      <w:t xml:space="preserve"> </w:t>
                    </w:r>
                    <w:r>
                      <w:rPr>
                        <w:color w:val="667889"/>
                        <w:sz w:val="16"/>
                      </w:rPr>
                      <w:t>Owner:</w:t>
                    </w:r>
                    <w:r>
                      <w:rPr>
                        <w:color w:val="667889"/>
                        <w:spacing w:val="-4"/>
                        <w:sz w:val="16"/>
                      </w:rPr>
                      <w:t xml:space="preserve"> </w:t>
                    </w:r>
                    <w:r>
                      <w:rPr>
                        <w:color w:val="667889"/>
                        <w:sz w:val="16"/>
                      </w:rPr>
                      <w:t>Dr</w:t>
                    </w:r>
                    <w:r>
                      <w:rPr>
                        <w:color w:val="667889"/>
                        <w:spacing w:val="-2"/>
                        <w:sz w:val="16"/>
                      </w:rPr>
                      <w:t xml:space="preserve"> </w:t>
                    </w:r>
                    <w:r>
                      <w:rPr>
                        <w:color w:val="667889"/>
                        <w:sz w:val="16"/>
                      </w:rPr>
                      <w:t>C.</w:t>
                    </w:r>
                    <w:r>
                      <w:rPr>
                        <w:color w:val="667889"/>
                        <w:spacing w:val="-4"/>
                        <w:sz w:val="16"/>
                      </w:rPr>
                      <w:t xml:space="preserve"> </w:t>
                    </w:r>
                    <w:r>
                      <w:rPr>
                        <w:color w:val="667889"/>
                        <w:sz w:val="16"/>
                      </w:rPr>
                      <w:t>Rajesh</w:t>
                    </w:r>
                    <w:r>
                      <w:rPr>
                        <w:color w:val="667889"/>
                        <w:spacing w:val="-5"/>
                        <w:sz w:val="16"/>
                      </w:rPr>
                      <w:t xml:space="preserve"> </w:t>
                    </w:r>
                    <w:r>
                      <w:rPr>
                        <w:color w:val="667889"/>
                        <w:sz w:val="16"/>
                      </w:rPr>
                      <w:t>Babu,</w:t>
                    </w:r>
                    <w:r>
                      <w:rPr>
                        <w:color w:val="667889"/>
                        <w:spacing w:val="-3"/>
                        <w:sz w:val="16"/>
                      </w:rPr>
                      <w:t xml:space="preserve"> </w:t>
                    </w:r>
                    <w:r>
                      <w:rPr>
                        <w:color w:val="667889"/>
                        <w:spacing w:val="-2"/>
                        <w:sz w:val="16"/>
                      </w:rPr>
                      <w:t>SSETSCS415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A580A">
    <w:pPr>
      <w:pStyle w:val="7"/>
      <w:spacing w:line="14" w:lineRule="auto"/>
      <w:rPr>
        <w:sz w:val="20"/>
      </w:rPr>
    </w:pPr>
    <w:r>
      <w:rPr>
        <w:sz w:val="20"/>
      </w:rPr>
      <w:drawing>
        <wp:anchor distT="0" distB="0" distL="0" distR="0" simplePos="0" relativeHeight="251660288" behindDoc="1" locked="0" layoutInCell="1" allowOverlap="1">
          <wp:simplePos x="0" y="0"/>
          <wp:positionH relativeFrom="page">
            <wp:posOffset>2827020</wp:posOffset>
          </wp:positionH>
          <wp:positionV relativeFrom="page">
            <wp:posOffset>457200</wp:posOffset>
          </wp:positionV>
          <wp:extent cx="1908175" cy="24511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8048" cy="24536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5283F">
    <w:pPr>
      <w:pStyle w:val="7"/>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02D1">
    <w:pPr>
      <w:pStyle w:val="7"/>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6634F">
    <w:pPr>
      <w:pStyle w:val="7"/>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74AD8">
    <w:pPr>
      <w:pStyle w:val="7"/>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69179">
    <w:pPr>
      <w:pStyle w:val="7"/>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F976C">
    <w:pPr>
      <w:pStyle w:val="7"/>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D36A8">
    <w:pPr>
      <w:pStyle w:val="7"/>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B035F">
    <w:pPr>
      <w:pStyle w:val="7"/>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3C3FF">
    <w:pPr>
      <w:pStyle w:val="7"/>
      <w:spacing w:line="14" w:lineRule="auto"/>
      <w:rPr>
        <w:sz w:val="20"/>
      </w:rPr>
    </w:pPr>
    <w:r>
      <w:rPr>
        <w:sz w:val="20"/>
      </w:rPr>
      <w:drawing>
        <wp:anchor distT="0" distB="0" distL="0" distR="0" simplePos="0" relativeHeight="251666432" behindDoc="1" locked="0" layoutInCell="1" allowOverlap="1">
          <wp:simplePos x="0" y="0"/>
          <wp:positionH relativeFrom="page">
            <wp:posOffset>2827020</wp:posOffset>
          </wp:positionH>
          <wp:positionV relativeFrom="page">
            <wp:posOffset>457200</wp:posOffset>
          </wp:positionV>
          <wp:extent cx="1908175" cy="245110"/>
          <wp:effectExtent l="0" t="0" r="0" b="0"/>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1908048" cy="245364"/>
                  </a:xfrm>
                  <a:prstGeom prst="rect">
                    <a:avLst/>
                  </a:prstGeom>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3C442">
    <w:pPr>
      <w:pStyle w:val="7"/>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454" w:hanging="168"/>
      </w:pPr>
      <w:rPr>
        <w:rFonts w:hint="default" w:ascii="Arial" w:hAnsi="Arial" w:eastAsia="Arial" w:cs="Arial"/>
        <w:b/>
        <w:bCs/>
        <w:i w:val="0"/>
        <w:iCs w:val="0"/>
        <w:color w:val="2C3747"/>
        <w:spacing w:val="0"/>
        <w:w w:val="100"/>
        <w:sz w:val="19"/>
        <w:szCs w:val="19"/>
        <w:lang w:val="en-US" w:eastAsia="en-US" w:bidi="ar-SA"/>
      </w:rPr>
    </w:lvl>
    <w:lvl w:ilvl="1" w:tentative="0">
      <w:start w:val="0"/>
      <w:numFmt w:val="bullet"/>
      <w:lvlText w:val="•"/>
      <w:lvlJc w:val="left"/>
      <w:pPr>
        <w:ind w:left="1547" w:hanging="168"/>
      </w:pPr>
      <w:rPr>
        <w:rFonts w:hint="default"/>
        <w:lang w:val="en-US" w:eastAsia="en-US" w:bidi="ar-SA"/>
      </w:rPr>
    </w:lvl>
    <w:lvl w:ilvl="2" w:tentative="0">
      <w:start w:val="0"/>
      <w:numFmt w:val="bullet"/>
      <w:lvlText w:val="•"/>
      <w:lvlJc w:val="left"/>
      <w:pPr>
        <w:ind w:left="2634" w:hanging="168"/>
      </w:pPr>
      <w:rPr>
        <w:rFonts w:hint="default"/>
        <w:lang w:val="en-US" w:eastAsia="en-US" w:bidi="ar-SA"/>
      </w:rPr>
    </w:lvl>
    <w:lvl w:ilvl="3" w:tentative="0">
      <w:start w:val="0"/>
      <w:numFmt w:val="bullet"/>
      <w:lvlText w:val="•"/>
      <w:lvlJc w:val="left"/>
      <w:pPr>
        <w:ind w:left="3722" w:hanging="168"/>
      </w:pPr>
      <w:rPr>
        <w:rFonts w:hint="default"/>
        <w:lang w:val="en-US" w:eastAsia="en-US" w:bidi="ar-SA"/>
      </w:rPr>
    </w:lvl>
    <w:lvl w:ilvl="4" w:tentative="0">
      <w:start w:val="0"/>
      <w:numFmt w:val="bullet"/>
      <w:lvlText w:val="•"/>
      <w:lvlJc w:val="left"/>
      <w:pPr>
        <w:ind w:left="4809" w:hanging="168"/>
      </w:pPr>
      <w:rPr>
        <w:rFonts w:hint="default"/>
        <w:lang w:val="en-US" w:eastAsia="en-US" w:bidi="ar-SA"/>
      </w:rPr>
    </w:lvl>
    <w:lvl w:ilvl="5" w:tentative="0">
      <w:start w:val="0"/>
      <w:numFmt w:val="bullet"/>
      <w:lvlText w:val="•"/>
      <w:lvlJc w:val="left"/>
      <w:pPr>
        <w:ind w:left="5897" w:hanging="168"/>
      </w:pPr>
      <w:rPr>
        <w:rFonts w:hint="default"/>
        <w:lang w:val="en-US" w:eastAsia="en-US" w:bidi="ar-SA"/>
      </w:rPr>
    </w:lvl>
    <w:lvl w:ilvl="6" w:tentative="0">
      <w:start w:val="0"/>
      <w:numFmt w:val="bullet"/>
      <w:lvlText w:val="•"/>
      <w:lvlJc w:val="left"/>
      <w:pPr>
        <w:ind w:left="6984" w:hanging="168"/>
      </w:pPr>
      <w:rPr>
        <w:rFonts w:hint="default"/>
        <w:lang w:val="en-US" w:eastAsia="en-US" w:bidi="ar-SA"/>
      </w:rPr>
    </w:lvl>
    <w:lvl w:ilvl="7" w:tentative="0">
      <w:start w:val="0"/>
      <w:numFmt w:val="bullet"/>
      <w:lvlText w:val="•"/>
      <w:lvlJc w:val="left"/>
      <w:pPr>
        <w:ind w:left="8071" w:hanging="168"/>
      </w:pPr>
      <w:rPr>
        <w:rFonts w:hint="default"/>
        <w:lang w:val="en-US" w:eastAsia="en-US" w:bidi="ar-SA"/>
      </w:rPr>
    </w:lvl>
    <w:lvl w:ilvl="8" w:tentative="0">
      <w:start w:val="0"/>
      <w:numFmt w:val="bullet"/>
      <w:lvlText w:val="•"/>
      <w:lvlJc w:val="left"/>
      <w:pPr>
        <w:ind w:left="9159" w:hanging="168"/>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454" w:hanging="168"/>
      </w:pPr>
      <w:rPr>
        <w:rFonts w:hint="default" w:ascii="Arial" w:hAnsi="Arial" w:eastAsia="Arial" w:cs="Arial"/>
        <w:b/>
        <w:bCs/>
        <w:i w:val="0"/>
        <w:iCs w:val="0"/>
        <w:color w:val="2C3747"/>
        <w:spacing w:val="0"/>
        <w:w w:val="100"/>
        <w:sz w:val="19"/>
        <w:szCs w:val="19"/>
        <w:lang w:val="en-US" w:eastAsia="en-US" w:bidi="ar-SA"/>
      </w:rPr>
    </w:lvl>
    <w:lvl w:ilvl="1" w:tentative="0">
      <w:start w:val="0"/>
      <w:numFmt w:val="bullet"/>
      <w:lvlText w:val="•"/>
      <w:lvlJc w:val="left"/>
      <w:pPr>
        <w:ind w:left="1547" w:hanging="168"/>
      </w:pPr>
      <w:rPr>
        <w:rFonts w:hint="default"/>
        <w:lang w:val="en-US" w:eastAsia="en-US" w:bidi="ar-SA"/>
      </w:rPr>
    </w:lvl>
    <w:lvl w:ilvl="2" w:tentative="0">
      <w:start w:val="0"/>
      <w:numFmt w:val="bullet"/>
      <w:lvlText w:val="•"/>
      <w:lvlJc w:val="left"/>
      <w:pPr>
        <w:ind w:left="2634" w:hanging="168"/>
      </w:pPr>
      <w:rPr>
        <w:rFonts w:hint="default"/>
        <w:lang w:val="en-US" w:eastAsia="en-US" w:bidi="ar-SA"/>
      </w:rPr>
    </w:lvl>
    <w:lvl w:ilvl="3" w:tentative="0">
      <w:start w:val="0"/>
      <w:numFmt w:val="bullet"/>
      <w:lvlText w:val="•"/>
      <w:lvlJc w:val="left"/>
      <w:pPr>
        <w:ind w:left="3722" w:hanging="168"/>
      </w:pPr>
      <w:rPr>
        <w:rFonts w:hint="default"/>
        <w:lang w:val="en-US" w:eastAsia="en-US" w:bidi="ar-SA"/>
      </w:rPr>
    </w:lvl>
    <w:lvl w:ilvl="4" w:tentative="0">
      <w:start w:val="0"/>
      <w:numFmt w:val="bullet"/>
      <w:lvlText w:val="•"/>
      <w:lvlJc w:val="left"/>
      <w:pPr>
        <w:ind w:left="4809" w:hanging="168"/>
      </w:pPr>
      <w:rPr>
        <w:rFonts w:hint="default"/>
        <w:lang w:val="en-US" w:eastAsia="en-US" w:bidi="ar-SA"/>
      </w:rPr>
    </w:lvl>
    <w:lvl w:ilvl="5" w:tentative="0">
      <w:start w:val="0"/>
      <w:numFmt w:val="bullet"/>
      <w:lvlText w:val="•"/>
      <w:lvlJc w:val="left"/>
      <w:pPr>
        <w:ind w:left="5897" w:hanging="168"/>
      </w:pPr>
      <w:rPr>
        <w:rFonts w:hint="default"/>
        <w:lang w:val="en-US" w:eastAsia="en-US" w:bidi="ar-SA"/>
      </w:rPr>
    </w:lvl>
    <w:lvl w:ilvl="6" w:tentative="0">
      <w:start w:val="0"/>
      <w:numFmt w:val="bullet"/>
      <w:lvlText w:val="•"/>
      <w:lvlJc w:val="left"/>
      <w:pPr>
        <w:ind w:left="6984" w:hanging="168"/>
      </w:pPr>
      <w:rPr>
        <w:rFonts w:hint="default"/>
        <w:lang w:val="en-US" w:eastAsia="en-US" w:bidi="ar-SA"/>
      </w:rPr>
    </w:lvl>
    <w:lvl w:ilvl="7" w:tentative="0">
      <w:start w:val="0"/>
      <w:numFmt w:val="bullet"/>
      <w:lvlText w:val="•"/>
      <w:lvlJc w:val="left"/>
      <w:pPr>
        <w:ind w:left="8071" w:hanging="168"/>
      </w:pPr>
      <w:rPr>
        <w:rFonts w:hint="default"/>
        <w:lang w:val="en-US" w:eastAsia="en-US" w:bidi="ar-SA"/>
      </w:rPr>
    </w:lvl>
    <w:lvl w:ilvl="8" w:tentative="0">
      <w:start w:val="0"/>
      <w:numFmt w:val="bullet"/>
      <w:lvlText w:val="•"/>
      <w:lvlJc w:val="left"/>
      <w:pPr>
        <w:ind w:left="9159" w:hanging="168"/>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454" w:hanging="168"/>
      </w:pPr>
      <w:rPr>
        <w:rFonts w:hint="default" w:ascii="Arial" w:hAnsi="Arial" w:eastAsia="Arial" w:cs="Arial"/>
        <w:b/>
        <w:bCs/>
        <w:i w:val="0"/>
        <w:iCs w:val="0"/>
        <w:color w:val="2C3747"/>
        <w:spacing w:val="0"/>
        <w:w w:val="100"/>
        <w:sz w:val="19"/>
        <w:szCs w:val="19"/>
        <w:lang w:val="en-US" w:eastAsia="en-US" w:bidi="ar-SA"/>
      </w:rPr>
    </w:lvl>
    <w:lvl w:ilvl="1" w:tentative="0">
      <w:start w:val="0"/>
      <w:numFmt w:val="bullet"/>
      <w:lvlText w:val="•"/>
      <w:lvlJc w:val="left"/>
      <w:pPr>
        <w:ind w:left="1547" w:hanging="168"/>
      </w:pPr>
      <w:rPr>
        <w:rFonts w:hint="default"/>
        <w:lang w:val="en-US" w:eastAsia="en-US" w:bidi="ar-SA"/>
      </w:rPr>
    </w:lvl>
    <w:lvl w:ilvl="2" w:tentative="0">
      <w:start w:val="0"/>
      <w:numFmt w:val="bullet"/>
      <w:lvlText w:val="•"/>
      <w:lvlJc w:val="left"/>
      <w:pPr>
        <w:ind w:left="2634" w:hanging="168"/>
      </w:pPr>
      <w:rPr>
        <w:rFonts w:hint="default"/>
        <w:lang w:val="en-US" w:eastAsia="en-US" w:bidi="ar-SA"/>
      </w:rPr>
    </w:lvl>
    <w:lvl w:ilvl="3" w:tentative="0">
      <w:start w:val="0"/>
      <w:numFmt w:val="bullet"/>
      <w:lvlText w:val="•"/>
      <w:lvlJc w:val="left"/>
      <w:pPr>
        <w:ind w:left="3722" w:hanging="168"/>
      </w:pPr>
      <w:rPr>
        <w:rFonts w:hint="default"/>
        <w:lang w:val="en-US" w:eastAsia="en-US" w:bidi="ar-SA"/>
      </w:rPr>
    </w:lvl>
    <w:lvl w:ilvl="4" w:tentative="0">
      <w:start w:val="0"/>
      <w:numFmt w:val="bullet"/>
      <w:lvlText w:val="•"/>
      <w:lvlJc w:val="left"/>
      <w:pPr>
        <w:ind w:left="4809" w:hanging="168"/>
      </w:pPr>
      <w:rPr>
        <w:rFonts w:hint="default"/>
        <w:lang w:val="en-US" w:eastAsia="en-US" w:bidi="ar-SA"/>
      </w:rPr>
    </w:lvl>
    <w:lvl w:ilvl="5" w:tentative="0">
      <w:start w:val="0"/>
      <w:numFmt w:val="bullet"/>
      <w:lvlText w:val="•"/>
      <w:lvlJc w:val="left"/>
      <w:pPr>
        <w:ind w:left="5897" w:hanging="168"/>
      </w:pPr>
      <w:rPr>
        <w:rFonts w:hint="default"/>
        <w:lang w:val="en-US" w:eastAsia="en-US" w:bidi="ar-SA"/>
      </w:rPr>
    </w:lvl>
    <w:lvl w:ilvl="6" w:tentative="0">
      <w:start w:val="0"/>
      <w:numFmt w:val="bullet"/>
      <w:lvlText w:val="•"/>
      <w:lvlJc w:val="left"/>
      <w:pPr>
        <w:ind w:left="6984" w:hanging="168"/>
      </w:pPr>
      <w:rPr>
        <w:rFonts w:hint="default"/>
        <w:lang w:val="en-US" w:eastAsia="en-US" w:bidi="ar-SA"/>
      </w:rPr>
    </w:lvl>
    <w:lvl w:ilvl="7" w:tentative="0">
      <w:start w:val="0"/>
      <w:numFmt w:val="bullet"/>
      <w:lvlText w:val="•"/>
      <w:lvlJc w:val="left"/>
      <w:pPr>
        <w:ind w:left="8071" w:hanging="168"/>
      </w:pPr>
      <w:rPr>
        <w:rFonts w:hint="default"/>
        <w:lang w:val="en-US" w:eastAsia="en-US" w:bidi="ar-SA"/>
      </w:rPr>
    </w:lvl>
    <w:lvl w:ilvl="8" w:tentative="0">
      <w:start w:val="0"/>
      <w:numFmt w:val="bullet"/>
      <w:lvlText w:val="•"/>
      <w:lvlJc w:val="left"/>
      <w:pPr>
        <w:ind w:left="9159" w:hanging="168"/>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454" w:hanging="168"/>
      </w:pPr>
      <w:rPr>
        <w:rFonts w:hint="default" w:ascii="Arial" w:hAnsi="Arial" w:eastAsia="Arial" w:cs="Arial"/>
        <w:b/>
        <w:bCs/>
        <w:i w:val="0"/>
        <w:iCs w:val="0"/>
        <w:color w:val="2C3747"/>
        <w:spacing w:val="0"/>
        <w:w w:val="100"/>
        <w:sz w:val="19"/>
        <w:szCs w:val="19"/>
        <w:lang w:val="en-US" w:eastAsia="en-US" w:bidi="ar-SA"/>
      </w:rPr>
    </w:lvl>
    <w:lvl w:ilvl="1" w:tentative="0">
      <w:start w:val="0"/>
      <w:numFmt w:val="bullet"/>
      <w:lvlText w:val="•"/>
      <w:lvlJc w:val="left"/>
      <w:pPr>
        <w:ind w:left="1547" w:hanging="168"/>
      </w:pPr>
      <w:rPr>
        <w:rFonts w:hint="default"/>
        <w:lang w:val="en-US" w:eastAsia="en-US" w:bidi="ar-SA"/>
      </w:rPr>
    </w:lvl>
    <w:lvl w:ilvl="2" w:tentative="0">
      <w:start w:val="0"/>
      <w:numFmt w:val="bullet"/>
      <w:lvlText w:val="•"/>
      <w:lvlJc w:val="left"/>
      <w:pPr>
        <w:ind w:left="2634" w:hanging="168"/>
      </w:pPr>
      <w:rPr>
        <w:rFonts w:hint="default"/>
        <w:lang w:val="en-US" w:eastAsia="en-US" w:bidi="ar-SA"/>
      </w:rPr>
    </w:lvl>
    <w:lvl w:ilvl="3" w:tentative="0">
      <w:start w:val="0"/>
      <w:numFmt w:val="bullet"/>
      <w:lvlText w:val="•"/>
      <w:lvlJc w:val="left"/>
      <w:pPr>
        <w:ind w:left="3722" w:hanging="168"/>
      </w:pPr>
      <w:rPr>
        <w:rFonts w:hint="default"/>
        <w:lang w:val="en-US" w:eastAsia="en-US" w:bidi="ar-SA"/>
      </w:rPr>
    </w:lvl>
    <w:lvl w:ilvl="4" w:tentative="0">
      <w:start w:val="0"/>
      <w:numFmt w:val="bullet"/>
      <w:lvlText w:val="•"/>
      <w:lvlJc w:val="left"/>
      <w:pPr>
        <w:ind w:left="4809" w:hanging="168"/>
      </w:pPr>
      <w:rPr>
        <w:rFonts w:hint="default"/>
        <w:lang w:val="en-US" w:eastAsia="en-US" w:bidi="ar-SA"/>
      </w:rPr>
    </w:lvl>
    <w:lvl w:ilvl="5" w:tentative="0">
      <w:start w:val="0"/>
      <w:numFmt w:val="bullet"/>
      <w:lvlText w:val="•"/>
      <w:lvlJc w:val="left"/>
      <w:pPr>
        <w:ind w:left="5897" w:hanging="168"/>
      </w:pPr>
      <w:rPr>
        <w:rFonts w:hint="default"/>
        <w:lang w:val="en-US" w:eastAsia="en-US" w:bidi="ar-SA"/>
      </w:rPr>
    </w:lvl>
    <w:lvl w:ilvl="6" w:tentative="0">
      <w:start w:val="0"/>
      <w:numFmt w:val="bullet"/>
      <w:lvlText w:val="•"/>
      <w:lvlJc w:val="left"/>
      <w:pPr>
        <w:ind w:left="6984" w:hanging="168"/>
      </w:pPr>
      <w:rPr>
        <w:rFonts w:hint="default"/>
        <w:lang w:val="en-US" w:eastAsia="en-US" w:bidi="ar-SA"/>
      </w:rPr>
    </w:lvl>
    <w:lvl w:ilvl="7" w:tentative="0">
      <w:start w:val="0"/>
      <w:numFmt w:val="bullet"/>
      <w:lvlText w:val="•"/>
      <w:lvlJc w:val="left"/>
      <w:pPr>
        <w:ind w:left="8071" w:hanging="168"/>
      </w:pPr>
      <w:rPr>
        <w:rFonts w:hint="default"/>
        <w:lang w:val="en-US" w:eastAsia="en-US" w:bidi="ar-SA"/>
      </w:rPr>
    </w:lvl>
    <w:lvl w:ilvl="8" w:tentative="0">
      <w:start w:val="0"/>
      <w:numFmt w:val="bullet"/>
      <w:lvlText w:val="•"/>
      <w:lvlJc w:val="left"/>
      <w:pPr>
        <w:ind w:left="9159" w:hanging="168"/>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454" w:hanging="168"/>
      </w:pPr>
      <w:rPr>
        <w:rFonts w:hint="default" w:ascii="Arial" w:hAnsi="Arial" w:eastAsia="Arial" w:cs="Arial"/>
        <w:b/>
        <w:bCs/>
        <w:i w:val="0"/>
        <w:iCs w:val="0"/>
        <w:color w:val="2C3747"/>
        <w:spacing w:val="0"/>
        <w:w w:val="100"/>
        <w:sz w:val="19"/>
        <w:szCs w:val="19"/>
        <w:lang w:val="en-US" w:eastAsia="en-US" w:bidi="ar-SA"/>
      </w:rPr>
    </w:lvl>
    <w:lvl w:ilvl="1" w:tentative="0">
      <w:start w:val="0"/>
      <w:numFmt w:val="bullet"/>
      <w:lvlText w:val="•"/>
      <w:lvlJc w:val="left"/>
      <w:pPr>
        <w:ind w:left="1547" w:hanging="168"/>
      </w:pPr>
      <w:rPr>
        <w:rFonts w:hint="default"/>
        <w:lang w:val="en-US" w:eastAsia="en-US" w:bidi="ar-SA"/>
      </w:rPr>
    </w:lvl>
    <w:lvl w:ilvl="2" w:tentative="0">
      <w:start w:val="0"/>
      <w:numFmt w:val="bullet"/>
      <w:lvlText w:val="•"/>
      <w:lvlJc w:val="left"/>
      <w:pPr>
        <w:ind w:left="2634" w:hanging="168"/>
      </w:pPr>
      <w:rPr>
        <w:rFonts w:hint="default"/>
        <w:lang w:val="en-US" w:eastAsia="en-US" w:bidi="ar-SA"/>
      </w:rPr>
    </w:lvl>
    <w:lvl w:ilvl="3" w:tentative="0">
      <w:start w:val="0"/>
      <w:numFmt w:val="bullet"/>
      <w:lvlText w:val="•"/>
      <w:lvlJc w:val="left"/>
      <w:pPr>
        <w:ind w:left="3722" w:hanging="168"/>
      </w:pPr>
      <w:rPr>
        <w:rFonts w:hint="default"/>
        <w:lang w:val="en-US" w:eastAsia="en-US" w:bidi="ar-SA"/>
      </w:rPr>
    </w:lvl>
    <w:lvl w:ilvl="4" w:tentative="0">
      <w:start w:val="0"/>
      <w:numFmt w:val="bullet"/>
      <w:lvlText w:val="•"/>
      <w:lvlJc w:val="left"/>
      <w:pPr>
        <w:ind w:left="4809" w:hanging="168"/>
      </w:pPr>
      <w:rPr>
        <w:rFonts w:hint="default"/>
        <w:lang w:val="en-US" w:eastAsia="en-US" w:bidi="ar-SA"/>
      </w:rPr>
    </w:lvl>
    <w:lvl w:ilvl="5" w:tentative="0">
      <w:start w:val="0"/>
      <w:numFmt w:val="bullet"/>
      <w:lvlText w:val="•"/>
      <w:lvlJc w:val="left"/>
      <w:pPr>
        <w:ind w:left="5897" w:hanging="168"/>
      </w:pPr>
      <w:rPr>
        <w:rFonts w:hint="default"/>
        <w:lang w:val="en-US" w:eastAsia="en-US" w:bidi="ar-SA"/>
      </w:rPr>
    </w:lvl>
    <w:lvl w:ilvl="6" w:tentative="0">
      <w:start w:val="0"/>
      <w:numFmt w:val="bullet"/>
      <w:lvlText w:val="•"/>
      <w:lvlJc w:val="left"/>
      <w:pPr>
        <w:ind w:left="6984" w:hanging="168"/>
      </w:pPr>
      <w:rPr>
        <w:rFonts w:hint="default"/>
        <w:lang w:val="en-US" w:eastAsia="en-US" w:bidi="ar-SA"/>
      </w:rPr>
    </w:lvl>
    <w:lvl w:ilvl="7" w:tentative="0">
      <w:start w:val="0"/>
      <w:numFmt w:val="bullet"/>
      <w:lvlText w:val="•"/>
      <w:lvlJc w:val="left"/>
      <w:pPr>
        <w:ind w:left="8071" w:hanging="168"/>
      </w:pPr>
      <w:rPr>
        <w:rFonts w:hint="default"/>
        <w:lang w:val="en-US" w:eastAsia="en-US" w:bidi="ar-SA"/>
      </w:rPr>
    </w:lvl>
    <w:lvl w:ilvl="8" w:tentative="0">
      <w:start w:val="0"/>
      <w:numFmt w:val="bullet"/>
      <w:lvlText w:val="•"/>
      <w:lvlJc w:val="left"/>
      <w:pPr>
        <w:ind w:left="9159" w:hanging="168"/>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10FE4BED"/>
    <w:rsid w:val="1BEB6F5A"/>
    <w:rsid w:val="4FEB0BA8"/>
    <w:rsid w:val="700661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after="55"/>
      <w:ind w:left="254"/>
      <w:outlineLvl w:val="1"/>
    </w:pPr>
    <w:rPr>
      <w:rFonts w:ascii="Calibri" w:hAnsi="Calibri" w:eastAsia="Calibri" w:cs="Calibri"/>
      <w:b/>
      <w:bCs/>
      <w:sz w:val="32"/>
      <w:szCs w:val="32"/>
      <w:lang w:val="en-US" w:eastAsia="en-US" w:bidi="ar-SA"/>
    </w:rPr>
  </w:style>
  <w:style w:type="paragraph" w:styleId="3">
    <w:name w:val="heading 2"/>
    <w:basedOn w:val="1"/>
    <w:qFormat/>
    <w:uiPriority w:val="1"/>
    <w:pPr>
      <w:ind w:left="254"/>
      <w:outlineLvl w:val="2"/>
    </w:pPr>
    <w:rPr>
      <w:rFonts w:ascii="Calibri" w:hAnsi="Calibri" w:eastAsia="Calibri" w:cs="Calibri"/>
      <w:b/>
      <w:bCs/>
      <w:sz w:val="26"/>
      <w:szCs w:val="26"/>
      <w:lang w:val="en-US" w:eastAsia="en-US" w:bidi="ar-SA"/>
    </w:rPr>
  </w:style>
  <w:style w:type="paragraph" w:styleId="4">
    <w:name w:val="heading 3"/>
    <w:basedOn w:val="1"/>
    <w:qFormat/>
    <w:uiPriority w:val="1"/>
    <w:pPr>
      <w:ind w:left="114"/>
      <w:outlineLvl w:val="3"/>
    </w:pPr>
    <w:rPr>
      <w:rFonts w:ascii="Calibri" w:hAnsi="Calibri" w:eastAsia="Calibri" w:cs="Calibri"/>
      <w:b/>
      <w:bCs/>
      <w:sz w:val="21"/>
      <w:szCs w:val="21"/>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19"/>
      <w:szCs w:val="19"/>
      <w:lang w:val="en-US" w:eastAsia="en-US" w:bidi="ar-SA"/>
    </w:rPr>
  </w:style>
  <w:style w:type="paragraph" w:styleId="8">
    <w:name w:val="Normal (Web)"/>
    <w:basedOn w:val="1"/>
    <w:qFormat/>
    <w:uiPriority w:val="0"/>
    <w:rPr>
      <w:sz w:val="24"/>
      <w:szCs w:val="24"/>
    </w:rPr>
  </w:style>
  <w:style w:type="character" w:styleId="9">
    <w:name w:val="Strong"/>
    <w:basedOn w:val="5"/>
    <w:qFormat/>
    <w:uiPriority w:val="0"/>
    <w:rPr>
      <w:b/>
      <w:bCs/>
    </w:rPr>
  </w:style>
  <w:style w:type="paragraph" w:styleId="10">
    <w:name w:val="Title"/>
    <w:basedOn w:val="1"/>
    <w:qFormat/>
    <w:uiPriority w:val="1"/>
    <w:pPr>
      <w:spacing w:before="240"/>
      <w:ind w:left="3" w:right="555"/>
      <w:jc w:val="center"/>
    </w:pPr>
    <w:rPr>
      <w:rFonts w:ascii="Arial" w:hAnsi="Arial" w:eastAsia="Arial" w:cs="Arial"/>
      <w:b/>
      <w:bCs/>
      <w:sz w:val="36"/>
      <w:szCs w:val="36"/>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201"/>
      <w:ind w:left="454" w:right="857"/>
    </w:pPr>
    <w:rPr>
      <w:rFonts w:ascii="Arial MT" w:hAnsi="Arial MT" w:eastAsia="Arial MT" w:cs="Arial MT"/>
      <w:lang w:val="en-US" w:eastAsia="en-US" w:bidi="ar-SA"/>
    </w:rPr>
  </w:style>
  <w:style w:type="paragraph" w:customStyle="1" w:styleId="13">
    <w:name w:val="Table Paragraph"/>
    <w:basedOn w:val="1"/>
    <w:qFormat/>
    <w:uiPriority w:val="1"/>
    <w:pPr>
      <w:ind w:left="121"/>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6.jpeg"/><Relationship Id="rId32" Type="http://schemas.openxmlformats.org/officeDocument/2006/relationships/image" Target="media/image5.png"/><Relationship Id="rId31" Type="http://schemas.openxmlformats.org/officeDocument/2006/relationships/image" Target="media/image4.jpeg"/><Relationship Id="rId30" Type="http://schemas.openxmlformats.org/officeDocument/2006/relationships/image" Target="media/image3.jpeg"/><Relationship Id="rId3" Type="http://schemas.openxmlformats.org/officeDocument/2006/relationships/footnotes" Target="footnotes.xml"/><Relationship Id="rId29" Type="http://schemas.openxmlformats.org/officeDocument/2006/relationships/image" Target="media/image1.png"/><Relationship Id="rId28" Type="http://schemas.openxmlformats.org/officeDocument/2006/relationships/image" Target="media/image2.png"/><Relationship Id="rId27" Type="http://schemas.openxmlformats.org/officeDocument/2006/relationships/theme" Target="theme/theme1.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4662</Words>
  <Characters>28065</Characters>
  <Lines>1</Lines>
  <Paragraphs>1</Paragraphs>
  <TotalTime>2</TotalTime>
  <ScaleCrop>false</ScaleCrop>
  <LinksUpToDate>false</LinksUpToDate>
  <CharactersWithSpaces>32168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2026-09-01T18:19:00Z</dcterms:created>
  <dc:creator>VARSHINI</dc:creator>
  <cp:lastModifiedBy>Varshini Kaiguri</cp:lastModifiedBy>
  <dcterms:modified xsi:type="dcterms:W3CDTF">2026-09-02T07:02:07Z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WPS Docs</vt:lpwstr>
  </property>
  <property fmtid="{D5CDD505-2E9C-101B-9397-08002B2CF9AE}" pid="5" name="LastSaved">
    <vt:filetime>2026-09-01T00:00:00Z</vt:filetime>
  </property>
  <property fmtid="{D5CDD505-2E9C-101B-9397-08002B2CF9AE}" pid="6" name="SourceModified">
    <vt:lpwstr>D:20260819090631+05'30'</vt:lpwstr>
  </property>
  <property fmtid="{D5CDD505-2E9C-101B-9397-08002B2CF9AE}" pid="7" name="KSOTemplateDocerSaveRecord">
    <vt:lpwstr>eyJoZGlkIjoiZGVmZDFiYzBhNTQ5NjY0MjRjMTM1OWNmOTYwYzFkOWYiLCJ1c2VySWQiOiI1Njc1NDI0MTkxMjAifQ==</vt:lpwstr>
  </property>
  <property fmtid="{D5CDD505-2E9C-101B-9397-08002B2CF9AE}" pid="8" name="KSOProductBuildVer">
    <vt:lpwstr>1033-12.1.0.28032</vt:lpwstr>
  </property>
  <property fmtid="{D5CDD505-2E9C-101B-9397-08002B2CF9AE}" pid="9" name="ICV">
    <vt:lpwstr>7A52C61E652B4B848E6660232C3C0971_13</vt:lpwstr>
  </property>
</Properties>
</file>